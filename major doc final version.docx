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62F3D" w14:textId="250C60EE" w:rsidR="005421D9" w:rsidRDefault="009B501D" w:rsidP="009B501D">
      <w:pPr>
        <w:spacing w:before="65"/>
        <w:ind w:left="670" w:right="559"/>
        <w:rPr>
          <w:b/>
          <w:sz w:val="34"/>
        </w:rPr>
      </w:pPr>
      <w:r>
        <w:rPr>
          <w:b/>
          <w:color w:val="006FBF"/>
          <w:spacing w:val="-1"/>
          <w:sz w:val="34"/>
          <w:lang w:val="en-IN"/>
        </w:rPr>
        <w:t>FRAUD CASH DETECTION USING IMAGE PROCESSING</w:t>
      </w:r>
    </w:p>
    <w:p w14:paraId="207F02C4" w14:textId="1B2C92D2" w:rsidR="005421D9" w:rsidRDefault="00000000">
      <w:pPr>
        <w:spacing w:before="233"/>
        <w:ind w:left="670" w:right="641"/>
        <w:jc w:val="center"/>
        <w:rPr>
          <w:sz w:val="28"/>
        </w:rPr>
      </w:pPr>
      <w:r>
        <w:rPr>
          <w:color w:val="FF0000"/>
          <w:sz w:val="28"/>
        </w:rPr>
        <w:t>A</w:t>
      </w:r>
      <w:r>
        <w:rPr>
          <w:color w:val="FF0000"/>
          <w:spacing w:val="-5"/>
          <w:sz w:val="28"/>
        </w:rPr>
        <w:t xml:space="preserve"> </w:t>
      </w:r>
      <w:r>
        <w:rPr>
          <w:color w:val="FF0000"/>
          <w:sz w:val="28"/>
        </w:rPr>
        <w:t>M</w:t>
      </w:r>
      <w:r w:rsidR="009B501D">
        <w:rPr>
          <w:color w:val="FF0000"/>
          <w:sz w:val="28"/>
        </w:rPr>
        <w:t>ajor</w:t>
      </w:r>
      <w:r>
        <w:rPr>
          <w:color w:val="FF0000"/>
          <w:spacing w:val="-4"/>
          <w:sz w:val="28"/>
        </w:rPr>
        <w:t xml:space="preserve"> </w:t>
      </w:r>
      <w:r>
        <w:rPr>
          <w:color w:val="FF0000"/>
          <w:sz w:val="28"/>
        </w:rPr>
        <w:t>Project</w:t>
      </w:r>
      <w:r>
        <w:rPr>
          <w:color w:val="FF0000"/>
          <w:spacing w:val="-4"/>
          <w:sz w:val="28"/>
        </w:rPr>
        <w:t xml:space="preserve"> </w:t>
      </w:r>
      <w:r>
        <w:rPr>
          <w:color w:val="FF0000"/>
          <w:sz w:val="28"/>
        </w:rPr>
        <w:t>Report</w:t>
      </w:r>
    </w:p>
    <w:p w14:paraId="4399D73E" w14:textId="77777777" w:rsidR="005421D9" w:rsidRDefault="00000000">
      <w:pPr>
        <w:spacing w:before="193"/>
        <w:ind w:left="463" w:right="911"/>
        <w:jc w:val="center"/>
        <w:rPr>
          <w:sz w:val="28"/>
        </w:rPr>
      </w:pPr>
      <w:r>
        <w:rPr>
          <w:sz w:val="28"/>
        </w:rPr>
        <w:t>Submitted</w:t>
      </w:r>
      <w:r>
        <w:rPr>
          <w:spacing w:val="-5"/>
          <w:sz w:val="28"/>
        </w:rPr>
        <w:t xml:space="preserve"> </w:t>
      </w:r>
      <w:r>
        <w:rPr>
          <w:sz w:val="28"/>
        </w:rPr>
        <w:t>in</w:t>
      </w:r>
      <w:r>
        <w:rPr>
          <w:spacing w:val="-5"/>
          <w:sz w:val="28"/>
        </w:rPr>
        <w:t xml:space="preserve"> </w:t>
      </w:r>
      <w:r>
        <w:rPr>
          <w:sz w:val="28"/>
        </w:rPr>
        <w:t>partial</w:t>
      </w:r>
      <w:r>
        <w:rPr>
          <w:spacing w:val="-5"/>
          <w:sz w:val="28"/>
        </w:rPr>
        <w:t xml:space="preserve"> </w:t>
      </w:r>
      <w:r>
        <w:rPr>
          <w:sz w:val="28"/>
        </w:rPr>
        <w:t>fulfillment</w:t>
      </w:r>
      <w:r>
        <w:rPr>
          <w:spacing w:val="-5"/>
          <w:sz w:val="28"/>
        </w:rPr>
        <w:t xml:space="preserve"> </w:t>
      </w:r>
      <w:r>
        <w:rPr>
          <w:sz w:val="28"/>
        </w:rPr>
        <w:t>of</w:t>
      </w:r>
      <w:r>
        <w:rPr>
          <w:spacing w:val="-5"/>
          <w:sz w:val="28"/>
        </w:rPr>
        <w:t xml:space="preserve"> </w:t>
      </w:r>
      <w:r>
        <w:rPr>
          <w:sz w:val="28"/>
        </w:rPr>
        <w:t>the</w:t>
      </w:r>
      <w:r>
        <w:rPr>
          <w:spacing w:val="-5"/>
          <w:sz w:val="28"/>
        </w:rPr>
        <w:t xml:space="preserve"> </w:t>
      </w:r>
      <w:r>
        <w:rPr>
          <w:sz w:val="28"/>
        </w:rPr>
        <w:t>requirements</w:t>
      </w:r>
      <w:r>
        <w:rPr>
          <w:spacing w:val="-5"/>
          <w:sz w:val="28"/>
        </w:rPr>
        <w:t xml:space="preserve"> </w:t>
      </w:r>
      <w:r>
        <w:rPr>
          <w:sz w:val="28"/>
        </w:rPr>
        <w:t>for</w:t>
      </w:r>
      <w:r>
        <w:rPr>
          <w:spacing w:val="-5"/>
          <w:sz w:val="28"/>
        </w:rPr>
        <w:t xml:space="preserve"> </w:t>
      </w:r>
      <w:r>
        <w:rPr>
          <w:sz w:val="28"/>
        </w:rPr>
        <w:t>the</w:t>
      </w:r>
      <w:r>
        <w:rPr>
          <w:spacing w:val="-5"/>
          <w:sz w:val="28"/>
        </w:rPr>
        <w:t xml:space="preserve"> </w:t>
      </w:r>
      <w:r>
        <w:rPr>
          <w:sz w:val="28"/>
        </w:rPr>
        <w:t>award</w:t>
      </w:r>
      <w:r>
        <w:rPr>
          <w:spacing w:val="-5"/>
          <w:sz w:val="28"/>
        </w:rPr>
        <w:t xml:space="preserve"> </w:t>
      </w:r>
      <w:r>
        <w:rPr>
          <w:sz w:val="28"/>
        </w:rPr>
        <w:t>of</w:t>
      </w:r>
      <w:r>
        <w:rPr>
          <w:spacing w:val="-4"/>
          <w:sz w:val="28"/>
        </w:rPr>
        <w:t xml:space="preserve"> </w:t>
      </w:r>
      <w:r>
        <w:rPr>
          <w:sz w:val="28"/>
        </w:rPr>
        <w:t>the</w:t>
      </w:r>
      <w:r>
        <w:rPr>
          <w:spacing w:val="-5"/>
          <w:sz w:val="28"/>
        </w:rPr>
        <w:t xml:space="preserve"> </w:t>
      </w:r>
      <w:r>
        <w:rPr>
          <w:sz w:val="28"/>
        </w:rPr>
        <w:t>degree</w:t>
      </w:r>
      <w:r>
        <w:rPr>
          <w:spacing w:val="-5"/>
          <w:sz w:val="28"/>
        </w:rPr>
        <w:t xml:space="preserve"> </w:t>
      </w:r>
      <w:r>
        <w:rPr>
          <w:sz w:val="28"/>
        </w:rPr>
        <w:t>of</w:t>
      </w:r>
    </w:p>
    <w:p w14:paraId="7FE34EA5" w14:textId="77777777" w:rsidR="005421D9" w:rsidRDefault="00000000">
      <w:pPr>
        <w:pStyle w:val="Heading2"/>
        <w:spacing w:before="161"/>
        <w:ind w:left="670" w:right="629"/>
        <w:jc w:val="center"/>
      </w:pPr>
      <w:r>
        <w:rPr>
          <w:color w:val="6F2FA0"/>
        </w:rPr>
        <w:t>Bachelor</w:t>
      </w:r>
      <w:r>
        <w:rPr>
          <w:color w:val="6F2FA0"/>
          <w:spacing w:val="-7"/>
        </w:rPr>
        <w:t xml:space="preserve"> </w:t>
      </w:r>
      <w:r>
        <w:rPr>
          <w:color w:val="6F2FA0"/>
        </w:rPr>
        <w:t>of</w:t>
      </w:r>
      <w:r>
        <w:rPr>
          <w:color w:val="6F2FA0"/>
          <w:spacing w:val="-6"/>
        </w:rPr>
        <w:t xml:space="preserve"> </w:t>
      </w:r>
      <w:r>
        <w:rPr>
          <w:color w:val="6F2FA0"/>
        </w:rPr>
        <w:t>Engineering</w:t>
      </w:r>
    </w:p>
    <w:p w14:paraId="4E4D0A13" w14:textId="77777777" w:rsidR="005421D9" w:rsidRDefault="00000000">
      <w:pPr>
        <w:spacing w:before="161"/>
        <w:ind w:left="670" w:right="797"/>
        <w:jc w:val="center"/>
        <w:rPr>
          <w:sz w:val="28"/>
        </w:rPr>
      </w:pPr>
      <w:r>
        <w:rPr>
          <w:sz w:val="28"/>
        </w:rPr>
        <w:t>in</w:t>
      </w:r>
    </w:p>
    <w:p w14:paraId="7C8857BC" w14:textId="77777777" w:rsidR="005421D9" w:rsidRDefault="00000000">
      <w:pPr>
        <w:pStyle w:val="Heading2"/>
        <w:spacing w:before="161"/>
        <w:ind w:left="670" w:right="518"/>
        <w:jc w:val="center"/>
      </w:pPr>
      <w:r>
        <w:rPr>
          <w:color w:val="FF0000"/>
        </w:rPr>
        <w:t>Computer</w:t>
      </w:r>
      <w:r>
        <w:rPr>
          <w:color w:val="FF0000"/>
          <w:spacing w:val="-7"/>
        </w:rPr>
        <w:t xml:space="preserve"> </w:t>
      </w:r>
      <w:r>
        <w:rPr>
          <w:color w:val="FF0000"/>
        </w:rPr>
        <w:t>Science</w:t>
      </w:r>
      <w:r>
        <w:rPr>
          <w:color w:val="FF0000"/>
          <w:spacing w:val="-7"/>
        </w:rPr>
        <w:t xml:space="preserve"> </w:t>
      </w:r>
      <w:r>
        <w:rPr>
          <w:color w:val="FF0000"/>
        </w:rPr>
        <w:t>and</w:t>
      </w:r>
      <w:r>
        <w:rPr>
          <w:color w:val="FF0000"/>
          <w:spacing w:val="-7"/>
        </w:rPr>
        <w:t xml:space="preserve"> </w:t>
      </w:r>
      <w:r>
        <w:rPr>
          <w:color w:val="FF0000"/>
        </w:rPr>
        <w:t>Engineering</w:t>
      </w:r>
    </w:p>
    <w:p w14:paraId="159AC986" w14:textId="77777777" w:rsidR="005421D9" w:rsidRDefault="005421D9">
      <w:pPr>
        <w:pStyle w:val="BodyText"/>
        <w:spacing w:before="5"/>
        <w:rPr>
          <w:b/>
          <w:sz w:val="25"/>
        </w:rPr>
      </w:pPr>
    </w:p>
    <w:p w14:paraId="6E31E7D4" w14:textId="77777777" w:rsidR="005421D9" w:rsidRDefault="00000000">
      <w:pPr>
        <w:ind w:left="5327"/>
        <w:rPr>
          <w:sz w:val="28"/>
        </w:rPr>
      </w:pPr>
      <w:r>
        <w:rPr>
          <w:sz w:val="28"/>
        </w:rPr>
        <w:t>By</w:t>
      </w:r>
    </w:p>
    <w:p w14:paraId="0B979B2B" w14:textId="77777777" w:rsidR="005421D9" w:rsidRDefault="00000000">
      <w:pPr>
        <w:pStyle w:val="Heading2"/>
        <w:tabs>
          <w:tab w:val="right" w:pos="8998"/>
        </w:tabs>
        <w:spacing w:before="297"/>
        <w:ind w:left="2274"/>
        <w:rPr>
          <w:lang w:val="en-IN"/>
        </w:rPr>
      </w:pPr>
      <w:r>
        <w:rPr>
          <w:lang w:val="en-IN"/>
        </w:rPr>
        <w:t>PATHLAVATH DIVYA</w:t>
      </w:r>
      <w:r>
        <w:tab/>
      </w:r>
      <w:r>
        <w:rPr>
          <w:lang w:val="en-IN"/>
        </w:rPr>
        <w:t>2456-21-733-046</w:t>
      </w:r>
    </w:p>
    <w:p w14:paraId="52286A81" w14:textId="77777777" w:rsidR="005421D9" w:rsidRDefault="00000000">
      <w:pPr>
        <w:tabs>
          <w:tab w:val="right" w:pos="8998"/>
        </w:tabs>
        <w:spacing w:before="161"/>
        <w:ind w:left="2274"/>
        <w:rPr>
          <w:b/>
          <w:sz w:val="28"/>
          <w:lang w:val="en-IN"/>
        </w:rPr>
      </w:pPr>
      <w:r>
        <w:rPr>
          <w:b/>
          <w:sz w:val="28"/>
          <w:lang w:val="en-IN"/>
        </w:rPr>
        <w:t>GUNDUPALLI THANUSHA                  2456-21-733-020</w:t>
      </w:r>
    </w:p>
    <w:p w14:paraId="738AC54E" w14:textId="77777777" w:rsidR="005421D9" w:rsidRDefault="00000000">
      <w:pPr>
        <w:tabs>
          <w:tab w:val="right" w:pos="8998"/>
        </w:tabs>
        <w:spacing w:before="161"/>
        <w:ind w:left="2274"/>
        <w:rPr>
          <w:b/>
          <w:sz w:val="28"/>
          <w:lang w:val="en-IN"/>
        </w:rPr>
      </w:pPr>
      <w:r>
        <w:rPr>
          <w:b/>
          <w:sz w:val="28"/>
          <w:lang w:val="en-IN"/>
        </w:rPr>
        <w:t>GADIRAJU SRAVYA SANTHOSHI     2456-21-733-016</w:t>
      </w:r>
    </w:p>
    <w:p w14:paraId="2DC03780" w14:textId="77777777" w:rsidR="005421D9" w:rsidRDefault="005421D9">
      <w:pPr>
        <w:tabs>
          <w:tab w:val="right" w:pos="8998"/>
        </w:tabs>
        <w:spacing w:before="161"/>
        <w:ind w:left="2274"/>
        <w:rPr>
          <w:b/>
          <w:sz w:val="28"/>
          <w:lang w:val="en-IN"/>
        </w:rPr>
      </w:pPr>
    </w:p>
    <w:p w14:paraId="421DEE36" w14:textId="5C3463B8" w:rsidR="005421D9" w:rsidRDefault="00000000">
      <w:pPr>
        <w:pStyle w:val="Heading2"/>
        <w:spacing w:before="161" w:line="460" w:lineRule="auto"/>
        <w:ind w:left="4177" w:right="4034" w:hanging="36"/>
        <w:jc w:val="center"/>
        <w:rPr>
          <w:color w:val="1F3764"/>
          <w:spacing w:val="-2"/>
          <w:lang w:val="en-IN"/>
        </w:rPr>
      </w:pPr>
      <w:r>
        <w:rPr>
          <w:color w:val="1F3764"/>
        </w:rPr>
        <w:t>Under the guidance of</w:t>
      </w:r>
      <w:r>
        <w:rPr>
          <w:color w:val="1F3764"/>
          <w:spacing w:val="1"/>
        </w:rPr>
        <w:t xml:space="preserve"> </w:t>
      </w:r>
      <w:r>
        <w:rPr>
          <w:color w:val="1F3764"/>
          <w:spacing w:val="-2"/>
        </w:rPr>
        <w:t>M</w:t>
      </w:r>
      <w:proofErr w:type="spellStart"/>
      <w:r>
        <w:rPr>
          <w:color w:val="1F3764"/>
          <w:spacing w:val="-2"/>
          <w:lang w:val="en-IN"/>
        </w:rPr>
        <w:t>rs</w:t>
      </w:r>
      <w:proofErr w:type="spellEnd"/>
      <w:r>
        <w:rPr>
          <w:color w:val="1F3764"/>
          <w:spacing w:val="-2"/>
          <w:lang w:val="en-IN"/>
        </w:rPr>
        <w:t>. N. MEGHANA</w:t>
      </w:r>
    </w:p>
    <w:p w14:paraId="114856C0" w14:textId="77777777" w:rsidR="005421D9" w:rsidRDefault="00000000">
      <w:pPr>
        <w:pStyle w:val="Heading2"/>
        <w:spacing w:before="161" w:line="460" w:lineRule="auto"/>
        <w:ind w:left="4177" w:right="4034" w:hanging="36"/>
        <w:jc w:val="center"/>
      </w:pPr>
      <w:r>
        <w:rPr>
          <w:color w:val="1F3764"/>
        </w:rPr>
        <w:t>Assistant</w:t>
      </w:r>
      <w:r>
        <w:rPr>
          <w:color w:val="1F3764"/>
          <w:spacing w:val="-4"/>
        </w:rPr>
        <w:t xml:space="preserve"> </w:t>
      </w:r>
      <w:r>
        <w:rPr>
          <w:color w:val="1F3764"/>
        </w:rPr>
        <w:t>Professor</w:t>
      </w:r>
    </w:p>
    <w:p w14:paraId="1F34C205" w14:textId="77777777" w:rsidR="005421D9" w:rsidRDefault="005421D9">
      <w:pPr>
        <w:pStyle w:val="BodyText"/>
        <w:rPr>
          <w:b/>
          <w:sz w:val="30"/>
        </w:rPr>
      </w:pPr>
    </w:p>
    <w:p w14:paraId="39153CEF" w14:textId="24A376B6" w:rsidR="005421D9" w:rsidRDefault="00202B2F" w:rsidP="00202B2F">
      <w:pPr>
        <w:pStyle w:val="BodyText"/>
        <w:jc w:val="center"/>
        <w:rPr>
          <w:b/>
          <w:sz w:val="30"/>
        </w:rPr>
      </w:pPr>
      <w:r>
        <w:rPr>
          <w:b/>
          <w:noProof/>
          <w:sz w:val="30"/>
        </w:rPr>
        <w:drawing>
          <wp:inline distT="0" distB="0" distL="0" distR="0" wp14:anchorId="4DE439CE" wp14:editId="502BBE5E">
            <wp:extent cx="1011298" cy="891540"/>
            <wp:effectExtent l="0" t="0" r="0" b="3810"/>
            <wp:docPr id="86834524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345244" name="Picture 868345244"/>
                    <pic:cNvPicPr/>
                  </pic:nvPicPr>
                  <pic:blipFill>
                    <a:blip r:embed="rId9">
                      <a:extLst>
                        <a:ext uri="{28A0092B-C50C-407E-A947-70E740481C1C}">
                          <a14:useLocalDpi xmlns:a14="http://schemas.microsoft.com/office/drawing/2010/main" val="0"/>
                        </a:ext>
                      </a:extLst>
                    </a:blip>
                    <a:stretch>
                      <a:fillRect/>
                    </a:stretch>
                  </pic:blipFill>
                  <pic:spPr>
                    <a:xfrm>
                      <a:off x="0" y="0"/>
                      <a:ext cx="1027315" cy="905660"/>
                    </a:xfrm>
                    <a:prstGeom prst="rect">
                      <a:avLst/>
                    </a:prstGeom>
                  </pic:spPr>
                </pic:pic>
              </a:graphicData>
            </a:graphic>
          </wp:inline>
        </w:drawing>
      </w:r>
    </w:p>
    <w:p w14:paraId="7ECF602E" w14:textId="77777777" w:rsidR="005421D9" w:rsidRDefault="005421D9">
      <w:pPr>
        <w:pStyle w:val="BodyText"/>
        <w:spacing w:before="1"/>
        <w:rPr>
          <w:b/>
          <w:sz w:val="26"/>
        </w:rPr>
      </w:pPr>
    </w:p>
    <w:p w14:paraId="74A9D039" w14:textId="77777777" w:rsidR="005421D9" w:rsidRDefault="00000000">
      <w:pPr>
        <w:ind w:left="545" w:right="911"/>
        <w:jc w:val="center"/>
        <w:rPr>
          <w:b/>
          <w:sz w:val="28"/>
        </w:rPr>
      </w:pPr>
      <w:r>
        <w:rPr>
          <w:b/>
          <w:color w:val="FF0000"/>
          <w:sz w:val="28"/>
        </w:rPr>
        <w:t>DEPARTMENT</w:t>
      </w:r>
      <w:r>
        <w:rPr>
          <w:b/>
          <w:color w:val="FF0000"/>
          <w:spacing w:val="-12"/>
          <w:sz w:val="28"/>
        </w:rPr>
        <w:t xml:space="preserve"> </w:t>
      </w:r>
      <w:r>
        <w:rPr>
          <w:b/>
          <w:color w:val="FF0000"/>
          <w:sz w:val="28"/>
        </w:rPr>
        <w:t>OF</w:t>
      </w:r>
      <w:r>
        <w:rPr>
          <w:b/>
          <w:color w:val="FF0000"/>
          <w:spacing w:val="-11"/>
          <w:sz w:val="28"/>
        </w:rPr>
        <w:t xml:space="preserve"> </w:t>
      </w:r>
      <w:r>
        <w:rPr>
          <w:b/>
          <w:color w:val="FF0000"/>
          <w:sz w:val="28"/>
        </w:rPr>
        <w:t>COMPUTER</w:t>
      </w:r>
      <w:r>
        <w:rPr>
          <w:b/>
          <w:color w:val="FF0000"/>
          <w:spacing w:val="-11"/>
          <w:sz w:val="28"/>
        </w:rPr>
        <w:t xml:space="preserve"> </w:t>
      </w:r>
      <w:r>
        <w:rPr>
          <w:b/>
          <w:color w:val="FF0000"/>
          <w:sz w:val="28"/>
        </w:rPr>
        <w:t>SCIENCE</w:t>
      </w:r>
      <w:r>
        <w:rPr>
          <w:b/>
          <w:color w:val="FF0000"/>
          <w:spacing w:val="-11"/>
          <w:sz w:val="28"/>
        </w:rPr>
        <w:t xml:space="preserve"> </w:t>
      </w:r>
      <w:r>
        <w:rPr>
          <w:b/>
          <w:color w:val="FF0000"/>
          <w:sz w:val="28"/>
        </w:rPr>
        <w:t>AND</w:t>
      </w:r>
      <w:r>
        <w:rPr>
          <w:b/>
          <w:color w:val="FF0000"/>
          <w:spacing w:val="-11"/>
          <w:sz w:val="28"/>
        </w:rPr>
        <w:t xml:space="preserve"> </w:t>
      </w:r>
      <w:r>
        <w:rPr>
          <w:b/>
          <w:color w:val="FF0000"/>
          <w:sz w:val="28"/>
        </w:rPr>
        <w:t>ENGINEERING</w:t>
      </w:r>
    </w:p>
    <w:p w14:paraId="31A6234D" w14:textId="00CCF956" w:rsidR="005421D9" w:rsidRDefault="00000000">
      <w:pPr>
        <w:pStyle w:val="Heading2"/>
        <w:spacing w:before="49" w:line="276" w:lineRule="auto"/>
        <w:ind w:left="3633" w:right="3687" w:firstLine="1"/>
        <w:jc w:val="center"/>
        <w:rPr>
          <w:color w:val="006FBF"/>
          <w:lang w:val="en-IN"/>
        </w:rPr>
      </w:pPr>
      <w:r>
        <w:rPr>
          <w:color w:val="006FBF"/>
          <w:lang w:val="en-IN"/>
        </w:rPr>
        <w:t xml:space="preserve">Gokaraju </w:t>
      </w:r>
      <w:proofErr w:type="spellStart"/>
      <w:r>
        <w:rPr>
          <w:color w:val="006FBF"/>
          <w:lang w:val="en-IN"/>
        </w:rPr>
        <w:t>Lailavathi</w:t>
      </w:r>
      <w:proofErr w:type="spellEnd"/>
      <w:r>
        <w:rPr>
          <w:color w:val="006FBF"/>
          <w:lang w:val="en-IN"/>
        </w:rPr>
        <w:t xml:space="preserve"> Engineering College</w:t>
      </w:r>
    </w:p>
    <w:p w14:paraId="4DA51FE8" w14:textId="77777777" w:rsidR="005421D9" w:rsidRDefault="005421D9">
      <w:pPr>
        <w:pStyle w:val="Heading2"/>
        <w:spacing w:before="49" w:line="276" w:lineRule="auto"/>
        <w:ind w:left="3633" w:right="3687" w:firstLine="1"/>
        <w:jc w:val="center"/>
        <w:rPr>
          <w:color w:val="006FBF"/>
          <w:sz w:val="24"/>
          <w:szCs w:val="24"/>
          <w:lang w:val="en-IN"/>
        </w:rPr>
      </w:pPr>
    </w:p>
    <w:p w14:paraId="52C5E670" w14:textId="77777777" w:rsidR="005421D9" w:rsidRDefault="00000000">
      <w:pPr>
        <w:ind w:left="670" w:right="613"/>
        <w:jc w:val="center"/>
        <w:rPr>
          <w:b/>
          <w:sz w:val="28"/>
        </w:rPr>
      </w:pPr>
      <w:r>
        <w:rPr>
          <w:b/>
          <w:color w:val="833C0A"/>
          <w:sz w:val="28"/>
        </w:rPr>
        <w:t>(Affiliated</w:t>
      </w:r>
      <w:r>
        <w:rPr>
          <w:b/>
          <w:color w:val="833C0A"/>
          <w:spacing w:val="-10"/>
          <w:sz w:val="28"/>
        </w:rPr>
        <w:t xml:space="preserve"> </w:t>
      </w:r>
      <w:r>
        <w:rPr>
          <w:b/>
          <w:color w:val="833C0A"/>
          <w:sz w:val="28"/>
        </w:rPr>
        <w:t>to</w:t>
      </w:r>
      <w:r>
        <w:rPr>
          <w:b/>
          <w:color w:val="833C0A"/>
          <w:spacing w:val="-9"/>
          <w:sz w:val="28"/>
        </w:rPr>
        <w:t xml:space="preserve"> </w:t>
      </w:r>
      <w:r>
        <w:rPr>
          <w:b/>
          <w:color w:val="833C0A"/>
          <w:sz w:val="28"/>
        </w:rPr>
        <w:t>Osmania</w:t>
      </w:r>
      <w:r>
        <w:rPr>
          <w:b/>
          <w:color w:val="833C0A"/>
          <w:spacing w:val="-9"/>
          <w:sz w:val="28"/>
        </w:rPr>
        <w:t xml:space="preserve"> </w:t>
      </w:r>
      <w:r>
        <w:rPr>
          <w:b/>
          <w:color w:val="833C0A"/>
          <w:sz w:val="28"/>
        </w:rPr>
        <w:t>University)</w:t>
      </w:r>
    </w:p>
    <w:p w14:paraId="110E8F74" w14:textId="0CD4754F" w:rsidR="005421D9" w:rsidRDefault="00000000" w:rsidP="00202B2F">
      <w:pPr>
        <w:pStyle w:val="Heading2"/>
        <w:spacing w:before="48" w:line="276" w:lineRule="auto"/>
        <w:ind w:left="3684" w:right="3667"/>
        <w:jc w:val="center"/>
        <w:rPr>
          <w:color w:val="833C0A"/>
          <w:sz w:val="24"/>
          <w:szCs w:val="24"/>
        </w:rPr>
      </w:pPr>
      <w:r>
        <w:rPr>
          <w:color w:val="833C0A"/>
          <w:spacing w:val="-1"/>
          <w:sz w:val="24"/>
          <w:szCs w:val="24"/>
          <w:lang w:val="en-IN"/>
        </w:rPr>
        <w:t xml:space="preserve">GRIET </w:t>
      </w:r>
      <w:proofErr w:type="gramStart"/>
      <w:r>
        <w:rPr>
          <w:color w:val="833C0A"/>
          <w:spacing w:val="-1"/>
          <w:sz w:val="24"/>
          <w:szCs w:val="24"/>
          <w:lang w:val="en-IN"/>
        </w:rPr>
        <w:t>Campus ,</w:t>
      </w:r>
      <w:proofErr w:type="gramEnd"/>
      <w:r>
        <w:rPr>
          <w:color w:val="833C0A"/>
          <w:spacing w:val="-1"/>
          <w:sz w:val="24"/>
          <w:szCs w:val="24"/>
          <w:lang w:val="en-IN"/>
        </w:rPr>
        <w:t xml:space="preserve"> </w:t>
      </w:r>
      <w:proofErr w:type="spellStart"/>
      <w:proofErr w:type="gramStart"/>
      <w:r>
        <w:rPr>
          <w:color w:val="833C0A"/>
          <w:spacing w:val="-1"/>
          <w:sz w:val="24"/>
          <w:szCs w:val="24"/>
          <w:lang w:val="en-IN"/>
        </w:rPr>
        <w:t>Bachupally</w:t>
      </w:r>
      <w:proofErr w:type="spellEnd"/>
      <w:r>
        <w:rPr>
          <w:color w:val="833C0A"/>
          <w:spacing w:val="-1"/>
          <w:sz w:val="24"/>
          <w:szCs w:val="24"/>
          <w:lang w:val="en-IN"/>
        </w:rPr>
        <w:t xml:space="preserve"> ,</w:t>
      </w:r>
      <w:proofErr w:type="gramEnd"/>
      <w:r>
        <w:rPr>
          <w:color w:val="833C0A"/>
          <w:spacing w:val="-1"/>
          <w:sz w:val="24"/>
          <w:szCs w:val="24"/>
          <w:lang w:val="en-IN"/>
        </w:rPr>
        <w:t xml:space="preserve"> </w:t>
      </w:r>
      <w:proofErr w:type="gramStart"/>
      <w:r>
        <w:rPr>
          <w:color w:val="833C0A"/>
          <w:spacing w:val="-1"/>
          <w:sz w:val="24"/>
          <w:szCs w:val="24"/>
          <w:lang w:val="en-IN"/>
        </w:rPr>
        <w:t>Kukatpally ,</w:t>
      </w:r>
      <w:proofErr w:type="gramEnd"/>
      <w:r>
        <w:rPr>
          <w:color w:val="833C0A"/>
          <w:spacing w:val="-1"/>
          <w:sz w:val="24"/>
          <w:szCs w:val="24"/>
          <w:lang w:val="en-IN"/>
        </w:rPr>
        <w:t xml:space="preserve"> </w:t>
      </w:r>
      <w:r>
        <w:rPr>
          <w:color w:val="833C0A"/>
          <w:sz w:val="24"/>
          <w:szCs w:val="24"/>
        </w:rPr>
        <w:t>Hyderabad-500</w:t>
      </w:r>
      <w:r>
        <w:rPr>
          <w:color w:val="833C0A"/>
          <w:sz w:val="24"/>
          <w:szCs w:val="24"/>
          <w:lang w:val="en-IN"/>
        </w:rPr>
        <w:t>090</w:t>
      </w:r>
      <w:r>
        <w:rPr>
          <w:color w:val="833C0A"/>
          <w:spacing w:val="-67"/>
          <w:sz w:val="24"/>
          <w:szCs w:val="24"/>
        </w:rPr>
        <w:t xml:space="preserve"> </w:t>
      </w:r>
      <w:r>
        <w:rPr>
          <w:color w:val="833C0A"/>
          <w:sz w:val="24"/>
          <w:szCs w:val="24"/>
        </w:rPr>
        <w:t>(202</w:t>
      </w:r>
      <w:r w:rsidR="00934023">
        <w:rPr>
          <w:color w:val="833C0A"/>
          <w:sz w:val="24"/>
          <w:szCs w:val="24"/>
          <w:lang w:val="en-IN"/>
        </w:rPr>
        <w:t>4</w:t>
      </w:r>
      <w:r>
        <w:rPr>
          <w:color w:val="833C0A"/>
          <w:sz w:val="24"/>
          <w:szCs w:val="24"/>
        </w:rPr>
        <w:t>-202</w:t>
      </w:r>
      <w:r w:rsidR="00934023">
        <w:rPr>
          <w:color w:val="833C0A"/>
          <w:sz w:val="24"/>
          <w:szCs w:val="24"/>
          <w:lang w:val="en-IN"/>
        </w:rPr>
        <w:t>5</w:t>
      </w:r>
      <w:r>
        <w:rPr>
          <w:color w:val="833C0A"/>
          <w:sz w:val="24"/>
          <w:szCs w:val="24"/>
        </w:rPr>
        <w:t>)</w:t>
      </w:r>
    </w:p>
    <w:p w14:paraId="76A21799" w14:textId="77777777" w:rsidR="005421D9" w:rsidRDefault="005421D9">
      <w:pPr>
        <w:pStyle w:val="Heading3"/>
        <w:spacing w:before="0"/>
        <w:sectPr w:rsidR="005421D9">
          <w:footerReference w:type="default" r:id="rId10"/>
          <w:pgSz w:w="12240" w:h="15840"/>
          <w:pgMar w:top="1360" w:right="460" w:bottom="280" w:left="880" w:header="720" w:footer="720" w:gutter="0"/>
          <w:pgNumType w:fmt="upperRoman" w:start="1"/>
          <w:cols w:space="720"/>
        </w:sectPr>
      </w:pPr>
    </w:p>
    <w:p w14:paraId="43704D35" w14:textId="77777777" w:rsidR="005421D9" w:rsidRDefault="005421D9">
      <w:pPr>
        <w:pStyle w:val="BodyText"/>
        <w:spacing w:before="11"/>
        <w:rPr>
          <w:b/>
          <w:sz w:val="23"/>
        </w:rPr>
      </w:pPr>
    </w:p>
    <w:p w14:paraId="464EB136" w14:textId="77777777" w:rsidR="005421D9" w:rsidRDefault="00000000">
      <w:pPr>
        <w:spacing w:before="85"/>
        <w:ind w:left="670" w:right="531"/>
        <w:jc w:val="center"/>
        <w:rPr>
          <w:b/>
          <w:sz w:val="36"/>
        </w:rPr>
      </w:pPr>
      <w:r>
        <w:rPr>
          <w:b/>
          <w:color w:val="FF0000"/>
          <w:sz w:val="36"/>
        </w:rPr>
        <w:t>Department of Computer Science and Engineering</w:t>
      </w:r>
    </w:p>
    <w:p w14:paraId="53F13EFB" w14:textId="67DF06F3" w:rsidR="005421D9" w:rsidRDefault="00000000">
      <w:pPr>
        <w:spacing w:before="35"/>
        <w:ind w:left="670" w:right="613"/>
        <w:jc w:val="center"/>
      </w:pPr>
      <w:r>
        <w:rPr>
          <w:b/>
          <w:color w:val="006FBF"/>
          <w:sz w:val="40"/>
          <w:lang w:val="en-IN"/>
        </w:rPr>
        <w:t xml:space="preserve">Gokaraju </w:t>
      </w:r>
      <w:proofErr w:type="spellStart"/>
      <w:r>
        <w:rPr>
          <w:b/>
          <w:color w:val="006FBF"/>
          <w:sz w:val="40"/>
          <w:lang w:val="en-IN"/>
        </w:rPr>
        <w:t>Lailavathi</w:t>
      </w:r>
      <w:proofErr w:type="spellEnd"/>
      <w:r>
        <w:rPr>
          <w:b/>
          <w:color w:val="006FBF"/>
          <w:spacing w:val="-8"/>
          <w:sz w:val="40"/>
        </w:rPr>
        <w:t xml:space="preserve"> </w:t>
      </w:r>
      <w:r>
        <w:rPr>
          <w:b/>
          <w:color w:val="006FBF"/>
          <w:sz w:val="40"/>
        </w:rPr>
        <w:t>Engineering</w:t>
      </w:r>
      <w:r>
        <w:rPr>
          <w:b/>
          <w:color w:val="006FBF"/>
          <w:spacing w:val="-8"/>
          <w:sz w:val="40"/>
        </w:rPr>
        <w:t xml:space="preserve"> </w:t>
      </w:r>
      <w:r>
        <w:rPr>
          <w:b/>
          <w:color w:val="006FBF"/>
          <w:sz w:val="40"/>
        </w:rPr>
        <w:t>College</w:t>
      </w:r>
    </w:p>
    <w:p w14:paraId="6909FF45" w14:textId="77777777" w:rsidR="005421D9" w:rsidRDefault="00000000">
      <w:pPr>
        <w:pStyle w:val="BodyText"/>
        <w:spacing w:before="48"/>
        <w:ind w:left="670" w:right="885"/>
        <w:jc w:val="center"/>
      </w:pPr>
      <w:r>
        <w:rPr>
          <w:color w:val="833C0A"/>
        </w:rPr>
        <w:t>(Affiliated</w:t>
      </w:r>
      <w:r>
        <w:rPr>
          <w:color w:val="833C0A"/>
          <w:spacing w:val="-3"/>
        </w:rPr>
        <w:t xml:space="preserve"> </w:t>
      </w:r>
      <w:r>
        <w:rPr>
          <w:color w:val="833C0A"/>
        </w:rPr>
        <w:t>to</w:t>
      </w:r>
      <w:r>
        <w:rPr>
          <w:color w:val="833C0A"/>
          <w:spacing w:val="-3"/>
        </w:rPr>
        <w:t xml:space="preserve"> </w:t>
      </w:r>
      <w:r>
        <w:rPr>
          <w:color w:val="833C0A"/>
        </w:rPr>
        <w:t>Osmania</w:t>
      </w:r>
      <w:r>
        <w:rPr>
          <w:color w:val="833C0A"/>
          <w:spacing w:val="-3"/>
        </w:rPr>
        <w:t xml:space="preserve"> </w:t>
      </w:r>
      <w:r>
        <w:rPr>
          <w:color w:val="833C0A"/>
        </w:rPr>
        <w:t>University)</w:t>
      </w:r>
    </w:p>
    <w:p w14:paraId="3F92DCF9" w14:textId="3C8E60DB" w:rsidR="005421D9" w:rsidRDefault="00000000">
      <w:pPr>
        <w:pStyle w:val="BodyText"/>
        <w:spacing w:before="42" w:line="276" w:lineRule="auto"/>
        <w:ind w:left="3866" w:right="4178"/>
        <w:jc w:val="center"/>
        <w:rPr>
          <w:color w:val="833C0A"/>
          <w:lang w:val="en-IN"/>
        </w:rPr>
      </w:pPr>
      <w:r>
        <w:rPr>
          <w:color w:val="833C0A"/>
          <w:lang w:val="en-IN"/>
        </w:rPr>
        <w:t xml:space="preserve">GRIET Campus, </w:t>
      </w:r>
      <w:proofErr w:type="spellStart"/>
      <w:r>
        <w:rPr>
          <w:color w:val="833C0A"/>
          <w:lang w:val="en-IN"/>
        </w:rPr>
        <w:t>Bachupally</w:t>
      </w:r>
      <w:proofErr w:type="spellEnd"/>
      <w:r>
        <w:rPr>
          <w:color w:val="833C0A"/>
          <w:lang w:val="en-IN"/>
        </w:rPr>
        <w:t xml:space="preserve">, Kukatpally, </w:t>
      </w:r>
      <w:r>
        <w:rPr>
          <w:color w:val="833C0A"/>
        </w:rPr>
        <w:t>Hyderabad-5</w:t>
      </w:r>
      <w:r>
        <w:rPr>
          <w:color w:val="833C0A"/>
          <w:lang w:val="en-IN"/>
        </w:rPr>
        <w:t>00090(202</w:t>
      </w:r>
      <w:r w:rsidR="00E4566C">
        <w:rPr>
          <w:color w:val="833C0A"/>
          <w:lang w:val="en-IN"/>
        </w:rPr>
        <w:t>4</w:t>
      </w:r>
      <w:r>
        <w:rPr>
          <w:color w:val="833C0A"/>
          <w:lang w:val="en-IN"/>
        </w:rPr>
        <w:t>-202</w:t>
      </w:r>
      <w:r w:rsidR="00E4566C">
        <w:rPr>
          <w:color w:val="833C0A"/>
          <w:lang w:val="en-IN"/>
        </w:rPr>
        <w:t>5</w:t>
      </w:r>
      <w:r>
        <w:rPr>
          <w:color w:val="833C0A"/>
          <w:lang w:val="en-IN"/>
        </w:rPr>
        <w:t>)</w:t>
      </w:r>
    </w:p>
    <w:p w14:paraId="00340D4F" w14:textId="6A799C5E" w:rsidR="005421D9" w:rsidRDefault="00202B2F">
      <w:pPr>
        <w:pStyle w:val="BodyText"/>
        <w:spacing w:before="42" w:line="276" w:lineRule="auto"/>
        <w:ind w:left="3866" w:right="4178"/>
        <w:jc w:val="center"/>
        <w:rPr>
          <w:color w:val="833C0A"/>
          <w:lang w:val="en-IN"/>
        </w:rPr>
      </w:pPr>
      <w:r>
        <w:rPr>
          <w:noProof/>
          <w:color w:val="833C0A"/>
          <w:lang w:val="en-IN"/>
        </w:rPr>
        <w:drawing>
          <wp:inline distT="0" distB="0" distL="0" distR="0" wp14:anchorId="5670C040" wp14:editId="1936B972">
            <wp:extent cx="990600" cy="873292"/>
            <wp:effectExtent l="0" t="0" r="0" b="3175"/>
            <wp:docPr id="101995895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58953" name="Picture 1019958953"/>
                    <pic:cNvPicPr/>
                  </pic:nvPicPr>
                  <pic:blipFill>
                    <a:blip r:embed="rId9">
                      <a:extLst>
                        <a:ext uri="{28A0092B-C50C-407E-A947-70E740481C1C}">
                          <a14:useLocalDpi xmlns:a14="http://schemas.microsoft.com/office/drawing/2010/main" val="0"/>
                        </a:ext>
                      </a:extLst>
                    </a:blip>
                    <a:stretch>
                      <a:fillRect/>
                    </a:stretch>
                  </pic:blipFill>
                  <pic:spPr>
                    <a:xfrm>
                      <a:off x="0" y="0"/>
                      <a:ext cx="999401" cy="881050"/>
                    </a:xfrm>
                    <a:prstGeom prst="rect">
                      <a:avLst/>
                    </a:prstGeom>
                  </pic:spPr>
                </pic:pic>
              </a:graphicData>
            </a:graphic>
          </wp:inline>
        </w:drawing>
      </w:r>
    </w:p>
    <w:p w14:paraId="67EF42CC" w14:textId="77777777" w:rsidR="005421D9" w:rsidRDefault="00000000">
      <w:pPr>
        <w:pStyle w:val="Title"/>
      </w:pPr>
      <w:r>
        <w:rPr>
          <w:color w:val="006FBF"/>
        </w:rPr>
        <w:t>CERTIFICATE</w:t>
      </w:r>
    </w:p>
    <w:p w14:paraId="60E287AA" w14:textId="5B7C57AB" w:rsidR="005421D9" w:rsidRDefault="00000000">
      <w:pPr>
        <w:spacing w:before="370" w:line="276" w:lineRule="auto"/>
        <w:ind w:left="1010" w:right="1579" w:hanging="41"/>
        <w:jc w:val="both"/>
        <w:rPr>
          <w:sz w:val="28"/>
        </w:rPr>
      </w:pPr>
      <w:r>
        <w:rPr>
          <w:color w:val="171717"/>
          <w:sz w:val="28"/>
        </w:rPr>
        <w:t>This</w:t>
      </w:r>
      <w:r>
        <w:rPr>
          <w:color w:val="171717"/>
          <w:spacing w:val="-5"/>
          <w:sz w:val="28"/>
        </w:rPr>
        <w:t xml:space="preserve"> </w:t>
      </w:r>
      <w:r>
        <w:rPr>
          <w:color w:val="171717"/>
          <w:sz w:val="28"/>
        </w:rPr>
        <w:t>is</w:t>
      </w:r>
      <w:r>
        <w:rPr>
          <w:color w:val="171717"/>
          <w:spacing w:val="-5"/>
          <w:sz w:val="28"/>
        </w:rPr>
        <w:t xml:space="preserve"> </w:t>
      </w:r>
      <w:r>
        <w:rPr>
          <w:color w:val="171717"/>
          <w:sz w:val="28"/>
        </w:rPr>
        <w:t>to</w:t>
      </w:r>
      <w:r>
        <w:rPr>
          <w:color w:val="171717"/>
          <w:spacing w:val="-5"/>
          <w:sz w:val="28"/>
        </w:rPr>
        <w:t xml:space="preserve"> </w:t>
      </w:r>
      <w:r>
        <w:rPr>
          <w:color w:val="171717"/>
          <w:sz w:val="28"/>
        </w:rPr>
        <w:t>Certify</w:t>
      </w:r>
      <w:r>
        <w:rPr>
          <w:color w:val="171717"/>
          <w:spacing w:val="-5"/>
          <w:sz w:val="28"/>
        </w:rPr>
        <w:t xml:space="preserve"> </w:t>
      </w:r>
      <w:r>
        <w:rPr>
          <w:color w:val="171717"/>
          <w:sz w:val="28"/>
        </w:rPr>
        <w:t>that</w:t>
      </w:r>
      <w:r>
        <w:rPr>
          <w:color w:val="171717"/>
          <w:spacing w:val="-5"/>
          <w:sz w:val="28"/>
        </w:rPr>
        <w:t xml:space="preserve"> </w:t>
      </w:r>
      <w:r>
        <w:rPr>
          <w:color w:val="171717"/>
          <w:sz w:val="28"/>
        </w:rPr>
        <w:t>A</w:t>
      </w:r>
      <w:r>
        <w:rPr>
          <w:color w:val="171717"/>
          <w:spacing w:val="-5"/>
          <w:sz w:val="28"/>
        </w:rPr>
        <w:t xml:space="preserve"> </w:t>
      </w:r>
      <w:r>
        <w:rPr>
          <w:color w:val="171717"/>
          <w:sz w:val="28"/>
        </w:rPr>
        <w:t>M</w:t>
      </w:r>
      <w:r w:rsidR="009B501D">
        <w:rPr>
          <w:color w:val="171717"/>
          <w:sz w:val="28"/>
        </w:rPr>
        <w:t>ajor</w:t>
      </w:r>
      <w:r>
        <w:rPr>
          <w:color w:val="171717"/>
          <w:spacing w:val="-5"/>
          <w:sz w:val="28"/>
        </w:rPr>
        <w:t xml:space="preserve"> </w:t>
      </w:r>
      <w:r>
        <w:rPr>
          <w:color w:val="171717"/>
          <w:sz w:val="28"/>
        </w:rPr>
        <w:t>Project</w:t>
      </w:r>
      <w:r>
        <w:rPr>
          <w:color w:val="171717"/>
          <w:spacing w:val="-5"/>
          <w:sz w:val="28"/>
        </w:rPr>
        <w:t xml:space="preserve"> </w:t>
      </w:r>
      <w:r>
        <w:rPr>
          <w:color w:val="171717"/>
          <w:sz w:val="28"/>
        </w:rPr>
        <w:t>report</w:t>
      </w:r>
      <w:r>
        <w:rPr>
          <w:color w:val="171717"/>
          <w:spacing w:val="-4"/>
          <w:sz w:val="28"/>
        </w:rPr>
        <w:t xml:space="preserve"> </w:t>
      </w:r>
      <w:r w:rsidR="00202B2F">
        <w:rPr>
          <w:color w:val="171717"/>
          <w:sz w:val="28"/>
        </w:rPr>
        <w:t>entitled</w:t>
      </w:r>
      <w:r w:rsidR="00202B2F">
        <w:rPr>
          <w:color w:val="171717"/>
          <w:spacing w:val="-5"/>
          <w:sz w:val="28"/>
        </w:rPr>
        <w:t xml:space="preserve"> </w:t>
      </w:r>
      <w:r w:rsidR="00202B2F">
        <w:rPr>
          <w:b/>
          <w:color w:val="171717"/>
          <w:spacing w:val="1"/>
          <w:sz w:val="28"/>
        </w:rPr>
        <w:t>“</w:t>
      </w:r>
      <w:r w:rsidR="00202B2F">
        <w:rPr>
          <w:b/>
          <w:color w:val="171717"/>
          <w:sz w:val="28"/>
          <w:lang w:val="en-IN"/>
        </w:rPr>
        <w:t>Fraud</w:t>
      </w:r>
      <w:r w:rsidR="009B501D">
        <w:rPr>
          <w:b/>
          <w:color w:val="171717"/>
          <w:sz w:val="28"/>
          <w:lang w:val="en-IN"/>
        </w:rPr>
        <w:t xml:space="preserve"> Cash Detection using Image </w:t>
      </w:r>
      <w:r w:rsidR="00202B2F">
        <w:rPr>
          <w:b/>
          <w:color w:val="171717"/>
          <w:sz w:val="28"/>
          <w:lang w:val="en-IN"/>
        </w:rPr>
        <w:t>Processing”</w:t>
      </w:r>
      <w:r>
        <w:rPr>
          <w:color w:val="171717"/>
          <w:spacing w:val="1"/>
          <w:sz w:val="28"/>
        </w:rPr>
        <w:t xml:space="preserve"> </w:t>
      </w:r>
      <w:r>
        <w:rPr>
          <w:color w:val="171717"/>
          <w:sz w:val="28"/>
        </w:rPr>
        <w:t>is</w:t>
      </w:r>
      <w:r>
        <w:rPr>
          <w:color w:val="171717"/>
          <w:spacing w:val="1"/>
          <w:sz w:val="28"/>
        </w:rPr>
        <w:t xml:space="preserve"> </w:t>
      </w:r>
      <w:r>
        <w:rPr>
          <w:color w:val="171717"/>
          <w:sz w:val="28"/>
        </w:rPr>
        <w:t>being</w:t>
      </w:r>
      <w:r>
        <w:rPr>
          <w:color w:val="171717"/>
          <w:spacing w:val="1"/>
          <w:sz w:val="28"/>
        </w:rPr>
        <w:t xml:space="preserve"> </w:t>
      </w:r>
      <w:r>
        <w:rPr>
          <w:color w:val="171717"/>
          <w:sz w:val="28"/>
        </w:rPr>
        <w:t>submitted</w:t>
      </w:r>
      <w:r>
        <w:rPr>
          <w:color w:val="171717"/>
          <w:spacing w:val="1"/>
          <w:sz w:val="28"/>
        </w:rPr>
        <w:t xml:space="preserve"> </w:t>
      </w:r>
      <w:r>
        <w:rPr>
          <w:color w:val="171717"/>
          <w:sz w:val="28"/>
        </w:rPr>
        <w:t>by</w:t>
      </w:r>
      <w:r>
        <w:rPr>
          <w:color w:val="171717"/>
          <w:spacing w:val="1"/>
          <w:sz w:val="28"/>
        </w:rPr>
        <w:t xml:space="preserve"> </w:t>
      </w:r>
      <w:r>
        <w:rPr>
          <w:color w:val="171717"/>
          <w:spacing w:val="1"/>
          <w:sz w:val="28"/>
          <w:lang w:val="en-IN"/>
        </w:rPr>
        <w:t>Pathlavath Divya</w:t>
      </w:r>
      <w:r>
        <w:rPr>
          <w:color w:val="171717"/>
          <w:sz w:val="28"/>
        </w:rPr>
        <w:t xml:space="preserve"> </w:t>
      </w:r>
      <w:r>
        <w:rPr>
          <w:b/>
          <w:color w:val="171717"/>
          <w:sz w:val="28"/>
        </w:rPr>
        <w:t>(</w:t>
      </w:r>
      <w:r>
        <w:rPr>
          <w:color w:val="171717"/>
          <w:sz w:val="28"/>
          <w:lang w:val="en-IN"/>
        </w:rPr>
        <w:t>2456-21-733-046</w:t>
      </w:r>
      <w:r>
        <w:rPr>
          <w:b/>
          <w:color w:val="171717"/>
          <w:sz w:val="28"/>
        </w:rPr>
        <w:t>),</w:t>
      </w:r>
      <w:r>
        <w:rPr>
          <w:b/>
          <w:color w:val="171717"/>
          <w:sz w:val="28"/>
          <w:lang w:val="en-IN"/>
        </w:rPr>
        <w:t xml:space="preserve"> </w:t>
      </w:r>
      <w:r>
        <w:rPr>
          <w:color w:val="171717"/>
          <w:sz w:val="28"/>
          <w:lang w:val="en-IN"/>
        </w:rPr>
        <w:t>Gundupalli Thanusha</w:t>
      </w:r>
      <w:r>
        <w:rPr>
          <w:color w:val="171717"/>
          <w:sz w:val="28"/>
        </w:rPr>
        <w:t xml:space="preserve"> </w:t>
      </w:r>
      <w:r>
        <w:rPr>
          <w:b/>
          <w:color w:val="171717"/>
          <w:sz w:val="28"/>
        </w:rPr>
        <w:t>(</w:t>
      </w:r>
      <w:r>
        <w:rPr>
          <w:color w:val="171717"/>
          <w:sz w:val="28"/>
          <w:lang w:val="en-IN"/>
        </w:rPr>
        <w:t>2456-21-733-020</w:t>
      </w:r>
      <w:r>
        <w:rPr>
          <w:b/>
          <w:color w:val="171717"/>
          <w:sz w:val="28"/>
        </w:rPr>
        <w:t>),</w:t>
      </w:r>
      <w:r>
        <w:rPr>
          <w:b/>
          <w:color w:val="171717"/>
          <w:sz w:val="28"/>
          <w:lang w:val="en-IN"/>
        </w:rPr>
        <w:t xml:space="preserve"> </w:t>
      </w:r>
      <w:r>
        <w:rPr>
          <w:color w:val="171717"/>
          <w:sz w:val="28"/>
          <w:lang w:val="en-IN"/>
        </w:rPr>
        <w:t>Gadiraju Sravya Santhoshi</w:t>
      </w:r>
      <w:r>
        <w:rPr>
          <w:color w:val="171717"/>
          <w:spacing w:val="1"/>
          <w:sz w:val="28"/>
        </w:rPr>
        <w:t xml:space="preserve"> </w:t>
      </w:r>
      <w:r>
        <w:rPr>
          <w:color w:val="171717"/>
          <w:sz w:val="28"/>
        </w:rPr>
        <w:t>(</w:t>
      </w:r>
      <w:r>
        <w:rPr>
          <w:color w:val="171717"/>
          <w:sz w:val="28"/>
          <w:lang w:val="en-IN"/>
        </w:rPr>
        <w:t>2456-21-733-016</w:t>
      </w:r>
      <w:r>
        <w:rPr>
          <w:color w:val="171717"/>
          <w:sz w:val="28"/>
        </w:rPr>
        <w:t>)</w:t>
      </w:r>
      <w:r>
        <w:rPr>
          <w:color w:val="171717"/>
          <w:spacing w:val="1"/>
          <w:sz w:val="28"/>
        </w:rPr>
        <w:t xml:space="preserve"> </w:t>
      </w:r>
      <w:r>
        <w:rPr>
          <w:color w:val="171717"/>
          <w:sz w:val="28"/>
        </w:rPr>
        <w:t>in</w:t>
      </w:r>
      <w:r>
        <w:rPr>
          <w:color w:val="171717"/>
          <w:spacing w:val="1"/>
          <w:sz w:val="28"/>
        </w:rPr>
        <w:t xml:space="preserve"> </w:t>
      </w:r>
      <w:r>
        <w:rPr>
          <w:color w:val="171717"/>
          <w:sz w:val="28"/>
        </w:rPr>
        <w:t>partial</w:t>
      </w:r>
      <w:r>
        <w:rPr>
          <w:color w:val="171717"/>
          <w:spacing w:val="1"/>
          <w:sz w:val="28"/>
        </w:rPr>
        <w:t xml:space="preserve"> </w:t>
      </w:r>
      <w:r>
        <w:rPr>
          <w:color w:val="171717"/>
          <w:sz w:val="28"/>
        </w:rPr>
        <w:t>fulfillment</w:t>
      </w:r>
      <w:r>
        <w:rPr>
          <w:color w:val="171717"/>
          <w:spacing w:val="1"/>
          <w:sz w:val="28"/>
        </w:rPr>
        <w:t xml:space="preserve"> </w:t>
      </w:r>
      <w:r>
        <w:rPr>
          <w:color w:val="171717"/>
          <w:sz w:val="28"/>
        </w:rPr>
        <w:t>of</w:t>
      </w:r>
      <w:r>
        <w:rPr>
          <w:color w:val="171717"/>
          <w:spacing w:val="1"/>
          <w:sz w:val="28"/>
        </w:rPr>
        <w:t xml:space="preserve"> </w:t>
      </w:r>
      <w:r>
        <w:rPr>
          <w:color w:val="171717"/>
          <w:sz w:val="28"/>
        </w:rPr>
        <w:t>the</w:t>
      </w:r>
      <w:r>
        <w:rPr>
          <w:color w:val="171717"/>
          <w:spacing w:val="1"/>
          <w:sz w:val="28"/>
        </w:rPr>
        <w:t xml:space="preserve"> </w:t>
      </w:r>
      <w:r>
        <w:rPr>
          <w:color w:val="171717"/>
          <w:sz w:val="28"/>
        </w:rPr>
        <w:t>requirement of the award for the degree of</w:t>
      </w:r>
      <w:r>
        <w:rPr>
          <w:color w:val="171717"/>
          <w:spacing w:val="1"/>
          <w:sz w:val="28"/>
        </w:rPr>
        <w:t xml:space="preserve"> </w:t>
      </w:r>
      <w:r>
        <w:rPr>
          <w:color w:val="171717"/>
          <w:sz w:val="28"/>
        </w:rPr>
        <w:t>Bachelor of Engineering in</w:t>
      </w:r>
      <w:r>
        <w:rPr>
          <w:color w:val="171717"/>
          <w:spacing w:val="1"/>
          <w:sz w:val="28"/>
        </w:rPr>
        <w:t xml:space="preserve"> </w:t>
      </w:r>
      <w:r>
        <w:rPr>
          <w:color w:val="171717"/>
          <w:sz w:val="28"/>
        </w:rPr>
        <w:t>“Computer Science and Engineering”</w:t>
      </w:r>
      <w:r>
        <w:rPr>
          <w:color w:val="171717"/>
          <w:spacing w:val="1"/>
          <w:sz w:val="28"/>
        </w:rPr>
        <w:t xml:space="preserve"> </w:t>
      </w:r>
      <w:r>
        <w:rPr>
          <w:color w:val="171717"/>
          <w:sz w:val="28"/>
        </w:rPr>
        <w:t>O.U., Hyderabad during the year</w:t>
      </w:r>
      <w:r>
        <w:rPr>
          <w:color w:val="171717"/>
          <w:spacing w:val="1"/>
          <w:sz w:val="28"/>
        </w:rPr>
        <w:t xml:space="preserve"> </w:t>
      </w:r>
      <w:r>
        <w:rPr>
          <w:color w:val="171717"/>
          <w:sz w:val="28"/>
        </w:rPr>
        <w:t>202</w:t>
      </w:r>
      <w:r w:rsidR="00802B95">
        <w:rPr>
          <w:color w:val="171717"/>
          <w:sz w:val="28"/>
          <w:lang w:val="en-IN"/>
        </w:rPr>
        <w:t>4</w:t>
      </w:r>
      <w:r>
        <w:rPr>
          <w:color w:val="171717"/>
          <w:sz w:val="28"/>
        </w:rPr>
        <w:t>-202</w:t>
      </w:r>
      <w:r w:rsidR="00802B95">
        <w:rPr>
          <w:color w:val="171717"/>
          <w:sz w:val="28"/>
          <w:lang w:val="en-IN"/>
        </w:rPr>
        <w:t>5</w:t>
      </w:r>
      <w:r>
        <w:rPr>
          <w:color w:val="171717"/>
          <w:sz w:val="28"/>
        </w:rPr>
        <w:t xml:space="preserve"> is a record of </w:t>
      </w:r>
      <w:r w:rsidR="00173A04">
        <w:rPr>
          <w:color w:val="171717"/>
          <w:sz w:val="28"/>
        </w:rPr>
        <w:t>Bonafide</w:t>
      </w:r>
      <w:r>
        <w:rPr>
          <w:color w:val="171717"/>
          <w:sz w:val="28"/>
        </w:rPr>
        <w:t xml:space="preserve"> work carried out by them under my</w:t>
      </w:r>
      <w:r>
        <w:rPr>
          <w:color w:val="171717"/>
          <w:spacing w:val="1"/>
          <w:sz w:val="28"/>
        </w:rPr>
        <w:t xml:space="preserve"> </w:t>
      </w:r>
      <w:r>
        <w:rPr>
          <w:color w:val="171717"/>
          <w:sz w:val="28"/>
        </w:rPr>
        <w:t>guidance. The results presented in this project have been verified and are</w:t>
      </w:r>
      <w:r>
        <w:rPr>
          <w:color w:val="171717"/>
          <w:spacing w:val="1"/>
          <w:sz w:val="28"/>
        </w:rPr>
        <w:t xml:space="preserve"> </w:t>
      </w:r>
      <w:r>
        <w:rPr>
          <w:color w:val="171717"/>
          <w:sz w:val="28"/>
        </w:rPr>
        <w:t>found</w:t>
      </w:r>
      <w:r>
        <w:rPr>
          <w:color w:val="171717"/>
          <w:spacing w:val="-2"/>
          <w:sz w:val="28"/>
        </w:rPr>
        <w:t xml:space="preserve"> </w:t>
      </w:r>
      <w:r>
        <w:rPr>
          <w:color w:val="171717"/>
          <w:sz w:val="28"/>
        </w:rPr>
        <w:t>to</w:t>
      </w:r>
      <w:r>
        <w:rPr>
          <w:color w:val="171717"/>
          <w:spacing w:val="-1"/>
          <w:sz w:val="28"/>
        </w:rPr>
        <w:t xml:space="preserve"> </w:t>
      </w:r>
      <w:r>
        <w:rPr>
          <w:color w:val="171717"/>
          <w:sz w:val="28"/>
        </w:rPr>
        <w:t>be</w:t>
      </w:r>
      <w:r>
        <w:rPr>
          <w:color w:val="171717"/>
          <w:spacing w:val="-2"/>
          <w:sz w:val="28"/>
        </w:rPr>
        <w:t xml:space="preserve"> </w:t>
      </w:r>
      <w:r>
        <w:rPr>
          <w:color w:val="171717"/>
          <w:sz w:val="28"/>
        </w:rPr>
        <w:t>satisfactory.</w:t>
      </w:r>
    </w:p>
    <w:p w14:paraId="6D7B8123" w14:textId="77777777" w:rsidR="005421D9" w:rsidRDefault="005421D9">
      <w:pPr>
        <w:pStyle w:val="BodyText"/>
        <w:spacing w:before="6"/>
        <w:rPr>
          <w:sz w:val="29"/>
        </w:rPr>
      </w:pPr>
    </w:p>
    <w:p w14:paraId="361609A3" w14:textId="77777777" w:rsidR="005421D9" w:rsidRDefault="00000000">
      <w:pPr>
        <w:pStyle w:val="Heading2"/>
        <w:tabs>
          <w:tab w:val="left" w:pos="7921"/>
        </w:tabs>
        <w:ind w:left="1428"/>
      </w:pPr>
      <w:r>
        <w:rPr>
          <w:color w:val="6F2FA0"/>
        </w:rPr>
        <w:t>Project</w:t>
      </w:r>
      <w:r>
        <w:rPr>
          <w:color w:val="6F2FA0"/>
          <w:spacing w:val="-6"/>
        </w:rPr>
        <w:t xml:space="preserve"> </w:t>
      </w:r>
      <w:r>
        <w:rPr>
          <w:color w:val="6F2FA0"/>
        </w:rPr>
        <w:t>Guide</w:t>
      </w:r>
      <w:r>
        <w:rPr>
          <w:color w:val="6F2FA0"/>
        </w:rPr>
        <w:tab/>
        <w:t>H.O.D</w:t>
      </w:r>
    </w:p>
    <w:p w14:paraId="067C77AD" w14:textId="77777777" w:rsidR="005421D9" w:rsidRDefault="00000000">
      <w:pPr>
        <w:tabs>
          <w:tab w:val="left" w:pos="6799"/>
        </w:tabs>
        <w:spacing w:before="162"/>
        <w:ind w:firstLineChars="450" w:firstLine="1265"/>
        <w:jc w:val="both"/>
        <w:rPr>
          <w:b/>
          <w:sz w:val="32"/>
        </w:rPr>
      </w:pPr>
      <w:r>
        <w:rPr>
          <w:b/>
          <w:color w:val="FF0000"/>
          <w:sz w:val="28"/>
        </w:rPr>
        <w:t>M</w:t>
      </w:r>
      <w:proofErr w:type="spellStart"/>
      <w:r>
        <w:rPr>
          <w:b/>
          <w:color w:val="FF0000"/>
          <w:sz w:val="28"/>
          <w:lang w:val="en-IN"/>
        </w:rPr>
        <w:t>rs</w:t>
      </w:r>
      <w:proofErr w:type="spellEnd"/>
      <w:r>
        <w:rPr>
          <w:b/>
          <w:color w:val="FF0000"/>
          <w:sz w:val="28"/>
        </w:rPr>
        <w:t>.</w:t>
      </w:r>
      <w:r>
        <w:rPr>
          <w:b/>
          <w:color w:val="FF0000"/>
          <w:spacing w:val="-10"/>
          <w:sz w:val="28"/>
        </w:rPr>
        <w:t xml:space="preserve"> </w:t>
      </w:r>
      <w:r>
        <w:rPr>
          <w:b/>
          <w:color w:val="FF0000"/>
          <w:spacing w:val="-10"/>
          <w:sz w:val="28"/>
          <w:lang w:val="en-IN"/>
        </w:rPr>
        <w:t>N</w:t>
      </w:r>
      <w:r>
        <w:rPr>
          <w:b/>
          <w:color w:val="FF0000"/>
          <w:sz w:val="28"/>
        </w:rPr>
        <w:t>.</w:t>
      </w:r>
      <w:r>
        <w:rPr>
          <w:b/>
          <w:color w:val="FF0000"/>
          <w:sz w:val="28"/>
          <w:lang w:val="en-IN"/>
        </w:rPr>
        <w:t xml:space="preserve"> Meghana</w:t>
      </w:r>
      <w:r>
        <w:rPr>
          <w:b/>
          <w:color w:val="FF0000"/>
          <w:sz w:val="28"/>
        </w:rPr>
        <w:tab/>
      </w:r>
      <w:r>
        <w:rPr>
          <w:b/>
          <w:color w:val="FF0000"/>
          <w:sz w:val="28"/>
          <w:lang w:val="en-IN"/>
        </w:rPr>
        <w:t xml:space="preserve">  </w:t>
      </w:r>
      <w:r>
        <w:rPr>
          <w:b/>
          <w:color w:val="FF0000"/>
          <w:spacing w:val="-1"/>
          <w:sz w:val="32"/>
        </w:rPr>
        <w:t>Dr.</w:t>
      </w:r>
      <w:r>
        <w:rPr>
          <w:b/>
          <w:color w:val="FF0000"/>
          <w:spacing w:val="-18"/>
          <w:sz w:val="32"/>
        </w:rPr>
        <w:t xml:space="preserve"> </w:t>
      </w:r>
      <w:r>
        <w:rPr>
          <w:b/>
          <w:color w:val="FF0000"/>
          <w:spacing w:val="-18"/>
          <w:sz w:val="32"/>
          <w:lang w:val="en-IN"/>
        </w:rPr>
        <w:t>Padmalaya Nayak</w:t>
      </w:r>
    </w:p>
    <w:p w14:paraId="7007E9EF" w14:textId="77777777" w:rsidR="005421D9" w:rsidRDefault="00000000">
      <w:pPr>
        <w:tabs>
          <w:tab w:val="left" w:pos="7448"/>
          <w:tab w:val="left" w:pos="7721"/>
        </w:tabs>
        <w:spacing w:before="30" w:line="338" w:lineRule="auto"/>
        <w:ind w:left="1464" w:right="1234" w:hanging="216"/>
        <w:rPr>
          <w:sz w:val="28"/>
        </w:rPr>
      </w:pPr>
      <w:r>
        <w:rPr>
          <w:color w:val="002060"/>
          <w:sz w:val="28"/>
        </w:rPr>
        <w:t>Assistant</w:t>
      </w:r>
      <w:r>
        <w:rPr>
          <w:color w:val="002060"/>
          <w:spacing w:val="-10"/>
          <w:sz w:val="28"/>
        </w:rPr>
        <w:t xml:space="preserve"> </w:t>
      </w:r>
      <w:r>
        <w:rPr>
          <w:color w:val="002060"/>
          <w:sz w:val="28"/>
        </w:rPr>
        <w:t>Professor,</w:t>
      </w:r>
      <w:r>
        <w:rPr>
          <w:color w:val="002060"/>
          <w:sz w:val="28"/>
          <w:lang w:val="en-IN"/>
        </w:rPr>
        <w:t xml:space="preserve">                                                     </w:t>
      </w:r>
      <w:r>
        <w:rPr>
          <w:color w:val="002060"/>
          <w:sz w:val="28"/>
        </w:rPr>
        <w:t>Professor</w:t>
      </w:r>
      <w:r>
        <w:rPr>
          <w:color w:val="002060"/>
          <w:spacing w:val="63"/>
          <w:sz w:val="28"/>
        </w:rPr>
        <w:t xml:space="preserve"> </w:t>
      </w:r>
      <w:r>
        <w:rPr>
          <w:color w:val="002060"/>
          <w:sz w:val="28"/>
        </w:rPr>
        <w:t>&amp;</w:t>
      </w:r>
      <w:r>
        <w:rPr>
          <w:color w:val="002060"/>
          <w:spacing w:val="64"/>
          <w:sz w:val="28"/>
        </w:rPr>
        <w:t xml:space="preserve"> </w:t>
      </w:r>
      <w:r>
        <w:rPr>
          <w:color w:val="002060"/>
          <w:sz w:val="28"/>
        </w:rPr>
        <w:t>Head,</w:t>
      </w:r>
      <w:r>
        <w:rPr>
          <w:color w:val="002060"/>
          <w:spacing w:val="-67"/>
          <w:sz w:val="28"/>
        </w:rPr>
        <w:t xml:space="preserve"> </w:t>
      </w:r>
      <w:r>
        <w:rPr>
          <w:color w:val="002060"/>
          <w:sz w:val="28"/>
        </w:rPr>
        <w:t>Dept</w:t>
      </w:r>
      <w:r>
        <w:rPr>
          <w:color w:val="002060"/>
          <w:spacing w:val="-3"/>
          <w:sz w:val="28"/>
        </w:rPr>
        <w:t xml:space="preserve"> </w:t>
      </w:r>
      <w:r>
        <w:rPr>
          <w:color w:val="002060"/>
          <w:sz w:val="28"/>
        </w:rPr>
        <w:t>of</w:t>
      </w:r>
      <w:r>
        <w:rPr>
          <w:color w:val="002060"/>
          <w:spacing w:val="-2"/>
          <w:sz w:val="28"/>
        </w:rPr>
        <w:t xml:space="preserve"> </w:t>
      </w:r>
      <w:r>
        <w:rPr>
          <w:color w:val="002060"/>
          <w:sz w:val="28"/>
        </w:rPr>
        <w:t>CSE</w:t>
      </w:r>
      <w:r>
        <w:rPr>
          <w:color w:val="002060"/>
          <w:sz w:val="28"/>
        </w:rPr>
        <w:tab/>
        <w:t>Dept.</w:t>
      </w:r>
      <w:r>
        <w:rPr>
          <w:color w:val="002060"/>
          <w:spacing w:val="-2"/>
          <w:sz w:val="28"/>
        </w:rPr>
        <w:t xml:space="preserve"> </w:t>
      </w:r>
      <w:r>
        <w:rPr>
          <w:color w:val="002060"/>
          <w:sz w:val="28"/>
        </w:rPr>
        <w:t>of</w:t>
      </w:r>
      <w:r>
        <w:rPr>
          <w:color w:val="002060"/>
          <w:spacing w:val="-2"/>
          <w:sz w:val="28"/>
        </w:rPr>
        <w:t xml:space="preserve"> </w:t>
      </w:r>
      <w:r>
        <w:rPr>
          <w:color w:val="002060"/>
          <w:sz w:val="28"/>
        </w:rPr>
        <w:t>CSE</w:t>
      </w:r>
    </w:p>
    <w:p w14:paraId="7AA6579A" w14:textId="77777777" w:rsidR="005421D9" w:rsidRDefault="00000000">
      <w:pPr>
        <w:pStyle w:val="Heading2"/>
        <w:spacing w:before="34"/>
        <w:ind w:left="601" w:right="911"/>
        <w:jc w:val="center"/>
      </w:pPr>
      <w:r>
        <w:rPr>
          <w:color w:val="002060"/>
        </w:rPr>
        <w:t>External</w:t>
      </w:r>
      <w:r>
        <w:rPr>
          <w:color w:val="002060"/>
          <w:spacing w:val="-9"/>
        </w:rPr>
        <w:t xml:space="preserve"> </w:t>
      </w:r>
      <w:r>
        <w:rPr>
          <w:color w:val="002060"/>
        </w:rPr>
        <w:t>Examiner(s)</w:t>
      </w:r>
    </w:p>
    <w:p w14:paraId="5A7BB0CB" w14:textId="77777777" w:rsidR="005421D9" w:rsidRDefault="005421D9">
      <w:pPr>
        <w:jc w:val="center"/>
        <w:sectPr w:rsidR="005421D9">
          <w:footerReference w:type="default" r:id="rId11"/>
          <w:pgSz w:w="12240" w:h="15840"/>
          <w:pgMar w:top="1500" w:right="460" w:bottom="2980" w:left="880" w:header="0" w:footer="567" w:gutter="0"/>
          <w:pgNumType w:fmt="upperRoman"/>
          <w:cols w:space="720"/>
          <w:docGrid w:linePitch="299"/>
        </w:sectPr>
      </w:pPr>
    </w:p>
    <w:p w14:paraId="563A53B5" w14:textId="77777777" w:rsidR="005421D9" w:rsidRDefault="005421D9">
      <w:pPr>
        <w:pStyle w:val="BodyText"/>
        <w:rPr>
          <w:b/>
          <w:sz w:val="20"/>
        </w:rPr>
      </w:pPr>
    </w:p>
    <w:p w14:paraId="16AA192E" w14:textId="77777777" w:rsidR="005421D9" w:rsidRDefault="005421D9">
      <w:pPr>
        <w:pStyle w:val="BodyText"/>
        <w:spacing w:before="9"/>
        <w:rPr>
          <w:b/>
          <w:sz w:val="13"/>
        </w:rPr>
      </w:pPr>
    </w:p>
    <w:p w14:paraId="1694A5B2" w14:textId="3AA322B0" w:rsidR="005421D9" w:rsidRDefault="00202B2F">
      <w:pPr>
        <w:pStyle w:val="BodyText"/>
        <w:ind w:left="4362"/>
        <w:rPr>
          <w:sz w:val="20"/>
        </w:rPr>
      </w:pPr>
      <w:r>
        <w:rPr>
          <w:noProof/>
          <w:sz w:val="20"/>
        </w:rPr>
        <w:drawing>
          <wp:inline distT="0" distB="0" distL="0" distR="0" wp14:anchorId="1F769102" wp14:editId="015E42C1">
            <wp:extent cx="1028586" cy="906780"/>
            <wp:effectExtent l="0" t="0" r="635" b="7620"/>
            <wp:docPr id="21783185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31856" name="Picture 217831856"/>
                    <pic:cNvPicPr/>
                  </pic:nvPicPr>
                  <pic:blipFill>
                    <a:blip r:embed="rId9">
                      <a:extLst>
                        <a:ext uri="{28A0092B-C50C-407E-A947-70E740481C1C}">
                          <a14:useLocalDpi xmlns:a14="http://schemas.microsoft.com/office/drawing/2010/main" val="0"/>
                        </a:ext>
                      </a:extLst>
                    </a:blip>
                    <a:stretch>
                      <a:fillRect/>
                    </a:stretch>
                  </pic:blipFill>
                  <pic:spPr>
                    <a:xfrm>
                      <a:off x="0" y="0"/>
                      <a:ext cx="1040141" cy="916967"/>
                    </a:xfrm>
                    <a:prstGeom prst="rect">
                      <a:avLst/>
                    </a:prstGeom>
                  </pic:spPr>
                </pic:pic>
              </a:graphicData>
            </a:graphic>
          </wp:inline>
        </w:drawing>
      </w:r>
    </w:p>
    <w:p w14:paraId="5FA5690A" w14:textId="77777777" w:rsidR="005421D9" w:rsidRDefault="005421D9">
      <w:pPr>
        <w:pStyle w:val="BodyText"/>
        <w:spacing w:before="1"/>
        <w:rPr>
          <w:b/>
          <w:sz w:val="7"/>
        </w:rPr>
      </w:pPr>
    </w:p>
    <w:p w14:paraId="67BB9A7E" w14:textId="77777777" w:rsidR="005421D9" w:rsidRDefault="00000000">
      <w:pPr>
        <w:spacing w:before="85"/>
        <w:ind w:left="670" w:right="768"/>
        <w:jc w:val="center"/>
        <w:rPr>
          <w:b/>
          <w:sz w:val="36"/>
        </w:rPr>
      </w:pPr>
      <w:r>
        <w:rPr>
          <w:b/>
          <w:color w:val="FF0000"/>
          <w:sz w:val="36"/>
        </w:rPr>
        <w:t>Department of Computer Science and Engineering</w:t>
      </w:r>
    </w:p>
    <w:p w14:paraId="2322C943" w14:textId="629B2F3B" w:rsidR="005421D9" w:rsidRDefault="00202B2F">
      <w:pPr>
        <w:spacing w:before="62"/>
        <w:ind w:firstLineChars="250" w:firstLine="1004"/>
        <w:jc w:val="both"/>
        <w:rPr>
          <w:b/>
          <w:sz w:val="40"/>
        </w:rPr>
      </w:pPr>
      <w:r>
        <w:rPr>
          <w:b/>
          <w:color w:val="006FBF"/>
          <w:sz w:val="40"/>
          <w:lang w:val="en-IN"/>
        </w:rPr>
        <w:t xml:space="preserve">        </w:t>
      </w:r>
      <w:r w:rsidR="00000000">
        <w:rPr>
          <w:b/>
          <w:color w:val="006FBF"/>
          <w:sz w:val="40"/>
          <w:lang w:val="en-IN"/>
        </w:rPr>
        <w:t xml:space="preserve">Gokaraju </w:t>
      </w:r>
      <w:proofErr w:type="spellStart"/>
      <w:r w:rsidR="00000000">
        <w:rPr>
          <w:b/>
          <w:color w:val="006FBF"/>
          <w:sz w:val="40"/>
          <w:lang w:val="en-IN"/>
        </w:rPr>
        <w:t>Lailavathi</w:t>
      </w:r>
      <w:proofErr w:type="spellEnd"/>
      <w:r w:rsidR="00000000">
        <w:rPr>
          <w:b/>
          <w:color w:val="006FBF"/>
          <w:spacing w:val="-8"/>
          <w:sz w:val="40"/>
        </w:rPr>
        <w:t xml:space="preserve"> </w:t>
      </w:r>
      <w:r w:rsidR="00000000">
        <w:rPr>
          <w:b/>
          <w:color w:val="006FBF"/>
          <w:sz w:val="40"/>
        </w:rPr>
        <w:t>Engineering</w:t>
      </w:r>
      <w:r w:rsidR="00000000">
        <w:rPr>
          <w:b/>
          <w:color w:val="006FBF"/>
          <w:spacing w:val="-8"/>
          <w:sz w:val="40"/>
        </w:rPr>
        <w:t xml:space="preserve"> </w:t>
      </w:r>
      <w:r w:rsidR="00000000">
        <w:rPr>
          <w:b/>
          <w:color w:val="006FBF"/>
          <w:sz w:val="40"/>
        </w:rPr>
        <w:t>College</w:t>
      </w:r>
    </w:p>
    <w:p w14:paraId="088FE1FD" w14:textId="77777777" w:rsidR="005421D9" w:rsidRDefault="00000000">
      <w:pPr>
        <w:pStyle w:val="BodyText"/>
        <w:spacing w:before="48"/>
        <w:ind w:right="885" w:firstLineChars="1500" w:firstLine="3600"/>
        <w:jc w:val="both"/>
      </w:pPr>
      <w:r>
        <w:rPr>
          <w:color w:val="833C0A"/>
        </w:rPr>
        <w:t>(Affiliated</w:t>
      </w:r>
      <w:r>
        <w:rPr>
          <w:color w:val="833C0A"/>
          <w:spacing w:val="-3"/>
        </w:rPr>
        <w:t xml:space="preserve"> </w:t>
      </w:r>
      <w:r>
        <w:rPr>
          <w:color w:val="833C0A"/>
        </w:rPr>
        <w:t>to</w:t>
      </w:r>
      <w:r>
        <w:rPr>
          <w:color w:val="833C0A"/>
          <w:spacing w:val="-3"/>
        </w:rPr>
        <w:t xml:space="preserve"> </w:t>
      </w:r>
      <w:r>
        <w:rPr>
          <w:color w:val="833C0A"/>
        </w:rPr>
        <w:t>Osmania</w:t>
      </w:r>
      <w:r>
        <w:rPr>
          <w:color w:val="833C0A"/>
          <w:spacing w:val="-3"/>
        </w:rPr>
        <w:t xml:space="preserve"> </w:t>
      </w:r>
      <w:r>
        <w:rPr>
          <w:color w:val="833C0A"/>
        </w:rPr>
        <w:t>University)</w:t>
      </w:r>
    </w:p>
    <w:p w14:paraId="12DD67CD" w14:textId="77777777" w:rsidR="005421D9" w:rsidRDefault="00000000">
      <w:pPr>
        <w:pStyle w:val="BodyText"/>
        <w:spacing w:before="48"/>
        <w:ind w:firstLineChars="1600" w:firstLine="3840"/>
        <w:jc w:val="both"/>
        <w:rPr>
          <w:color w:val="833C0A"/>
          <w:lang w:val="en-IN"/>
        </w:rPr>
      </w:pPr>
      <w:r>
        <w:rPr>
          <w:color w:val="833C0A"/>
          <w:lang w:val="en-IN"/>
        </w:rPr>
        <w:t xml:space="preserve">GRIET Campus, </w:t>
      </w:r>
      <w:proofErr w:type="spellStart"/>
      <w:r>
        <w:rPr>
          <w:color w:val="833C0A"/>
          <w:lang w:val="en-IN"/>
        </w:rPr>
        <w:t>Bachupally</w:t>
      </w:r>
      <w:proofErr w:type="spellEnd"/>
      <w:r>
        <w:rPr>
          <w:color w:val="833C0A"/>
          <w:lang w:val="en-IN"/>
        </w:rPr>
        <w:t xml:space="preserve">, </w:t>
      </w:r>
    </w:p>
    <w:p w14:paraId="52E3E27D" w14:textId="77777777" w:rsidR="005421D9" w:rsidRDefault="00000000">
      <w:pPr>
        <w:pStyle w:val="BodyText"/>
        <w:spacing w:before="48"/>
        <w:ind w:firstLineChars="1700" w:firstLine="4080"/>
        <w:jc w:val="both"/>
        <w:rPr>
          <w:color w:val="833C0A"/>
        </w:rPr>
      </w:pPr>
      <w:r>
        <w:rPr>
          <w:color w:val="833C0A"/>
          <w:lang w:val="en-IN"/>
        </w:rPr>
        <w:t xml:space="preserve">Kukatpally, </w:t>
      </w:r>
      <w:r>
        <w:rPr>
          <w:color w:val="833C0A"/>
        </w:rPr>
        <w:t>Hyderabad-</w:t>
      </w:r>
    </w:p>
    <w:p w14:paraId="0B74A609" w14:textId="14A95939" w:rsidR="005421D9" w:rsidRDefault="00000000">
      <w:pPr>
        <w:pStyle w:val="BodyText"/>
        <w:spacing w:before="48"/>
        <w:ind w:firstLineChars="1750" w:firstLine="4200"/>
        <w:jc w:val="both"/>
      </w:pPr>
      <w:r>
        <w:rPr>
          <w:color w:val="833C0A"/>
        </w:rPr>
        <w:t>5</w:t>
      </w:r>
      <w:r>
        <w:rPr>
          <w:color w:val="833C0A"/>
          <w:lang w:val="en-IN"/>
        </w:rPr>
        <w:t>00090(202</w:t>
      </w:r>
      <w:r w:rsidR="00E4566C">
        <w:rPr>
          <w:color w:val="833C0A"/>
          <w:lang w:val="en-IN"/>
        </w:rPr>
        <w:t>4</w:t>
      </w:r>
      <w:r>
        <w:rPr>
          <w:color w:val="833C0A"/>
          <w:lang w:val="en-IN"/>
        </w:rPr>
        <w:t>-202</w:t>
      </w:r>
      <w:r w:rsidR="00E4566C">
        <w:rPr>
          <w:color w:val="833C0A"/>
          <w:lang w:val="en-IN"/>
        </w:rPr>
        <w:t>5</w:t>
      </w:r>
      <w:r>
        <w:rPr>
          <w:color w:val="833C0A"/>
          <w:lang w:val="en-IN"/>
        </w:rPr>
        <w:t>)</w:t>
      </w:r>
    </w:p>
    <w:p w14:paraId="15126BD5" w14:textId="77777777" w:rsidR="005421D9" w:rsidRDefault="00000000">
      <w:pPr>
        <w:spacing w:before="114"/>
        <w:ind w:left="238" w:right="911"/>
        <w:jc w:val="center"/>
        <w:rPr>
          <w:b/>
          <w:sz w:val="32"/>
        </w:rPr>
      </w:pPr>
      <w:r>
        <w:rPr>
          <w:b/>
          <w:color w:val="006FBF"/>
          <w:sz w:val="32"/>
        </w:rPr>
        <w:t>DECLARATION</w:t>
      </w:r>
    </w:p>
    <w:p w14:paraId="7EBF8592" w14:textId="77777777" w:rsidR="005421D9" w:rsidRDefault="005421D9">
      <w:pPr>
        <w:pStyle w:val="BodyText"/>
        <w:spacing w:before="2"/>
        <w:rPr>
          <w:b/>
          <w:sz w:val="31"/>
        </w:rPr>
      </w:pPr>
    </w:p>
    <w:p w14:paraId="14741EEA" w14:textId="26C21C51" w:rsidR="005421D9" w:rsidRDefault="00000000">
      <w:pPr>
        <w:spacing w:line="364" w:lineRule="auto"/>
        <w:ind w:left="545" w:right="558"/>
        <w:jc w:val="both"/>
        <w:rPr>
          <w:sz w:val="28"/>
        </w:rPr>
      </w:pPr>
      <w:r>
        <w:rPr>
          <w:sz w:val="28"/>
        </w:rPr>
        <w:t xml:space="preserve">We, </w:t>
      </w:r>
      <w:r>
        <w:rPr>
          <w:sz w:val="28"/>
          <w:lang w:val="en-IN"/>
        </w:rPr>
        <w:t>Pathlavath Divya</w:t>
      </w:r>
      <w:r>
        <w:rPr>
          <w:sz w:val="28"/>
        </w:rPr>
        <w:t xml:space="preserve"> bearing </w:t>
      </w:r>
      <w:proofErr w:type="spellStart"/>
      <w:r>
        <w:rPr>
          <w:sz w:val="28"/>
        </w:rPr>
        <w:t>Ht.No</w:t>
      </w:r>
      <w:proofErr w:type="spellEnd"/>
      <w:r>
        <w:rPr>
          <w:sz w:val="28"/>
        </w:rPr>
        <w:t>.</w:t>
      </w:r>
      <w:r>
        <w:rPr>
          <w:sz w:val="28"/>
          <w:lang w:val="en-IN"/>
        </w:rPr>
        <w:t>2456-21-733-046</w:t>
      </w:r>
      <w:r>
        <w:rPr>
          <w:sz w:val="28"/>
        </w:rPr>
        <w:t>,</w:t>
      </w:r>
      <w:r>
        <w:rPr>
          <w:sz w:val="28"/>
          <w:lang w:val="en-IN"/>
        </w:rPr>
        <w:t xml:space="preserve"> Gundupalli Thanusha</w:t>
      </w:r>
      <w:r>
        <w:rPr>
          <w:sz w:val="28"/>
        </w:rPr>
        <w:t xml:space="preserve"> bearing</w:t>
      </w:r>
      <w:r>
        <w:rPr>
          <w:spacing w:val="1"/>
          <w:sz w:val="28"/>
        </w:rPr>
        <w:t xml:space="preserve"> </w:t>
      </w:r>
      <w:proofErr w:type="spellStart"/>
      <w:r>
        <w:rPr>
          <w:sz w:val="28"/>
        </w:rPr>
        <w:t>Ht.No</w:t>
      </w:r>
      <w:proofErr w:type="spellEnd"/>
      <w:r>
        <w:rPr>
          <w:sz w:val="28"/>
        </w:rPr>
        <w:t>.</w:t>
      </w:r>
      <w:r>
        <w:rPr>
          <w:sz w:val="28"/>
          <w:lang w:val="en-IN"/>
        </w:rPr>
        <w:t>2456-21-733-020</w:t>
      </w:r>
      <w:r>
        <w:rPr>
          <w:sz w:val="28"/>
        </w:rPr>
        <w:t xml:space="preserve"> </w:t>
      </w:r>
      <w:r>
        <w:rPr>
          <w:sz w:val="28"/>
          <w:lang w:val="en-IN"/>
        </w:rPr>
        <w:t xml:space="preserve">and Gadiraju Sravya Santhoshi bearing Ht.No.2456-21-733-016 </w:t>
      </w:r>
      <w:r>
        <w:rPr>
          <w:sz w:val="28"/>
        </w:rPr>
        <w:t>hereby certify that the m</w:t>
      </w:r>
      <w:r w:rsidR="00173A04">
        <w:rPr>
          <w:sz w:val="28"/>
        </w:rPr>
        <w:t>ajor</w:t>
      </w:r>
      <w:r>
        <w:rPr>
          <w:sz w:val="28"/>
        </w:rPr>
        <w:t xml:space="preserve"> project entitled “</w:t>
      </w:r>
      <w:r w:rsidR="00173A04">
        <w:rPr>
          <w:b/>
          <w:sz w:val="28"/>
          <w:lang w:val="en-IN"/>
        </w:rPr>
        <w:t>FRAUD CASH DETECTION USING IMAGE PROCESSING”</w:t>
      </w:r>
      <w:r>
        <w:rPr>
          <w:sz w:val="28"/>
        </w:rPr>
        <w:t xml:space="preserve"> is submitted in the</w:t>
      </w:r>
      <w:r>
        <w:rPr>
          <w:spacing w:val="-67"/>
          <w:sz w:val="28"/>
        </w:rPr>
        <w:t xml:space="preserve"> </w:t>
      </w:r>
      <w:r>
        <w:rPr>
          <w:sz w:val="28"/>
        </w:rPr>
        <w:t>partial</w:t>
      </w:r>
      <w:r>
        <w:rPr>
          <w:spacing w:val="1"/>
          <w:sz w:val="28"/>
        </w:rPr>
        <w:t xml:space="preserve"> </w:t>
      </w:r>
      <w:r>
        <w:rPr>
          <w:sz w:val="28"/>
        </w:rPr>
        <w:t>fulfilment</w:t>
      </w:r>
      <w:r>
        <w:rPr>
          <w:spacing w:val="1"/>
          <w:sz w:val="28"/>
        </w:rPr>
        <w:t xml:space="preserve"> </w:t>
      </w:r>
      <w:r>
        <w:rPr>
          <w:sz w:val="28"/>
        </w:rPr>
        <w:t>of</w:t>
      </w:r>
      <w:r>
        <w:rPr>
          <w:spacing w:val="1"/>
          <w:sz w:val="28"/>
        </w:rPr>
        <w:t xml:space="preserve"> </w:t>
      </w:r>
      <w:r>
        <w:rPr>
          <w:sz w:val="28"/>
        </w:rPr>
        <w:t>the</w:t>
      </w:r>
      <w:r>
        <w:rPr>
          <w:spacing w:val="1"/>
          <w:sz w:val="28"/>
        </w:rPr>
        <w:t xml:space="preserve"> </w:t>
      </w:r>
      <w:r>
        <w:rPr>
          <w:sz w:val="28"/>
        </w:rPr>
        <w:t>required</w:t>
      </w:r>
      <w:r>
        <w:rPr>
          <w:spacing w:val="1"/>
          <w:sz w:val="28"/>
        </w:rPr>
        <w:t xml:space="preserve"> </w:t>
      </w:r>
      <w:r>
        <w:rPr>
          <w:sz w:val="28"/>
        </w:rPr>
        <w:t>for</w:t>
      </w:r>
      <w:r>
        <w:rPr>
          <w:spacing w:val="1"/>
          <w:sz w:val="28"/>
        </w:rPr>
        <w:t xml:space="preserve"> </w:t>
      </w:r>
      <w:r>
        <w:rPr>
          <w:sz w:val="28"/>
        </w:rPr>
        <w:t>the</w:t>
      </w:r>
      <w:r>
        <w:rPr>
          <w:spacing w:val="1"/>
          <w:sz w:val="28"/>
        </w:rPr>
        <w:t xml:space="preserve"> </w:t>
      </w:r>
      <w:r>
        <w:rPr>
          <w:sz w:val="28"/>
        </w:rPr>
        <w:t>award</w:t>
      </w:r>
      <w:r>
        <w:rPr>
          <w:spacing w:val="1"/>
          <w:sz w:val="28"/>
        </w:rPr>
        <w:t xml:space="preserve"> </w:t>
      </w:r>
      <w:r>
        <w:rPr>
          <w:sz w:val="28"/>
        </w:rPr>
        <w:t>of</w:t>
      </w:r>
      <w:r>
        <w:rPr>
          <w:spacing w:val="1"/>
          <w:sz w:val="28"/>
        </w:rPr>
        <w:t xml:space="preserve"> </w:t>
      </w:r>
      <w:r>
        <w:rPr>
          <w:sz w:val="28"/>
        </w:rPr>
        <w:t>the</w:t>
      </w:r>
      <w:r>
        <w:rPr>
          <w:spacing w:val="1"/>
          <w:sz w:val="28"/>
        </w:rPr>
        <w:t xml:space="preserve"> </w:t>
      </w:r>
      <w:r>
        <w:rPr>
          <w:sz w:val="28"/>
        </w:rPr>
        <w:t>degree</w:t>
      </w:r>
      <w:r>
        <w:rPr>
          <w:spacing w:val="1"/>
          <w:sz w:val="28"/>
        </w:rPr>
        <w:t xml:space="preserve"> </w:t>
      </w:r>
      <w:r>
        <w:rPr>
          <w:sz w:val="28"/>
        </w:rPr>
        <w:t>of</w:t>
      </w:r>
      <w:r>
        <w:rPr>
          <w:spacing w:val="1"/>
          <w:sz w:val="28"/>
        </w:rPr>
        <w:t xml:space="preserve"> </w:t>
      </w:r>
      <w:r>
        <w:rPr>
          <w:sz w:val="28"/>
        </w:rPr>
        <w:t>Bachelor</w:t>
      </w:r>
      <w:r w:rsidR="009B5810">
        <w:rPr>
          <w:spacing w:val="70"/>
          <w:sz w:val="28"/>
        </w:rPr>
        <w:t xml:space="preserve"> </w:t>
      </w:r>
      <w:r>
        <w:rPr>
          <w:sz w:val="28"/>
        </w:rPr>
        <w:t>of</w:t>
      </w:r>
      <w:r>
        <w:rPr>
          <w:spacing w:val="1"/>
          <w:sz w:val="28"/>
        </w:rPr>
        <w:t xml:space="preserve"> </w:t>
      </w:r>
      <w:r>
        <w:rPr>
          <w:sz w:val="28"/>
        </w:rPr>
        <w:t>Engineering</w:t>
      </w:r>
      <w:r>
        <w:rPr>
          <w:spacing w:val="-2"/>
          <w:sz w:val="28"/>
        </w:rPr>
        <w:t xml:space="preserve"> </w:t>
      </w:r>
      <w:r>
        <w:rPr>
          <w:sz w:val="28"/>
        </w:rPr>
        <w:t>in</w:t>
      </w:r>
      <w:r>
        <w:rPr>
          <w:spacing w:val="-2"/>
          <w:sz w:val="28"/>
        </w:rPr>
        <w:t xml:space="preserve"> </w:t>
      </w:r>
      <w:r>
        <w:rPr>
          <w:sz w:val="28"/>
        </w:rPr>
        <w:t>Computer</w:t>
      </w:r>
      <w:r>
        <w:rPr>
          <w:spacing w:val="-1"/>
          <w:sz w:val="28"/>
        </w:rPr>
        <w:t xml:space="preserve"> </w:t>
      </w:r>
      <w:r>
        <w:rPr>
          <w:sz w:val="28"/>
        </w:rPr>
        <w:t>Science</w:t>
      </w:r>
      <w:r>
        <w:rPr>
          <w:spacing w:val="-2"/>
          <w:sz w:val="28"/>
        </w:rPr>
        <w:t xml:space="preserve"> </w:t>
      </w:r>
      <w:r>
        <w:rPr>
          <w:sz w:val="28"/>
        </w:rPr>
        <w:t>and</w:t>
      </w:r>
      <w:r>
        <w:rPr>
          <w:spacing w:val="-1"/>
          <w:sz w:val="28"/>
        </w:rPr>
        <w:t xml:space="preserve"> </w:t>
      </w:r>
      <w:r>
        <w:rPr>
          <w:sz w:val="28"/>
        </w:rPr>
        <w:t>Engineering.</w:t>
      </w:r>
    </w:p>
    <w:p w14:paraId="45D2A7A3" w14:textId="02BD03B4" w:rsidR="005421D9" w:rsidRDefault="00000000">
      <w:pPr>
        <w:spacing w:before="23" w:line="364" w:lineRule="auto"/>
        <w:ind w:left="545" w:right="559"/>
        <w:jc w:val="both"/>
        <w:rPr>
          <w:lang w:val="en-IN"/>
        </w:rPr>
      </w:pPr>
      <w:r>
        <w:rPr>
          <w:sz w:val="28"/>
        </w:rPr>
        <w:t xml:space="preserve">This is a record work carried out by us under the guidance of </w:t>
      </w:r>
      <w:proofErr w:type="spellStart"/>
      <w:r>
        <w:rPr>
          <w:sz w:val="28"/>
        </w:rPr>
        <w:t>Mr</w:t>
      </w:r>
      <w:proofErr w:type="spellEnd"/>
      <w:r>
        <w:rPr>
          <w:sz w:val="28"/>
          <w:lang w:val="en-IN"/>
        </w:rPr>
        <w:t>s</w:t>
      </w:r>
      <w:r>
        <w:rPr>
          <w:sz w:val="28"/>
        </w:rPr>
        <w:t xml:space="preserve">. </w:t>
      </w:r>
      <w:r>
        <w:rPr>
          <w:sz w:val="28"/>
          <w:lang w:val="en-IN"/>
        </w:rPr>
        <w:t>N. Meghana</w:t>
      </w:r>
      <w:r>
        <w:rPr>
          <w:sz w:val="28"/>
        </w:rPr>
        <w:t>,</w:t>
      </w:r>
      <w:r>
        <w:rPr>
          <w:spacing w:val="1"/>
          <w:sz w:val="28"/>
        </w:rPr>
        <w:t xml:space="preserve"> </w:t>
      </w:r>
      <w:r>
        <w:rPr>
          <w:sz w:val="28"/>
        </w:rPr>
        <w:t>Assistant</w:t>
      </w:r>
      <w:r>
        <w:rPr>
          <w:spacing w:val="1"/>
          <w:sz w:val="28"/>
        </w:rPr>
        <w:t xml:space="preserve"> </w:t>
      </w:r>
      <w:r>
        <w:rPr>
          <w:sz w:val="28"/>
        </w:rPr>
        <w:t>Professor,</w:t>
      </w:r>
      <w:r>
        <w:rPr>
          <w:sz w:val="28"/>
          <w:lang w:val="en-IN"/>
        </w:rPr>
        <w:t xml:space="preserve"> </w:t>
      </w:r>
      <w:r>
        <w:rPr>
          <w:sz w:val="28"/>
        </w:rPr>
        <w:t>CSE,</w:t>
      </w:r>
      <w:r>
        <w:rPr>
          <w:spacing w:val="1"/>
          <w:sz w:val="28"/>
        </w:rPr>
        <w:t xml:space="preserve"> </w:t>
      </w:r>
      <w:r>
        <w:rPr>
          <w:spacing w:val="1"/>
          <w:sz w:val="28"/>
          <w:lang w:val="en-IN"/>
        </w:rPr>
        <w:t xml:space="preserve">Gokaraju </w:t>
      </w:r>
      <w:proofErr w:type="spellStart"/>
      <w:r>
        <w:rPr>
          <w:spacing w:val="1"/>
          <w:sz w:val="28"/>
          <w:lang w:val="en-IN"/>
        </w:rPr>
        <w:t>Lailavathi</w:t>
      </w:r>
      <w:proofErr w:type="spellEnd"/>
      <w:r w:rsidR="00461A44">
        <w:rPr>
          <w:spacing w:val="1"/>
          <w:sz w:val="28"/>
          <w:lang w:val="en-IN"/>
        </w:rPr>
        <w:t xml:space="preserve"> </w:t>
      </w:r>
      <w:r>
        <w:rPr>
          <w:sz w:val="28"/>
        </w:rPr>
        <w:t>Engineering</w:t>
      </w:r>
      <w:r>
        <w:rPr>
          <w:spacing w:val="1"/>
          <w:sz w:val="28"/>
        </w:rPr>
        <w:t xml:space="preserve"> </w:t>
      </w:r>
      <w:r>
        <w:rPr>
          <w:sz w:val="28"/>
        </w:rPr>
        <w:t>College,</w:t>
      </w:r>
      <w:r>
        <w:rPr>
          <w:spacing w:val="1"/>
          <w:sz w:val="28"/>
        </w:rPr>
        <w:t xml:space="preserve"> </w:t>
      </w:r>
      <w:r>
        <w:rPr>
          <w:spacing w:val="1"/>
          <w:sz w:val="28"/>
          <w:lang w:val="en-IN"/>
        </w:rPr>
        <w:t>Hyderabad</w:t>
      </w:r>
      <w:r>
        <w:rPr>
          <w:sz w:val="28"/>
        </w:rPr>
        <w:t>.</w:t>
      </w:r>
      <w:r>
        <w:rPr>
          <w:spacing w:val="1"/>
          <w:sz w:val="28"/>
        </w:rPr>
        <w:t xml:space="preserve"> </w:t>
      </w:r>
      <w:r>
        <w:rPr>
          <w:sz w:val="28"/>
        </w:rPr>
        <w:t>The</w:t>
      </w:r>
      <w:r>
        <w:rPr>
          <w:spacing w:val="1"/>
          <w:sz w:val="28"/>
        </w:rPr>
        <w:t xml:space="preserve"> </w:t>
      </w:r>
      <w:r>
        <w:rPr>
          <w:sz w:val="28"/>
        </w:rPr>
        <w:t>results</w:t>
      </w:r>
      <w:r>
        <w:rPr>
          <w:spacing w:val="1"/>
          <w:sz w:val="28"/>
        </w:rPr>
        <w:t xml:space="preserve"> </w:t>
      </w:r>
      <w:r>
        <w:rPr>
          <w:sz w:val="28"/>
        </w:rPr>
        <w:t>embodied in this report have not been reproduced/copied from any source. The results</w:t>
      </w:r>
      <w:r>
        <w:rPr>
          <w:spacing w:val="1"/>
          <w:sz w:val="28"/>
        </w:rPr>
        <w:t xml:space="preserve"> </w:t>
      </w:r>
      <w:r>
        <w:rPr>
          <w:sz w:val="28"/>
        </w:rPr>
        <w:t>embodied in this report have not been submitted to any other university or institute for</w:t>
      </w:r>
      <w:r>
        <w:rPr>
          <w:spacing w:val="1"/>
          <w:sz w:val="28"/>
        </w:rPr>
        <w:t xml:space="preserve"> </w:t>
      </w:r>
      <w:r>
        <w:rPr>
          <w:sz w:val="28"/>
        </w:rPr>
        <w:t>the</w:t>
      </w:r>
      <w:r>
        <w:rPr>
          <w:spacing w:val="-2"/>
          <w:sz w:val="28"/>
        </w:rPr>
        <w:t xml:space="preserve"> </w:t>
      </w:r>
      <w:r>
        <w:rPr>
          <w:sz w:val="28"/>
        </w:rPr>
        <w:t>award</w:t>
      </w:r>
      <w:r>
        <w:rPr>
          <w:spacing w:val="-1"/>
          <w:sz w:val="28"/>
        </w:rPr>
        <w:t xml:space="preserve"> </w:t>
      </w:r>
      <w:r>
        <w:rPr>
          <w:sz w:val="28"/>
        </w:rPr>
        <w:t>of</w:t>
      </w:r>
      <w:r>
        <w:rPr>
          <w:spacing w:val="-1"/>
          <w:sz w:val="28"/>
        </w:rPr>
        <w:t xml:space="preserve"> </w:t>
      </w:r>
      <w:r>
        <w:rPr>
          <w:sz w:val="28"/>
        </w:rPr>
        <w:t>any</w:t>
      </w:r>
      <w:r>
        <w:rPr>
          <w:spacing w:val="-2"/>
          <w:sz w:val="28"/>
        </w:rPr>
        <w:t xml:space="preserve"> </w:t>
      </w:r>
      <w:r>
        <w:rPr>
          <w:sz w:val="28"/>
        </w:rPr>
        <w:t>other</w:t>
      </w:r>
      <w:r>
        <w:rPr>
          <w:spacing w:val="-1"/>
          <w:sz w:val="28"/>
        </w:rPr>
        <w:t xml:space="preserve"> </w:t>
      </w:r>
      <w:r>
        <w:rPr>
          <w:sz w:val="28"/>
        </w:rPr>
        <w:t>degree</w:t>
      </w:r>
      <w:r>
        <w:rPr>
          <w:spacing w:val="-1"/>
          <w:sz w:val="28"/>
        </w:rPr>
        <w:t xml:space="preserve"> </w:t>
      </w:r>
      <w:r>
        <w:rPr>
          <w:sz w:val="28"/>
        </w:rPr>
        <w:t>or</w:t>
      </w:r>
      <w:r>
        <w:rPr>
          <w:spacing w:val="-2"/>
          <w:sz w:val="28"/>
        </w:rPr>
        <w:t xml:space="preserve"> </w:t>
      </w:r>
      <w:r>
        <w:rPr>
          <w:sz w:val="28"/>
        </w:rPr>
        <w:t>diploma.</w:t>
      </w:r>
    </w:p>
    <w:p w14:paraId="3D75EDA2" w14:textId="77777777" w:rsidR="005421D9" w:rsidRDefault="005421D9">
      <w:pPr>
        <w:pStyle w:val="Heading2"/>
        <w:tabs>
          <w:tab w:val="right" w:pos="10208"/>
        </w:tabs>
        <w:spacing w:line="317" w:lineRule="exact"/>
        <w:jc w:val="both"/>
      </w:pPr>
    </w:p>
    <w:p w14:paraId="702A3C63" w14:textId="77777777" w:rsidR="005421D9" w:rsidRDefault="005421D9">
      <w:pPr>
        <w:tabs>
          <w:tab w:val="right" w:pos="10208"/>
        </w:tabs>
        <w:spacing w:before="52"/>
        <w:jc w:val="both"/>
        <w:rPr>
          <w:b/>
          <w:sz w:val="28"/>
        </w:rPr>
      </w:pPr>
    </w:p>
    <w:p w14:paraId="1F5B8852" w14:textId="77777777" w:rsidR="005421D9" w:rsidRDefault="005421D9">
      <w:pPr>
        <w:pStyle w:val="BodyText"/>
        <w:rPr>
          <w:b/>
          <w:sz w:val="28"/>
        </w:rPr>
      </w:pPr>
    </w:p>
    <w:p w14:paraId="15896A10" w14:textId="77777777" w:rsidR="005421D9" w:rsidRDefault="00000000">
      <w:pPr>
        <w:ind w:left="3295"/>
        <w:rPr>
          <w:b/>
          <w:sz w:val="32"/>
        </w:rPr>
      </w:pPr>
      <w:r>
        <w:rPr>
          <w:b/>
          <w:color w:val="006FBF"/>
          <w:sz w:val="32"/>
        </w:rPr>
        <w:t>ACKNOWLEDGEMENT</w:t>
      </w:r>
    </w:p>
    <w:p w14:paraId="53B6AB19" w14:textId="77777777" w:rsidR="005421D9" w:rsidRDefault="005421D9">
      <w:pPr>
        <w:pStyle w:val="BodyText"/>
        <w:rPr>
          <w:b/>
          <w:sz w:val="34"/>
        </w:rPr>
      </w:pPr>
    </w:p>
    <w:p w14:paraId="21CEBC45" w14:textId="77777777" w:rsidR="005421D9" w:rsidRDefault="005421D9">
      <w:pPr>
        <w:pStyle w:val="BodyText"/>
        <w:rPr>
          <w:b/>
          <w:sz w:val="34"/>
        </w:rPr>
      </w:pPr>
    </w:p>
    <w:p w14:paraId="131962E9" w14:textId="77777777" w:rsidR="005421D9" w:rsidRDefault="005421D9">
      <w:pPr>
        <w:pStyle w:val="BodyText"/>
        <w:spacing w:before="5"/>
        <w:rPr>
          <w:b/>
          <w:sz w:val="31"/>
        </w:rPr>
      </w:pPr>
    </w:p>
    <w:p w14:paraId="028B5D3A" w14:textId="3784338B" w:rsidR="00F66E36" w:rsidRDefault="00000000" w:rsidP="00F66E36">
      <w:pPr>
        <w:pStyle w:val="BodyText"/>
        <w:spacing w:line="360" w:lineRule="auto"/>
        <w:ind w:left="290" w:right="574"/>
        <w:jc w:val="both"/>
      </w:pPr>
      <w:r>
        <w:t>It is our privilege and pleasure to express my profound sense of respect, gratitude and indebtedness to</w:t>
      </w:r>
      <w:r>
        <w:rPr>
          <w:spacing w:val="1"/>
        </w:rPr>
        <w:t xml:space="preserve"> </w:t>
      </w:r>
      <w:r>
        <w:t>our</w:t>
      </w:r>
      <w:r>
        <w:rPr>
          <w:spacing w:val="1"/>
        </w:rPr>
        <w:t xml:space="preserve"> </w:t>
      </w:r>
      <w:r>
        <w:t>guide</w:t>
      </w:r>
      <w:r>
        <w:rPr>
          <w:spacing w:val="1"/>
        </w:rPr>
        <w:t xml:space="preserve"> </w:t>
      </w:r>
      <w:proofErr w:type="spellStart"/>
      <w:r>
        <w:t>Mr</w:t>
      </w:r>
      <w:proofErr w:type="spellEnd"/>
      <w:r>
        <w:rPr>
          <w:lang w:val="en-IN"/>
        </w:rPr>
        <w:t>s</w:t>
      </w:r>
      <w:r>
        <w:t>.</w:t>
      </w:r>
      <w:r>
        <w:rPr>
          <w:spacing w:val="1"/>
        </w:rPr>
        <w:t xml:space="preserve"> </w:t>
      </w:r>
      <w:r>
        <w:rPr>
          <w:spacing w:val="1"/>
          <w:lang w:val="en-IN"/>
        </w:rPr>
        <w:t>N Meghana</w:t>
      </w:r>
      <w:r>
        <w:t>,</w:t>
      </w:r>
      <w:r>
        <w:rPr>
          <w:spacing w:val="1"/>
        </w:rPr>
        <w:t xml:space="preserve"> </w:t>
      </w:r>
      <w:r>
        <w:t>Assistant</w:t>
      </w:r>
      <w:r>
        <w:rPr>
          <w:spacing w:val="1"/>
        </w:rPr>
        <w:t xml:space="preserve"> </w:t>
      </w:r>
      <w:r>
        <w:t>Professor,</w:t>
      </w:r>
      <w:r>
        <w:rPr>
          <w:spacing w:val="1"/>
        </w:rPr>
        <w:t xml:space="preserve"> </w:t>
      </w:r>
      <w:r>
        <w:t>Department</w:t>
      </w:r>
      <w:r>
        <w:rPr>
          <w:spacing w:val="1"/>
        </w:rPr>
        <w:t xml:space="preserve"> </w:t>
      </w:r>
      <w:r>
        <w:t>of</w:t>
      </w:r>
      <w:r>
        <w:rPr>
          <w:spacing w:val="1"/>
        </w:rPr>
        <w:t xml:space="preserve"> </w:t>
      </w:r>
      <w:r>
        <w:t>Computer</w:t>
      </w:r>
      <w:r>
        <w:rPr>
          <w:spacing w:val="1"/>
        </w:rPr>
        <w:t xml:space="preserve"> </w:t>
      </w:r>
      <w:r>
        <w:t>Science</w:t>
      </w:r>
      <w:r>
        <w:rPr>
          <w:spacing w:val="1"/>
        </w:rPr>
        <w:t xml:space="preserve"> </w:t>
      </w:r>
      <w:r>
        <w:t>and</w:t>
      </w:r>
      <w:r>
        <w:rPr>
          <w:spacing w:val="1"/>
        </w:rPr>
        <w:t xml:space="preserve"> </w:t>
      </w:r>
      <w:r>
        <w:t>Engineering,</w:t>
      </w:r>
      <w:r>
        <w:rPr>
          <w:spacing w:val="1"/>
        </w:rPr>
        <w:t xml:space="preserve"> </w:t>
      </w:r>
      <w:r>
        <w:rPr>
          <w:spacing w:val="1"/>
          <w:lang w:val="en-IN"/>
        </w:rPr>
        <w:t xml:space="preserve">Gokaraju </w:t>
      </w:r>
      <w:proofErr w:type="spellStart"/>
      <w:r>
        <w:rPr>
          <w:spacing w:val="1"/>
          <w:lang w:val="en-IN"/>
        </w:rPr>
        <w:t>Lailavathi</w:t>
      </w:r>
      <w:proofErr w:type="spellEnd"/>
      <w:r>
        <w:rPr>
          <w:spacing w:val="1"/>
          <w:lang w:val="en-IN"/>
        </w:rPr>
        <w:t xml:space="preserve"> </w:t>
      </w:r>
      <w:r>
        <w:t>Engineering</w:t>
      </w:r>
      <w:r>
        <w:rPr>
          <w:spacing w:val="1"/>
        </w:rPr>
        <w:t xml:space="preserve"> </w:t>
      </w:r>
      <w:r>
        <w:t>College,</w:t>
      </w:r>
      <w:r>
        <w:rPr>
          <w:spacing w:val="1"/>
        </w:rPr>
        <w:t xml:space="preserve"> </w:t>
      </w:r>
      <w:r>
        <w:t>for</w:t>
      </w:r>
      <w:r>
        <w:rPr>
          <w:spacing w:val="1"/>
        </w:rPr>
        <w:t xml:space="preserve"> </w:t>
      </w:r>
      <w:r>
        <w:t>h</w:t>
      </w:r>
      <w:r>
        <w:rPr>
          <w:lang w:val="en-IN"/>
        </w:rPr>
        <w:t>er</w:t>
      </w:r>
      <w:r>
        <w:rPr>
          <w:spacing w:val="1"/>
        </w:rPr>
        <w:t xml:space="preserve"> </w:t>
      </w:r>
      <w:r>
        <w:t>inspiration,</w:t>
      </w:r>
      <w:r>
        <w:rPr>
          <w:spacing w:val="1"/>
        </w:rPr>
        <w:t xml:space="preserve"> </w:t>
      </w:r>
      <w:r>
        <w:t>guidance,</w:t>
      </w:r>
      <w:r>
        <w:rPr>
          <w:spacing w:val="1"/>
        </w:rPr>
        <w:t xml:space="preserve"> </w:t>
      </w:r>
      <w:r>
        <w:t>cogent</w:t>
      </w:r>
      <w:r>
        <w:rPr>
          <w:spacing w:val="61"/>
        </w:rPr>
        <w:t xml:space="preserve"> </w:t>
      </w:r>
      <w:r>
        <w:t>discussion,</w:t>
      </w:r>
      <w:r>
        <w:rPr>
          <w:spacing w:val="1"/>
        </w:rPr>
        <w:t xml:space="preserve"> </w:t>
      </w:r>
      <w:r>
        <w:t>constructive criticisms and encouragement throughout this dissertation work.</w:t>
      </w:r>
    </w:p>
    <w:p w14:paraId="61F562AD" w14:textId="7A1E8CE0" w:rsidR="00F66E36" w:rsidRDefault="00F66E36">
      <w:pPr>
        <w:pStyle w:val="BodyText"/>
        <w:spacing w:line="360" w:lineRule="auto"/>
        <w:ind w:left="290" w:right="574"/>
        <w:jc w:val="both"/>
      </w:pPr>
      <w:r w:rsidRPr="00F66E36">
        <w:t xml:space="preserve">We sincerely thank our Project Coordinator, Dr Ushasree, Assistant Professor, Department of Computer Science and Engineering, Gokaraju </w:t>
      </w:r>
      <w:proofErr w:type="spellStart"/>
      <w:r w:rsidRPr="00F66E36">
        <w:t>Lailavathi</w:t>
      </w:r>
      <w:proofErr w:type="spellEnd"/>
      <w:r w:rsidRPr="00F66E36">
        <w:t xml:space="preserve"> Engineering College, for her valuable suggestions and constant help in completing the work.</w:t>
      </w:r>
    </w:p>
    <w:p w14:paraId="65B55EF8" w14:textId="7FC158DE" w:rsidR="005421D9" w:rsidRDefault="00000000">
      <w:pPr>
        <w:pStyle w:val="BodyText"/>
        <w:spacing w:before="120" w:line="360" w:lineRule="auto"/>
        <w:ind w:left="290" w:right="569"/>
        <w:jc w:val="both"/>
      </w:pPr>
      <w:r>
        <w:t xml:space="preserve">We express our sincere thanks to Project Coordinator </w:t>
      </w:r>
      <w:r w:rsidR="00064E9B">
        <w:rPr>
          <w:lang w:val="en-IN"/>
        </w:rPr>
        <w:t>Dr</w:t>
      </w:r>
      <w:r w:rsidR="00064E9B">
        <w:t>.</w:t>
      </w:r>
      <w:r>
        <w:t xml:space="preserve"> </w:t>
      </w:r>
      <w:r w:rsidR="00064E9B">
        <w:t>Padmalaya Nayak,</w:t>
      </w:r>
      <w:r>
        <w:t xml:space="preserve"> Professor</w:t>
      </w:r>
      <w:r>
        <w:rPr>
          <w:lang w:val="en-IN"/>
        </w:rPr>
        <w:t xml:space="preserve"> and</w:t>
      </w:r>
      <w:r w:rsidR="00064E9B">
        <w:rPr>
          <w:lang w:val="en-IN"/>
        </w:rPr>
        <w:t xml:space="preserve"> Head of </w:t>
      </w:r>
      <w:r>
        <w:t>Department</w:t>
      </w:r>
      <w:r>
        <w:rPr>
          <w:spacing w:val="1"/>
        </w:rPr>
        <w:t xml:space="preserve"> </w:t>
      </w:r>
      <w:r>
        <w:t>of</w:t>
      </w:r>
      <w:r>
        <w:rPr>
          <w:spacing w:val="1"/>
        </w:rPr>
        <w:t xml:space="preserve"> </w:t>
      </w:r>
      <w:r>
        <w:t>Computer</w:t>
      </w:r>
      <w:r>
        <w:rPr>
          <w:spacing w:val="1"/>
        </w:rPr>
        <w:t xml:space="preserve"> </w:t>
      </w:r>
      <w:r>
        <w:t>Science</w:t>
      </w:r>
      <w:r>
        <w:rPr>
          <w:spacing w:val="1"/>
        </w:rPr>
        <w:t xml:space="preserve"> </w:t>
      </w:r>
      <w:r>
        <w:t xml:space="preserve">and Engineering, </w:t>
      </w:r>
      <w:r>
        <w:rPr>
          <w:lang w:val="en-IN"/>
        </w:rPr>
        <w:t xml:space="preserve">Gokaraju </w:t>
      </w:r>
      <w:proofErr w:type="spellStart"/>
      <w:r>
        <w:rPr>
          <w:lang w:val="en-IN"/>
        </w:rPr>
        <w:t>Lailavathi</w:t>
      </w:r>
      <w:proofErr w:type="spellEnd"/>
      <w:r>
        <w:rPr>
          <w:lang w:val="en-IN"/>
        </w:rPr>
        <w:t xml:space="preserve"> </w:t>
      </w:r>
      <w:r>
        <w:t xml:space="preserve">Engineering College, for </w:t>
      </w:r>
      <w:r>
        <w:rPr>
          <w:lang w:val="en-IN"/>
        </w:rPr>
        <w:t>their</w:t>
      </w:r>
      <w:r>
        <w:t xml:space="preserve"> valuable</w:t>
      </w:r>
      <w:r>
        <w:rPr>
          <w:spacing w:val="1"/>
        </w:rPr>
        <w:t xml:space="preserve"> </w:t>
      </w:r>
      <w:r>
        <w:t>suggestions and constant helping in completing the work.</w:t>
      </w:r>
    </w:p>
    <w:p w14:paraId="4E60B310" w14:textId="36830FF6" w:rsidR="005421D9" w:rsidRDefault="00000000">
      <w:pPr>
        <w:pStyle w:val="BodyText"/>
        <w:spacing w:before="115" w:line="360" w:lineRule="auto"/>
        <w:ind w:left="290" w:right="563"/>
        <w:jc w:val="both"/>
      </w:pPr>
      <w:r>
        <w:t xml:space="preserve">We express our sincere thanks to </w:t>
      </w:r>
      <w:r>
        <w:rPr>
          <w:lang w:val="en-IN"/>
        </w:rPr>
        <w:t xml:space="preserve">Dr. </w:t>
      </w:r>
      <w:proofErr w:type="spellStart"/>
      <w:r>
        <w:rPr>
          <w:lang w:val="en-IN"/>
        </w:rPr>
        <w:t>Akund</w:t>
      </w:r>
      <w:r w:rsidR="00064E9B">
        <w:rPr>
          <w:lang w:val="en-IN"/>
        </w:rPr>
        <w:t>i</w:t>
      </w:r>
      <w:proofErr w:type="spellEnd"/>
      <w:r>
        <w:rPr>
          <w:lang w:val="en-IN"/>
        </w:rPr>
        <w:t xml:space="preserve"> Sai Hanuman</w:t>
      </w:r>
      <w:r>
        <w:t xml:space="preserve">, Principal, </w:t>
      </w:r>
      <w:r>
        <w:rPr>
          <w:lang w:val="en-IN"/>
        </w:rPr>
        <w:t xml:space="preserve">Gokaraju </w:t>
      </w:r>
      <w:proofErr w:type="spellStart"/>
      <w:r>
        <w:rPr>
          <w:lang w:val="en-IN"/>
        </w:rPr>
        <w:t>Lailavathi</w:t>
      </w:r>
      <w:proofErr w:type="spellEnd"/>
      <w:r>
        <w:t xml:space="preserve"> Engineering College, Hyderabad for his encouragement and constant help.</w:t>
      </w:r>
    </w:p>
    <w:p w14:paraId="6EC24740" w14:textId="77777777" w:rsidR="005421D9" w:rsidRDefault="00000000">
      <w:pPr>
        <w:pStyle w:val="BodyText"/>
        <w:spacing w:before="110" w:line="360" w:lineRule="auto"/>
        <w:ind w:left="290" w:right="571"/>
        <w:jc w:val="both"/>
      </w:pPr>
      <w:r>
        <w:t>We</w:t>
      </w:r>
      <w:r>
        <w:rPr>
          <w:spacing w:val="1"/>
        </w:rPr>
        <w:t xml:space="preserve"> </w:t>
      </w:r>
      <w:r>
        <w:t>extend</w:t>
      </w:r>
      <w:r>
        <w:rPr>
          <w:spacing w:val="1"/>
        </w:rPr>
        <w:t xml:space="preserve"> </w:t>
      </w:r>
      <w:r>
        <w:t>our</w:t>
      </w:r>
      <w:r>
        <w:rPr>
          <w:spacing w:val="1"/>
        </w:rPr>
        <w:t xml:space="preserve"> </w:t>
      </w:r>
      <w:r>
        <w:t>sincere</w:t>
      </w:r>
      <w:r>
        <w:rPr>
          <w:spacing w:val="1"/>
        </w:rPr>
        <w:t xml:space="preserve"> </w:t>
      </w:r>
      <w:r>
        <w:t>thanks</w:t>
      </w:r>
      <w:r>
        <w:rPr>
          <w:spacing w:val="1"/>
        </w:rPr>
        <w:t xml:space="preserve"> </w:t>
      </w:r>
      <w:r>
        <w:t>to all the teaching staff of Computer Science and</w:t>
      </w:r>
      <w:r>
        <w:rPr>
          <w:spacing w:val="1"/>
        </w:rPr>
        <w:t xml:space="preserve"> </w:t>
      </w:r>
      <w:r>
        <w:t>Engineering Department for their support and encouragement.</w:t>
      </w:r>
    </w:p>
    <w:p w14:paraId="2E34454E" w14:textId="77777777" w:rsidR="005421D9" w:rsidRDefault="00000000">
      <w:pPr>
        <w:pStyle w:val="BodyText"/>
        <w:spacing w:before="120" w:line="360" w:lineRule="auto"/>
        <w:ind w:left="290" w:right="568"/>
        <w:jc w:val="both"/>
      </w:pPr>
      <w:r>
        <w:t>Last but not least, we wish to acknowledge my friends and family members for giving moral strength</w:t>
      </w:r>
      <w:r>
        <w:rPr>
          <w:spacing w:val="1"/>
        </w:rPr>
        <w:t xml:space="preserve"> </w:t>
      </w:r>
      <w:r>
        <w:t>moral strength and helping us to complete this dissertation.</w:t>
      </w:r>
    </w:p>
    <w:p w14:paraId="2653A046" w14:textId="77777777" w:rsidR="005421D9" w:rsidRDefault="005421D9">
      <w:pPr>
        <w:spacing w:line="360" w:lineRule="auto"/>
        <w:jc w:val="both"/>
        <w:sectPr w:rsidR="005421D9">
          <w:footerReference w:type="default" r:id="rId12"/>
          <w:pgSz w:w="12240" w:h="15840"/>
          <w:pgMar w:top="1500" w:right="460" w:bottom="2980" w:left="880" w:header="0" w:footer="567" w:gutter="0"/>
          <w:pgNumType w:fmt="upperRoman"/>
          <w:cols w:space="720"/>
          <w:docGrid w:linePitch="299"/>
        </w:sectPr>
      </w:pPr>
    </w:p>
    <w:p w14:paraId="71385639" w14:textId="77777777" w:rsidR="005421D9" w:rsidRDefault="005421D9">
      <w:pPr>
        <w:pStyle w:val="BodyText"/>
        <w:rPr>
          <w:sz w:val="20"/>
        </w:rPr>
      </w:pPr>
    </w:p>
    <w:p w14:paraId="1950BCC6" w14:textId="77777777" w:rsidR="005421D9" w:rsidRDefault="005421D9">
      <w:pPr>
        <w:pStyle w:val="BodyText"/>
        <w:rPr>
          <w:sz w:val="20"/>
        </w:rPr>
      </w:pPr>
    </w:p>
    <w:p w14:paraId="4966B958" w14:textId="77777777" w:rsidR="005421D9" w:rsidRDefault="005421D9">
      <w:pPr>
        <w:pStyle w:val="BodyText"/>
        <w:rPr>
          <w:sz w:val="20"/>
        </w:rPr>
      </w:pPr>
    </w:p>
    <w:p w14:paraId="04E12E67" w14:textId="77777777" w:rsidR="005421D9" w:rsidRDefault="005421D9">
      <w:pPr>
        <w:pStyle w:val="BodyText"/>
        <w:rPr>
          <w:sz w:val="20"/>
        </w:rPr>
      </w:pPr>
    </w:p>
    <w:p w14:paraId="4DBDD931" w14:textId="77777777" w:rsidR="005421D9" w:rsidRDefault="005421D9">
      <w:pPr>
        <w:pStyle w:val="BodyText"/>
        <w:rPr>
          <w:sz w:val="18"/>
        </w:rPr>
      </w:pPr>
    </w:p>
    <w:p w14:paraId="07421A5A" w14:textId="502B95D2" w:rsidR="005421D9" w:rsidRDefault="00EE7B3D" w:rsidP="00EE7B3D">
      <w:pPr>
        <w:pStyle w:val="Heading1"/>
        <w:spacing w:before="87"/>
        <w:ind w:right="610"/>
        <w:jc w:val="left"/>
      </w:pPr>
      <w:r>
        <w:t xml:space="preserve">                                            ABSTRACT</w:t>
      </w:r>
    </w:p>
    <w:p w14:paraId="0DF9913E" w14:textId="77777777" w:rsidR="005421D9" w:rsidRDefault="005421D9">
      <w:pPr>
        <w:pStyle w:val="BodyText"/>
        <w:spacing w:before="8" w:line="360" w:lineRule="auto"/>
        <w:rPr>
          <w:b/>
          <w:sz w:val="42"/>
        </w:rPr>
      </w:pPr>
    </w:p>
    <w:p w14:paraId="3A45A0E2" w14:textId="52DD28B3" w:rsidR="00580165" w:rsidRPr="00EE7B3D" w:rsidRDefault="00580165" w:rsidP="00580165">
      <w:pPr>
        <w:pStyle w:val="BodyText"/>
        <w:spacing w:line="360" w:lineRule="auto"/>
        <w:ind w:left="290" w:right="572"/>
        <w:jc w:val="both"/>
        <w:rPr>
          <w:rFonts w:eastAsia="SimSun"/>
          <w:color w:val="000000"/>
          <w:lang w:eastAsia="zh-CN"/>
        </w:rPr>
      </w:pPr>
      <w:r w:rsidRPr="00580165">
        <w:rPr>
          <w:rFonts w:eastAsia="SimSun"/>
          <w:color w:val="000000"/>
          <w:lang w:eastAsia="zh-CN" w:bidi="ar"/>
        </w:rPr>
        <w:t xml:space="preserve">The rising cases of the bootleg money are a clear danger to the economic well-being of people and the confidence of the society in the economy. The project as stated is one that will build a dependable and automated fraudulent cash solving framework that will leverage the frame of image processing and machine learning. This system will examine banknote images in high resolution and select features in regards to its color composition and distribution, the physical aspects such as its texture as well as its watermark areas and security features written into it (or not). A vast number of image processing techniques will be employed by the system to pre-process and to improve on the images of banknote such as edge detection, histogram analysis and detection of regions using the contour method. The measurements extracted during processing and enhancing the images of the banknote will be </w:t>
      </w:r>
      <w:r w:rsidRPr="00580165">
        <w:rPr>
          <w:rFonts w:eastAsia="SimSun"/>
          <w:color w:val="000000"/>
          <w:lang w:eastAsia="zh-CN" w:bidi="ar"/>
        </w:rPr>
        <w:t>utilized</w:t>
      </w:r>
      <w:r w:rsidRPr="00580165">
        <w:rPr>
          <w:rFonts w:eastAsia="SimSun"/>
          <w:color w:val="000000"/>
          <w:lang w:eastAsia="zh-CN" w:bidi="ar"/>
        </w:rPr>
        <w:t xml:space="preserve"> to train an artificial intelligence (AI) model which can either be, a Support Vector Machine (SVM), or Convolutional Neural Network (CNN) trained to either classify genuine or counterfeit banknotes. The suggested automated cash detection and fraud currency detection algorithm would build an inexpensive, effective, and scalable system which would address real-time verification in cash and this could be employed in banks, automated teller machines (ATM) and even commercially in many business ventures to protect against monetary frauds. In this project, the analysis of fake currency was done based on the technique of image processing and machine learning. The machine captures the images of money notes, captures and examines the pictures to identify the main characteristics of the notes, such as patterns, </w:t>
      </w:r>
      <w:r w:rsidRPr="00580165">
        <w:rPr>
          <w:rFonts w:eastAsia="SimSun"/>
          <w:color w:val="000000"/>
          <w:lang w:eastAsia="zh-CN" w:bidi="ar"/>
        </w:rPr>
        <w:t>colors</w:t>
      </w:r>
      <w:r w:rsidRPr="00580165">
        <w:rPr>
          <w:rFonts w:eastAsia="SimSun"/>
          <w:color w:val="000000"/>
          <w:lang w:eastAsia="zh-CN" w:bidi="ar"/>
        </w:rPr>
        <w:t>, textures and the security markings. The processing of images can be employed to filter and extract features out of an image, and such features can be employed to train a model with the help of machine learning to classify the currency notes as real or fake. The end product of this entire development is a very highly precise, fast and effective automatic verification currency method or strategy that will enable efforts to be made to ensure that the chances of fraud are minimized in the banks, the shops and the entire monetary system in general.</w:t>
      </w:r>
    </w:p>
    <w:p w14:paraId="54E5D049" w14:textId="77777777" w:rsidR="005421D9" w:rsidRDefault="00000000">
      <w:pPr>
        <w:pStyle w:val="Heading1"/>
        <w:spacing w:before="65"/>
        <w:ind w:left="412" w:right="911"/>
      </w:pPr>
      <w:r>
        <w:lastRenderedPageBreak/>
        <w:t>CONTENTS</w:t>
      </w:r>
    </w:p>
    <w:p w14:paraId="0F7453FE" w14:textId="77777777" w:rsidR="005421D9" w:rsidRDefault="005421D9">
      <w:pPr>
        <w:sectPr w:rsidR="005421D9">
          <w:footerReference w:type="default" r:id="rId13"/>
          <w:pgSz w:w="12240" w:h="15840"/>
          <w:pgMar w:top="1360" w:right="460" w:bottom="2561" w:left="880" w:header="0" w:footer="567" w:gutter="0"/>
          <w:pgNumType w:fmt="upperRoman"/>
          <w:cols w:space="720"/>
          <w:docGrid w:linePitch="299"/>
        </w:sectPr>
      </w:pPr>
    </w:p>
    <w:sdt>
      <w:sdtPr>
        <w:id w:val="1"/>
        <w:docPartObj>
          <w:docPartGallery w:val="Table of Contents"/>
          <w:docPartUnique/>
        </w:docPartObj>
      </w:sdtPr>
      <w:sdtContent>
        <w:p w14:paraId="7CC6F815" w14:textId="77777777" w:rsidR="005421D9" w:rsidRDefault="00000000">
          <w:pPr>
            <w:pStyle w:val="TOC1"/>
            <w:tabs>
              <w:tab w:val="left" w:pos="1717"/>
              <w:tab w:val="right" w:leader="dot" w:pos="9973"/>
            </w:tabs>
            <w:spacing w:before="330"/>
          </w:pPr>
          <w:r>
            <w:t>Chapter-1</w:t>
          </w:r>
          <w:r>
            <w:tab/>
            <w:t>INTRODUCTION</w:t>
          </w:r>
          <w:r>
            <w:tab/>
            <w:t>1</w:t>
          </w:r>
        </w:p>
        <w:p w14:paraId="78284266" w14:textId="77777777" w:rsidR="005421D9" w:rsidRDefault="005421D9">
          <w:pPr>
            <w:pStyle w:val="TOC4"/>
            <w:numPr>
              <w:ilvl w:val="1"/>
              <w:numId w:val="1"/>
            </w:numPr>
            <w:tabs>
              <w:tab w:val="left" w:pos="1221"/>
              <w:tab w:val="right" w:leader="dot" w:pos="9955"/>
            </w:tabs>
            <w:spacing w:before="339"/>
            <w:ind w:hanging="302"/>
          </w:pPr>
          <w:hyperlink w:anchor="_TOC_250022" w:history="1">
            <w:r>
              <w:t>MOTIVATION…</w:t>
            </w:r>
            <w:r>
              <w:tab/>
              <w:t>1</w:t>
            </w:r>
          </w:hyperlink>
        </w:p>
        <w:p w14:paraId="3B883E2A" w14:textId="77777777" w:rsidR="005421D9" w:rsidRDefault="005421D9">
          <w:pPr>
            <w:pStyle w:val="TOC4"/>
            <w:numPr>
              <w:ilvl w:val="1"/>
              <w:numId w:val="1"/>
            </w:numPr>
            <w:tabs>
              <w:tab w:val="left" w:pos="1257"/>
              <w:tab w:val="right" w:leader="dot" w:pos="9950"/>
            </w:tabs>
            <w:ind w:left="1256" w:hanging="367"/>
          </w:pPr>
          <w:hyperlink w:anchor="_TOC_250021" w:history="1">
            <w:r>
              <w:t>PROBLEM</w:t>
            </w:r>
            <w:r>
              <w:rPr>
                <w:spacing w:val="-1"/>
              </w:rPr>
              <w:t xml:space="preserve"> </w:t>
            </w:r>
            <w:r>
              <w:t>STATEMENT…</w:t>
            </w:r>
            <w:r>
              <w:tab/>
              <w:t>1</w:t>
            </w:r>
          </w:hyperlink>
        </w:p>
        <w:p w14:paraId="74C59584" w14:textId="77777777" w:rsidR="005421D9" w:rsidRDefault="005421D9">
          <w:pPr>
            <w:pStyle w:val="TOC4"/>
            <w:numPr>
              <w:ilvl w:val="1"/>
              <w:numId w:val="1"/>
            </w:numPr>
            <w:tabs>
              <w:tab w:val="left" w:pos="1257"/>
              <w:tab w:val="right" w:leader="dot" w:pos="9970"/>
            </w:tabs>
            <w:spacing w:before="290"/>
            <w:ind w:left="1256" w:hanging="367"/>
          </w:pPr>
          <w:hyperlink w:anchor="_TOC_250020" w:history="1">
            <w:r>
              <w:t>PROJECT OBJECTIVE…</w:t>
            </w:r>
            <w:r>
              <w:tab/>
              <w:t>2</w:t>
            </w:r>
          </w:hyperlink>
        </w:p>
        <w:p w14:paraId="5B05D500" w14:textId="77777777" w:rsidR="005421D9" w:rsidRDefault="005421D9">
          <w:pPr>
            <w:pStyle w:val="TOC1"/>
            <w:tabs>
              <w:tab w:val="left" w:pos="1666"/>
              <w:tab w:val="right" w:leader="dot" w:pos="9954"/>
            </w:tabs>
            <w:ind w:left="239"/>
          </w:pPr>
          <w:hyperlink w:anchor="_TOC_250019" w:history="1">
            <w:r>
              <w:t>Chapter-2</w:t>
            </w:r>
            <w:r>
              <w:tab/>
              <w:t>LITERATURE</w:t>
            </w:r>
            <w:r>
              <w:rPr>
                <w:spacing w:val="-2"/>
              </w:rPr>
              <w:t xml:space="preserve"> </w:t>
            </w:r>
            <w:r>
              <w:t>SURVEY</w:t>
            </w:r>
            <w:r>
              <w:tab/>
              <w:t>3</w:t>
            </w:r>
          </w:hyperlink>
        </w:p>
        <w:p w14:paraId="09C93825" w14:textId="77777777" w:rsidR="005421D9" w:rsidRDefault="005421D9">
          <w:pPr>
            <w:pStyle w:val="TOC5"/>
            <w:numPr>
              <w:ilvl w:val="1"/>
              <w:numId w:val="2"/>
            </w:numPr>
            <w:tabs>
              <w:tab w:val="left" w:pos="1343"/>
              <w:tab w:val="right" w:leader="dot" w:pos="9996"/>
            </w:tabs>
            <w:spacing w:before="359"/>
            <w:ind w:hanging="361"/>
          </w:pPr>
          <w:hyperlink w:anchor="_TOC_250018" w:history="1">
            <w:r>
              <w:t>EXISTING SYSTEM…</w:t>
            </w:r>
            <w:r>
              <w:tab/>
            </w:r>
            <w:r>
              <w:rPr>
                <w:lang w:val="en-IN"/>
              </w:rPr>
              <w:t>4</w:t>
            </w:r>
          </w:hyperlink>
        </w:p>
        <w:p w14:paraId="077BA070" w14:textId="77777777" w:rsidR="005421D9" w:rsidRDefault="00000000">
          <w:pPr>
            <w:pStyle w:val="TOC5"/>
            <w:numPr>
              <w:ilvl w:val="1"/>
              <w:numId w:val="2"/>
            </w:numPr>
            <w:tabs>
              <w:tab w:val="left" w:pos="1310"/>
              <w:tab w:val="right" w:leader="dot" w:pos="9970"/>
            </w:tabs>
            <w:ind w:left="1310"/>
          </w:pPr>
          <w:r>
            <w:t>LIMITATIONS</w:t>
          </w:r>
          <w:r>
            <w:rPr>
              <w:spacing w:val="-1"/>
            </w:rPr>
            <w:t xml:space="preserve"> </w:t>
          </w:r>
          <w:r>
            <w:t>OF</w:t>
          </w:r>
          <w:r>
            <w:rPr>
              <w:spacing w:val="-1"/>
            </w:rPr>
            <w:t xml:space="preserve"> </w:t>
          </w:r>
          <w:r>
            <w:t>EXISITNG SYSTEM…</w:t>
          </w:r>
          <w:r>
            <w:tab/>
            <w:t>4</w:t>
          </w:r>
        </w:p>
        <w:p w14:paraId="2CC6969F" w14:textId="77777777" w:rsidR="005421D9" w:rsidRDefault="00000000">
          <w:pPr>
            <w:pStyle w:val="TOC1"/>
            <w:tabs>
              <w:tab w:val="left" w:pos="1717"/>
              <w:tab w:val="right" w:leader="dot" w:pos="9875"/>
            </w:tabs>
            <w:spacing w:before="345"/>
            <w:rPr>
              <w:lang w:val="en-IN"/>
            </w:rPr>
          </w:pPr>
          <w:r>
            <w:t>Chapter-3</w:t>
          </w:r>
          <w:r>
            <w:tab/>
            <w:t>SOFTWARE</w:t>
          </w:r>
          <w:r>
            <w:rPr>
              <w:spacing w:val="-4"/>
            </w:rPr>
            <w:t xml:space="preserve"> </w:t>
          </w:r>
          <w:r>
            <w:t>REQUIREMENT</w:t>
          </w:r>
          <w:r>
            <w:rPr>
              <w:spacing w:val="-4"/>
            </w:rPr>
            <w:t xml:space="preserve"> </w:t>
          </w:r>
          <w:r>
            <w:t>SPECIFICATION</w:t>
          </w:r>
          <w:r>
            <w:tab/>
          </w:r>
          <w:r>
            <w:rPr>
              <w:lang w:val="en-IN"/>
            </w:rPr>
            <w:t>5</w:t>
          </w:r>
        </w:p>
        <w:p w14:paraId="598D1280" w14:textId="77777777" w:rsidR="005421D9" w:rsidRDefault="00000000">
          <w:pPr>
            <w:pStyle w:val="TOC5"/>
            <w:numPr>
              <w:ilvl w:val="1"/>
              <w:numId w:val="3"/>
            </w:numPr>
            <w:tabs>
              <w:tab w:val="left" w:pos="1346"/>
              <w:tab w:val="right" w:leader="dot" w:pos="9925"/>
            </w:tabs>
            <w:spacing w:before="309"/>
            <w:ind w:hanging="361"/>
          </w:pPr>
          <w:r>
            <w:t>SOFTWARE</w:t>
          </w:r>
          <w:r>
            <w:rPr>
              <w:spacing w:val="-1"/>
            </w:rPr>
            <w:t xml:space="preserve"> </w:t>
          </w:r>
          <w:r>
            <w:t>REQUIREMENTS…</w:t>
          </w:r>
          <w:r>
            <w:tab/>
          </w:r>
          <w:r>
            <w:rPr>
              <w:lang w:val="en-IN"/>
            </w:rPr>
            <w:t>5</w:t>
          </w:r>
        </w:p>
        <w:p w14:paraId="140B8FF2" w14:textId="77777777" w:rsidR="005421D9" w:rsidRDefault="00000000">
          <w:pPr>
            <w:pStyle w:val="TOC5"/>
            <w:numPr>
              <w:ilvl w:val="1"/>
              <w:numId w:val="3"/>
            </w:numPr>
            <w:tabs>
              <w:tab w:val="left" w:pos="1305"/>
              <w:tab w:val="right" w:leader="dot" w:pos="9917"/>
            </w:tabs>
            <w:spacing w:before="263"/>
            <w:ind w:left="1304" w:hanging="361"/>
          </w:pPr>
          <w:r>
            <w:t>HARDWARE</w:t>
          </w:r>
          <w:r>
            <w:rPr>
              <w:spacing w:val="-1"/>
            </w:rPr>
            <w:t xml:space="preserve"> </w:t>
          </w:r>
          <w:r>
            <w:t>REQUIREMENTS…</w:t>
          </w:r>
          <w:r>
            <w:rPr>
              <w:lang w:val="en-IN"/>
            </w:rPr>
            <w:t>…………………………………………………</w:t>
          </w:r>
          <w:proofErr w:type="gramStart"/>
          <w:r>
            <w:rPr>
              <w:lang w:val="en-IN"/>
            </w:rPr>
            <w:t>…..</w:t>
          </w:r>
          <w:proofErr w:type="gramEnd"/>
          <w:r>
            <w:rPr>
              <w:lang w:val="en-IN"/>
            </w:rPr>
            <w:t>5</w:t>
          </w:r>
        </w:p>
        <w:p w14:paraId="1A9DE96B" w14:textId="77777777" w:rsidR="005421D9" w:rsidRDefault="005421D9">
          <w:pPr>
            <w:pStyle w:val="TOC5"/>
            <w:numPr>
              <w:ilvl w:val="1"/>
              <w:numId w:val="3"/>
            </w:numPr>
            <w:tabs>
              <w:tab w:val="left" w:pos="1310"/>
              <w:tab w:val="right" w:leader="dot" w:pos="9916"/>
            </w:tabs>
            <w:spacing w:before="338"/>
            <w:ind w:left="1310"/>
          </w:pPr>
          <w:hyperlink w:anchor="_TOC_250017" w:history="1">
            <w:r>
              <w:t>FUNCTIONAL REQUIREMENTS</w:t>
            </w:r>
            <w:r>
              <w:tab/>
            </w:r>
            <w:r>
              <w:rPr>
                <w:lang w:val="en-IN"/>
              </w:rPr>
              <w:t>5</w:t>
            </w:r>
          </w:hyperlink>
        </w:p>
        <w:p w14:paraId="371071AF" w14:textId="77777777" w:rsidR="005421D9" w:rsidRDefault="005421D9">
          <w:pPr>
            <w:pStyle w:val="TOC5"/>
            <w:numPr>
              <w:ilvl w:val="1"/>
              <w:numId w:val="3"/>
            </w:numPr>
            <w:tabs>
              <w:tab w:val="left" w:pos="1310"/>
              <w:tab w:val="right" w:leader="dot" w:pos="9916"/>
            </w:tabs>
            <w:spacing w:before="329"/>
            <w:ind w:left="1310"/>
          </w:pPr>
          <w:hyperlink w:anchor="_TOC_250016" w:history="1">
            <w:r>
              <w:t>NON-FUNCTIONAL REQUIREMENTS…</w:t>
            </w:r>
            <w:r>
              <w:rPr>
                <w:lang w:val="en-IN"/>
              </w:rPr>
              <w:t>......................................................................6</w:t>
            </w:r>
          </w:hyperlink>
        </w:p>
        <w:p w14:paraId="0CE608D0" w14:textId="77777777" w:rsidR="005421D9" w:rsidRDefault="005421D9">
          <w:pPr>
            <w:pStyle w:val="TOC1"/>
            <w:tabs>
              <w:tab w:val="left" w:pos="1717"/>
              <w:tab w:val="right" w:leader="dot" w:pos="9888"/>
            </w:tabs>
            <w:spacing w:before="329"/>
          </w:pPr>
          <w:hyperlink w:anchor="_TOC_250015" w:history="1">
            <w:r>
              <w:t>Chapter-4</w:t>
            </w:r>
            <w:r>
              <w:tab/>
              <w:t>SYSTEM</w:t>
            </w:r>
            <w:r>
              <w:rPr>
                <w:spacing w:val="-2"/>
              </w:rPr>
              <w:t xml:space="preserve"> </w:t>
            </w:r>
            <w:r>
              <w:t>DESIGN</w:t>
            </w:r>
            <w:r>
              <w:tab/>
            </w:r>
            <w:r>
              <w:rPr>
                <w:lang w:val="en-IN"/>
              </w:rPr>
              <w:t>7</w:t>
            </w:r>
          </w:hyperlink>
        </w:p>
        <w:p w14:paraId="6FECDCEA" w14:textId="77777777" w:rsidR="005421D9" w:rsidRDefault="00000000">
          <w:pPr>
            <w:pStyle w:val="TOC6"/>
            <w:numPr>
              <w:ilvl w:val="1"/>
              <w:numId w:val="4"/>
            </w:numPr>
            <w:tabs>
              <w:tab w:val="left" w:pos="1425"/>
              <w:tab w:val="right" w:leader="dot" w:pos="9971"/>
            </w:tabs>
            <w:spacing w:before="276"/>
            <w:ind w:hanging="361"/>
          </w:pPr>
          <w:r>
            <w:t>SYSTEM DESIGN…</w:t>
          </w:r>
          <w:r>
            <w:tab/>
          </w:r>
          <w:r>
            <w:rPr>
              <w:lang w:val="en-IN"/>
            </w:rPr>
            <w:t>7</w:t>
          </w:r>
        </w:p>
        <w:p w14:paraId="6CE3F68A" w14:textId="77777777" w:rsidR="005421D9" w:rsidRDefault="00000000">
          <w:pPr>
            <w:pStyle w:val="TOC6"/>
            <w:numPr>
              <w:ilvl w:val="1"/>
              <w:numId w:val="4"/>
            </w:numPr>
            <w:tabs>
              <w:tab w:val="left" w:pos="1400"/>
              <w:tab w:val="right" w:leader="dot" w:pos="9933"/>
            </w:tabs>
            <w:spacing w:before="266"/>
            <w:ind w:left="1400"/>
          </w:pPr>
          <w:r>
            <w:rPr>
              <w:lang w:val="en-IN"/>
            </w:rPr>
            <w:t xml:space="preserve"> SYSTEM ARCHITECTURE………………………………………………………….…8</w:t>
          </w:r>
        </w:p>
        <w:p w14:paraId="0075FDF4" w14:textId="77777777" w:rsidR="005421D9" w:rsidRDefault="005421D9">
          <w:pPr>
            <w:pStyle w:val="TOC6"/>
            <w:numPr>
              <w:ilvl w:val="1"/>
              <w:numId w:val="4"/>
            </w:numPr>
            <w:tabs>
              <w:tab w:val="left" w:pos="1430"/>
              <w:tab w:val="right" w:leader="dot" w:pos="9923"/>
            </w:tabs>
            <w:spacing w:before="299"/>
            <w:ind w:left="1430"/>
          </w:pPr>
          <w:hyperlink w:anchor="_TOC_250013" w:history="1">
            <w:r>
              <w:t>UML DESIGN…</w:t>
            </w:r>
            <w:r>
              <w:tab/>
            </w:r>
            <w:r>
              <w:rPr>
                <w:lang w:val="en-IN"/>
              </w:rPr>
              <w:t>8</w:t>
            </w:r>
          </w:hyperlink>
        </w:p>
        <w:p w14:paraId="499C29D2" w14:textId="77777777" w:rsidR="005421D9" w:rsidRDefault="005421D9">
          <w:pPr>
            <w:pStyle w:val="TOC6"/>
            <w:numPr>
              <w:ilvl w:val="2"/>
              <w:numId w:val="4"/>
            </w:numPr>
            <w:tabs>
              <w:tab w:val="left" w:pos="1610"/>
              <w:tab w:val="right" w:leader="dot" w:pos="9983"/>
            </w:tabs>
            <w:spacing w:before="290"/>
            <w:jc w:val="left"/>
          </w:pPr>
          <w:hyperlink w:anchor="_TOC_250012" w:history="1">
            <w:r>
              <w:rPr>
                <w:lang w:val="en-IN"/>
              </w:rPr>
              <w:t>ACTIVITY DIAGRAM</w:t>
            </w:r>
            <w:r>
              <w:t>…</w:t>
            </w:r>
            <w:r>
              <w:tab/>
              <w:t>1</w:t>
            </w:r>
            <w:r>
              <w:rPr>
                <w:lang w:val="en-IN"/>
              </w:rPr>
              <w:t>1</w:t>
            </w:r>
          </w:hyperlink>
        </w:p>
        <w:p w14:paraId="06FD2F44" w14:textId="77777777" w:rsidR="005421D9" w:rsidRDefault="005421D9">
          <w:pPr>
            <w:pStyle w:val="TOC3"/>
          </w:pPr>
        </w:p>
        <w:p w14:paraId="3A0AF7B4" w14:textId="77777777" w:rsidR="005421D9" w:rsidRDefault="005421D9">
          <w:pPr>
            <w:pStyle w:val="TOC3"/>
          </w:pPr>
        </w:p>
        <w:p w14:paraId="51CD907A" w14:textId="77777777" w:rsidR="005421D9" w:rsidRDefault="005421D9">
          <w:pPr>
            <w:pStyle w:val="TOC3"/>
          </w:pPr>
        </w:p>
        <w:p w14:paraId="562C7B3A" w14:textId="77777777" w:rsidR="005421D9" w:rsidRDefault="005421D9">
          <w:pPr>
            <w:pStyle w:val="TOC6"/>
            <w:numPr>
              <w:ilvl w:val="2"/>
              <w:numId w:val="4"/>
            </w:numPr>
            <w:tabs>
              <w:tab w:val="left" w:pos="1580"/>
              <w:tab w:val="right" w:leader="dot" w:pos="9913"/>
            </w:tabs>
            <w:ind w:left="1580"/>
            <w:jc w:val="left"/>
          </w:pPr>
          <w:hyperlink w:anchor="_TOC_250011" w:history="1">
            <w:r>
              <w:t>USECASE DIAGRAM…</w:t>
            </w:r>
            <w:r>
              <w:tab/>
            </w:r>
            <w:r>
              <w:rPr>
                <w:lang w:val="en-IN"/>
              </w:rPr>
              <w:t>1</w:t>
            </w:r>
          </w:hyperlink>
          <w:r>
            <w:rPr>
              <w:lang w:val="en-IN"/>
            </w:rPr>
            <w:t>2</w:t>
          </w:r>
        </w:p>
        <w:p w14:paraId="038030EC" w14:textId="77777777" w:rsidR="005421D9" w:rsidRDefault="005421D9">
          <w:pPr>
            <w:pStyle w:val="TOC6"/>
            <w:numPr>
              <w:ilvl w:val="2"/>
              <w:numId w:val="4"/>
            </w:numPr>
            <w:tabs>
              <w:tab w:val="left" w:pos="1580"/>
              <w:tab w:val="right" w:leader="dot" w:pos="9980"/>
            </w:tabs>
            <w:spacing w:before="288"/>
            <w:ind w:left="1580"/>
            <w:jc w:val="left"/>
          </w:pPr>
          <w:hyperlink w:anchor="_TOC_250010" w:history="1">
            <w:r>
              <w:t>COMPONENT DIAGRAM…</w:t>
            </w:r>
            <w:r>
              <w:tab/>
              <w:t>1</w:t>
            </w:r>
            <w:r>
              <w:rPr>
                <w:lang w:val="en-IN"/>
              </w:rPr>
              <w:t>3</w:t>
            </w:r>
          </w:hyperlink>
        </w:p>
        <w:p w14:paraId="67E180D5" w14:textId="77777777" w:rsidR="005421D9" w:rsidRDefault="005421D9">
          <w:pPr>
            <w:pStyle w:val="TOC5"/>
            <w:numPr>
              <w:ilvl w:val="2"/>
              <w:numId w:val="4"/>
            </w:numPr>
            <w:tabs>
              <w:tab w:val="left" w:pos="1550"/>
              <w:tab w:val="right" w:leader="dot" w:pos="10009"/>
            </w:tabs>
            <w:spacing w:before="304"/>
            <w:ind w:left="1550"/>
            <w:jc w:val="left"/>
          </w:pPr>
          <w:hyperlink w:anchor="_TOC_250009" w:history="1">
            <w:r>
              <w:t>SEQUENCE DIAGRAM…</w:t>
            </w:r>
            <w:r>
              <w:tab/>
              <w:t>1</w:t>
            </w:r>
            <w:r>
              <w:rPr>
                <w:lang w:val="en-IN"/>
              </w:rPr>
              <w:t>4</w:t>
            </w:r>
          </w:hyperlink>
        </w:p>
        <w:p w14:paraId="511866EF" w14:textId="77777777" w:rsidR="005421D9" w:rsidRDefault="005421D9">
          <w:pPr>
            <w:pStyle w:val="TOC5"/>
            <w:numPr>
              <w:ilvl w:val="2"/>
              <w:numId w:val="4"/>
            </w:numPr>
            <w:tabs>
              <w:tab w:val="left" w:pos="1520"/>
              <w:tab w:val="right" w:leader="dot" w:pos="9979"/>
            </w:tabs>
            <w:spacing w:before="294"/>
            <w:ind w:left="1520"/>
            <w:jc w:val="left"/>
          </w:pPr>
          <w:hyperlink w:anchor="_TOC_250008" w:history="1">
            <w:r>
              <w:t xml:space="preserve"> </w:t>
            </w:r>
            <w:r>
              <w:rPr>
                <w:lang w:val="en-IN"/>
              </w:rPr>
              <w:t xml:space="preserve">STATE CHART </w:t>
            </w:r>
            <w:r>
              <w:t>DIAGRAM…</w:t>
            </w:r>
            <w:r>
              <w:tab/>
              <w:t>1</w:t>
            </w:r>
            <w:r>
              <w:rPr>
                <w:lang w:val="en-IN"/>
              </w:rPr>
              <w:t>5</w:t>
            </w:r>
          </w:hyperlink>
        </w:p>
        <w:p w14:paraId="3031CCD2" w14:textId="77777777" w:rsidR="005421D9" w:rsidRDefault="005421D9">
          <w:pPr>
            <w:pStyle w:val="TOC5"/>
            <w:numPr>
              <w:ilvl w:val="1"/>
              <w:numId w:val="4"/>
            </w:numPr>
            <w:tabs>
              <w:tab w:val="left" w:pos="1370"/>
              <w:tab w:val="right" w:leader="dot" w:pos="9969"/>
            </w:tabs>
            <w:spacing w:before="296"/>
            <w:ind w:left="1370"/>
          </w:pPr>
          <w:hyperlink w:anchor="_TOC_250007" w:history="1">
            <w:r>
              <w:t>TECHNOLOGY DESCRIPTION…</w:t>
            </w:r>
            <w:r>
              <w:tab/>
              <w:t>1</w:t>
            </w:r>
            <w:r>
              <w:rPr>
                <w:lang w:val="en-IN"/>
              </w:rPr>
              <w:t>6</w:t>
            </w:r>
          </w:hyperlink>
        </w:p>
        <w:p w14:paraId="018B60A5" w14:textId="35B7D27B" w:rsidR="005421D9" w:rsidRDefault="00000000">
          <w:pPr>
            <w:pStyle w:val="TOC1"/>
            <w:tabs>
              <w:tab w:val="left" w:pos="1717"/>
              <w:tab w:val="right" w:leader="dot" w:pos="9947"/>
            </w:tabs>
            <w:spacing w:before="554"/>
          </w:pPr>
          <w:r>
            <w:t>Chapter-5</w:t>
          </w:r>
          <w:r>
            <w:tab/>
            <w:t>IMPLEMENTATION</w:t>
          </w:r>
          <w:r>
            <w:tab/>
            <w:t>1</w:t>
          </w:r>
          <w:r w:rsidR="00F40E38">
            <w:t>9</w:t>
          </w:r>
        </w:p>
        <w:p w14:paraId="5B0750F0" w14:textId="274A815E" w:rsidR="005421D9" w:rsidRDefault="00000000">
          <w:pPr>
            <w:pStyle w:val="TOC7"/>
            <w:numPr>
              <w:ilvl w:val="1"/>
              <w:numId w:val="5"/>
            </w:numPr>
            <w:tabs>
              <w:tab w:val="left" w:pos="1460"/>
              <w:tab w:val="right" w:leader="dot" w:pos="10025"/>
            </w:tabs>
            <w:spacing w:before="307"/>
          </w:pPr>
          <w:r>
            <w:rPr>
              <w:lang w:val="en-IN"/>
            </w:rPr>
            <w:t>OBJECTIVES AND SCOPE</w:t>
          </w:r>
          <w:r>
            <w:t>…</w:t>
          </w:r>
          <w:r>
            <w:tab/>
            <w:t>1</w:t>
          </w:r>
          <w:r w:rsidR="00F40E38">
            <w:t>9</w:t>
          </w:r>
        </w:p>
        <w:p w14:paraId="42B8ED77" w14:textId="0B7A0B5F" w:rsidR="005421D9" w:rsidRDefault="005421D9">
          <w:pPr>
            <w:pStyle w:val="TOC7"/>
            <w:numPr>
              <w:ilvl w:val="1"/>
              <w:numId w:val="5"/>
            </w:numPr>
            <w:tabs>
              <w:tab w:val="left" w:pos="1490"/>
              <w:tab w:val="right" w:leader="dot" w:pos="10029"/>
            </w:tabs>
            <w:spacing w:before="256"/>
            <w:ind w:left="1490"/>
          </w:pPr>
          <w:hyperlink w:anchor="_TOC_250006" w:history="1">
            <w:r>
              <w:rPr>
                <w:lang w:val="en-IN"/>
              </w:rPr>
              <w:t>MODULES</w:t>
            </w:r>
            <w:r>
              <w:t>…</w:t>
            </w:r>
            <w:r>
              <w:tab/>
            </w:r>
            <w:r>
              <w:rPr>
                <w:lang w:val="en-IN"/>
              </w:rPr>
              <w:t>2</w:t>
            </w:r>
          </w:hyperlink>
          <w:r w:rsidR="00F40E38">
            <w:rPr>
              <w:lang w:val="en-IN"/>
            </w:rPr>
            <w:t>1</w:t>
          </w:r>
        </w:p>
        <w:p w14:paraId="4B7AD136" w14:textId="47D9D564" w:rsidR="005421D9" w:rsidRDefault="00000000">
          <w:pPr>
            <w:pStyle w:val="TOC7"/>
            <w:numPr>
              <w:ilvl w:val="1"/>
              <w:numId w:val="5"/>
            </w:numPr>
            <w:tabs>
              <w:tab w:val="left" w:pos="1490"/>
              <w:tab w:val="right" w:leader="dot" w:pos="10057"/>
            </w:tabs>
            <w:spacing w:before="297"/>
            <w:ind w:left="1490"/>
          </w:pPr>
          <w:r>
            <w:t>EXECUTABLE</w:t>
          </w:r>
          <w:r>
            <w:rPr>
              <w:spacing w:val="-1"/>
            </w:rPr>
            <w:t xml:space="preserve"> </w:t>
          </w:r>
          <w:r>
            <w:t>CODE…</w:t>
          </w:r>
          <w:r>
            <w:tab/>
            <w:t>2</w:t>
          </w:r>
          <w:r w:rsidR="00F40E38">
            <w:t>2</w:t>
          </w:r>
        </w:p>
        <w:p w14:paraId="41B8DC6F" w14:textId="2A0E5DDA" w:rsidR="005421D9" w:rsidRDefault="005421D9">
          <w:pPr>
            <w:pStyle w:val="TOC2"/>
            <w:tabs>
              <w:tab w:val="right" w:leader="dot" w:pos="10042"/>
            </w:tabs>
            <w:spacing w:before="254"/>
            <w:rPr>
              <w:lang w:val="en-IN"/>
            </w:rPr>
          </w:pPr>
          <w:hyperlink w:anchor="_TOC_250005" w:history="1">
            <w:r>
              <w:t>Chapter-6</w:t>
            </w:r>
            <w:r>
              <w:rPr>
                <w:spacing w:val="68"/>
              </w:rPr>
              <w:t xml:space="preserve"> </w:t>
            </w:r>
            <w:r>
              <w:t>TESTING</w:t>
            </w:r>
            <w:r>
              <w:tab/>
            </w:r>
            <w:r w:rsidR="00F40E38">
              <w:t>31</w:t>
            </w:r>
          </w:hyperlink>
        </w:p>
        <w:p w14:paraId="6BED63AA" w14:textId="55716BC4" w:rsidR="005421D9" w:rsidRDefault="00000000">
          <w:pPr>
            <w:pStyle w:val="TOC8"/>
            <w:numPr>
              <w:ilvl w:val="1"/>
              <w:numId w:val="6"/>
            </w:numPr>
            <w:tabs>
              <w:tab w:val="left" w:pos="1550"/>
              <w:tab w:val="right" w:leader="dot" w:pos="10036"/>
            </w:tabs>
            <w:spacing w:before="453"/>
          </w:pPr>
          <w:r>
            <w:t>TESTING</w:t>
          </w:r>
          <w:r>
            <w:rPr>
              <w:spacing w:val="-1"/>
            </w:rPr>
            <w:t xml:space="preserve"> </w:t>
          </w:r>
          <w:r>
            <w:t>DEFINATION…</w:t>
          </w:r>
          <w:r>
            <w:tab/>
          </w:r>
          <w:r w:rsidR="00F40E38">
            <w:t>31</w:t>
          </w:r>
        </w:p>
        <w:p w14:paraId="0D156CB1" w14:textId="6DC5B882" w:rsidR="005421D9" w:rsidRDefault="005421D9">
          <w:pPr>
            <w:pStyle w:val="TOC8"/>
            <w:numPr>
              <w:ilvl w:val="1"/>
              <w:numId w:val="6"/>
            </w:numPr>
            <w:tabs>
              <w:tab w:val="left" w:pos="1550"/>
              <w:tab w:val="right" w:leader="dot" w:pos="10082"/>
            </w:tabs>
            <w:spacing w:before="183"/>
          </w:pPr>
          <w:hyperlink w:anchor="_TOC_250004" w:history="1">
            <w:r>
              <w:t>UNIT TESTING…</w:t>
            </w:r>
            <w:r>
              <w:rPr>
                <w:lang w:val="en-IN"/>
              </w:rPr>
              <w:t>..........................................................................................................</w:t>
            </w:r>
          </w:hyperlink>
          <w:r w:rsidR="00F40E38">
            <w:t>31</w:t>
          </w:r>
        </w:p>
        <w:p w14:paraId="09F78690" w14:textId="62E53B01" w:rsidR="005421D9" w:rsidRDefault="00000000">
          <w:pPr>
            <w:pStyle w:val="TOC7"/>
            <w:numPr>
              <w:ilvl w:val="1"/>
              <w:numId w:val="6"/>
            </w:numPr>
            <w:tabs>
              <w:tab w:val="left" w:pos="1520"/>
              <w:tab w:val="right" w:leader="dot" w:pos="10040"/>
            </w:tabs>
            <w:ind w:left="1520"/>
          </w:pPr>
          <w:r>
            <w:rPr>
              <w:lang w:val="en-IN"/>
            </w:rPr>
            <w:t>FUNCTIONAL TESTING</w:t>
          </w:r>
          <w:r>
            <w:t>…</w:t>
          </w:r>
          <w:r>
            <w:rPr>
              <w:lang w:val="en-IN"/>
            </w:rPr>
            <w:t>…………………………………………………………...</w:t>
          </w:r>
          <w:r w:rsidR="00F40E38">
            <w:rPr>
              <w:lang w:val="en-IN"/>
            </w:rPr>
            <w:t>32</w:t>
          </w:r>
        </w:p>
        <w:p w14:paraId="77F207FE" w14:textId="09BC971F" w:rsidR="005421D9" w:rsidRDefault="005421D9">
          <w:pPr>
            <w:pStyle w:val="TOC2"/>
            <w:tabs>
              <w:tab w:val="right" w:leader="dot" w:pos="10048"/>
            </w:tabs>
            <w:spacing w:before="646"/>
          </w:pPr>
          <w:hyperlink w:anchor="_TOC_250003" w:history="1">
            <w:r>
              <w:t>Chapter-7</w:t>
            </w:r>
            <w:r>
              <w:rPr>
                <w:spacing w:val="68"/>
              </w:rPr>
              <w:t xml:space="preserve"> </w:t>
            </w:r>
            <w:r>
              <w:t>RESULTS</w:t>
            </w:r>
            <w:r>
              <w:tab/>
            </w:r>
            <w:r w:rsidR="00F40E38">
              <w:rPr>
                <w:lang w:val="en-IN"/>
              </w:rPr>
              <w:t>33</w:t>
            </w:r>
          </w:hyperlink>
        </w:p>
        <w:p w14:paraId="1B2998A2" w14:textId="3BDA7F74" w:rsidR="005421D9" w:rsidRDefault="00000000">
          <w:pPr>
            <w:pStyle w:val="TOC2"/>
            <w:tabs>
              <w:tab w:val="right" w:leader="dot" w:pos="10065"/>
            </w:tabs>
            <w:spacing w:before="454"/>
            <w:rPr>
              <w:lang w:val="en-IN"/>
            </w:rPr>
          </w:pPr>
          <w:r>
            <w:t>Chapter-8</w:t>
          </w:r>
          <w:r>
            <w:rPr>
              <w:spacing w:val="68"/>
            </w:rPr>
            <w:t xml:space="preserve"> </w:t>
          </w:r>
          <w:r>
            <w:t>CONCLUSION</w:t>
          </w:r>
          <w:r>
            <w:tab/>
          </w:r>
          <w:r w:rsidR="00F40E38">
            <w:rPr>
              <w:lang w:val="en-IN"/>
            </w:rPr>
            <w:t>35</w:t>
          </w:r>
        </w:p>
        <w:p w14:paraId="25D12DFC" w14:textId="3755050F" w:rsidR="005421D9" w:rsidRDefault="005421D9">
          <w:pPr>
            <w:pStyle w:val="TOC8"/>
            <w:numPr>
              <w:ilvl w:val="1"/>
              <w:numId w:val="7"/>
            </w:numPr>
            <w:tabs>
              <w:tab w:val="left" w:pos="1635"/>
              <w:tab w:val="right" w:leader="dot" w:pos="10021"/>
            </w:tabs>
            <w:spacing w:before="477"/>
            <w:ind w:hanging="421"/>
          </w:pPr>
          <w:hyperlink w:anchor="_TOC_250002" w:history="1">
            <w:r>
              <w:t>CONCLUSION…</w:t>
            </w:r>
            <w:r>
              <w:tab/>
            </w:r>
          </w:hyperlink>
          <w:r w:rsidR="00F40E38">
            <w:t>35</w:t>
          </w:r>
        </w:p>
        <w:p w14:paraId="64DDD9B0" w14:textId="5307C7E0" w:rsidR="005421D9" w:rsidRDefault="005421D9">
          <w:pPr>
            <w:pStyle w:val="TOC8"/>
            <w:numPr>
              <w:ilvl w:val="1"/>
              <w:numId w:val="7"/>
            </w:numPr>
            <w:tabs>
              <w:tab w:val="left" w:pos="1565"/>
              <w:tab w:val="right" w:leader="dot" w:pos="10025"/>
            </w:tabs>
            <w:spacing w:after="240"/>
            <w:ind w:left="1565" w:hanging="360"/>
          </w:pPr>
          <w:hyperlink w:anchor="_TOC_250001" w:history="1">
            <w:r>
              <w:t>FUTURE SCOPE…</w:t>
            </w:r>
            <w:r>
              <w:tab/>
            </w:r>
          </w:hyperlink>
          <w:r w:rsidR="00F40E38">
            <w:rPr>
              <w:lang w:val="en-IN"/>
            </w:rPr>
            <w:t>35</w:t>
          </w:r>
        </w:p>
        <w:p w14:paraId="2DF5172B" w14:textId="2548DF49" w:rsidR="005421D9" w:rsidRDefault="005421D9">
          <w:pPr>
            <w:pStyle w:val="TOC2"/>
            <w:tabs>
              <w:tab w:val="right" w:leader="dot" w:pos="10037"/>
            </w:tabs>
            <w:ind w:left="320"/>
          </w:pPr>
          <w:hyperlink w:anchor="_TOC_250000" w:history="1">
            <w:r>
              <w:t>REFERENCES</w:t>
            </w:r>
            <w:r>
              <w:tab/>
            </w:r>
          </w:hyperlink>
          <w:r w:rsidR="00F40E38">
            <w:rPr>
              <w:lang w:val="en-IN"/>
            </w:rPr>
            <w:t>35</w:t>
          </w:r>
        </w:p>
      </w:sdtContent>
    </w:sdt>
    <w:p w14:paraId="2E86AB7B" w14:textId="77777777" w:rsidR="005421D9" w:rsidRDefault="005421D9">
      <w:pPr>
        <w:sectPr w:rsidR="005421D9">
          <w:footerReference w:type="default" r:id="rId14"/>
          <w:type w:val="continuous"/>
          <w:pgSz w:w="12240" w:h="15840"/>
          <w:pgMar w:top="1360" w:right="460" w:bottom="2561" w:left="880" w:header="720" w:footer="567" w:gutter="0"/>
          <w:pgNumType w:fmt="upperRoman"/>
          <w:cols w:space="720"/>
          <w:docGrid w:linePitch="299"/>
        </w:sectPr>
      </w:pPr>
    </w:p>
    <w:p w14:paraId="7F6D65DF" w14:textId="77777777" w:rsidR="005421D9" w:rsidRDefault="005421D9">
      <w:pPr>
        <w:pStyle w:val="BodyText"/>
        <w:rPr>
          <w:b/>
          <w:sz w:val="20"/>
        </w:rPr>
      </w:pPr>
    </w:p>
    <w:p w14:paraId="22EA1433" w14:textId="77777777" w:rsidR="005421D9" w:rsidRDefault="005421D9">
      <w:pPr>
        <w:pStyle w:val="BodyText"/>
        <w:rPr>
          <w:b/>
          <w:sz w:val="20"/>
        </w:rPr>
      </w:pPr>
    </w:p>
    <w:p w14:paraId="0915A97E" w14:textId="77777777" w:rsidR="005421D9" w:rsidRDefault="005421D9">
      <w:pPr>
        <w:pStyle w:val="BodyText"/>
        <w:rPr>
          <w:b/>
          <w:sz w:val="20"/>
        </w:rPr>
      </w:pPr>
    </w:p>
    <w:p w14:paraId="1F140CC2" w14:textId="77777777" w:rsidR="005421D9" w:rsidRDefault="005421D9">
      <w:pPr>
        <w:pStyle w:val="BodyText"/>
        <w:rPr>
          <w:b/>
          <w:sz w:val="20"/>
        </w:rPr>
      </w:pPr>
    </w:p>
    <w:p w14:paraId="5F3A3AFA" w14:textId="77777777" w:rsidR="005421D9" w:rsidRDefault="005421D9">
      <w:pPr>
        <w:pStyle w:val="BodyText"/>
        <w:spacing w:before="11"/>
        <w:rPr>
          <w:b/>
          <w:sz w:val="28"/>
        </w:rPr>
      </w:pPr>
    </w:p>
    <w:tbl>
      <w:tblPr>
        <w:tblW w:w="0" w:type="auto"/>
        <w:tblInd w:w="81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1040"/>
        <w:gridCol w:w="7000"/>
        <w:gridCol w:w="1520"/>
      </w:tblGrid>
      <w:tr w:rsidR="005421D9" w14:paraId="00CC304D" w14:textId="77777777">
        <w:trPr>
          <w:trHeight w:val="729"/>
        </w:trPr>
        <w:tc>
          <w:tcPr>
            <w:tcW w:w="1040" w:type="dxa"/>
          </w:tcPr>
          <w:p w14:paraId="57F5741E" w14:textId="77777777" w:rsidR="005421D9" w:rsidRDefault="00000000">
            <w:pPr>
              <w:pStyle w:val="TableParagraph"/>
              <w:spacing w:before="175"/>
              <w:rPr>
                <w:b/>
                <w:sz w:val="28"/>
              </w:rPr>
            </w:pPr>
            <w:r>
              <w:rPr>
                <w:b/>
                <w:sz w:val="28"/>
              </w:rPr>
              <w:t>SNO.</w:t>
            </w:r>
          </w:p>
        </w:tc>
        <w:tc>
          <w:tcPr>
            <w:tcW w:w="7000" w:type="dxa"/>
          </w:tcPr>
          <w:p w14:paraId="7E7480EE" w14:textId="77777777" w:rsidR="005421D9" w:rsidRDefault="00000000">
            <w:pPr>
              <w:pStyle w:val="TableParagraph"/>
              <w:spacing w:before="175"/>
              <w:ind w:left="2273" w:right="2253"/>
              <w:jc w:val="center"/>
              <w:rPr>
                <w:b/>
                <w:sz w:val="28"/>
              </w:rPr>
            </w:pPr>
            <w:r>
              <w:rPr>
                <w:b/>
                <w:sz w:val="28"/>
              </w:rPr>
              <w:t>LIST</w:t>
            </w:r>
            <w:r>
              <w:rPr>
                <w:b/>
                <w:spacing w:val="-4"/>
                <w:sz w:val="28"/>
              </w:rPr>
              <w:t xml:space="preserve"> </w:t>
            </w:r>
            <w:r>
              <w:rPr>
                <w:b/>
                <w:sz w:val="28"/>
              </w:rPr>
              <w:t>OF</w:t>
            </w:r>
            <w:r>
              <w:rPr>
                <w:b/>
                <w:spacing w:val="-4"/>
                <w:sz w:val="28"/>
              </w:rPr>
              <w:t xml:space="preserve"> </w:t>
            </w:r>
            <w:r>
              <w:rPr>
                <w:b/>
                <w:sz w:val="28"/>
              </w:rPr>
              <w:t>FIGURES</w:t>
            </w:r>
          </w:p>
        </w:tc>
        <w:tc>
          <w:tcPr>
            <w:tcW w:w="1520" w:type="dxa"/>
          </w:tcPr>
          <w:p w14:paraId="56832917" w14:textId="77777777" w:rsidR="005421D9" w:rsidRDefault="00000000">
            <w:pPr>
              <w:pStyle w:val="TableParagraph"/>
              <w:spacing w:before="175"/>
              <w:rPr>
                <w:b/>
                <w:sz w:val="28"/>
              </w:rPr>
            </w:pPr>
            <w:r>
              <w:rPr>
                <w:b/>
                <w:sz w:val="28"/>
              </w:rPr>
              <w:t>PAGE</w:t>
            </w:r>
            <w:r>
              <w:rPr>
                <w:b/>
                <w:spacing w:val="-17"/>
                <w:sz w:val="28"/>
              </w:rPr>
              <w:t xml:space="preserve"> </w:t>
            </w:r>
            <w:r>
              <w:rPr>
                <w:b/>
                <w:sz w:val="28"/>
              </w:rPr>
              <w:t>NO.</w:t>
            </w:r>
          </w:p>
        </w:tc>
      </w:tr>
      <w:tr w:rsidR="005421D9" w14:paraId="1042BA34" w14:textId="77777777">
        <w:trPr>
          <w:trHeight w:val="730"/>
        </w:trPr>
        <w:tc>
          <w:tcPr>
            <w:tcW w:w="1040" w:type="dxa"/>
          </w:tcPr>
          <w:p w14:paraId="34659E64" w14:textId="77777777" w:rsidR="005421D9" w:rsidRDefault="00000000">
            <w:pPr>
              <w:pStyle w:val="TableParagraph"/>
              <w:spacing w:before="167"/>
              <w:rPr>
                <w:sz w:val="24"/>
              </w:rPr>
            </w:pPr>
            <w:r>
              <w:rPr>
                <w:sz w:val="24"/>
              </w:rPr>
              <w:t>4.2</w:t>
            </w:r>
          </w:p>
        </w:tc>
        <w:tc>
          <w:tcPr>
            <w:tcW w:w="7000" w:type="dxa"/>
          </w:tcPr>
          <w:p w14:paraId="397A2072" w14:textId="77777777" w:rsidR="005421D9" w:rsidRDefault="00000000">
            <w:pPr>
              <w:pStyle w:val="TableParagraph"/>
              <w:spacing w:before="204"/>
              <w:ind w:left="134"/>
              <w:rPr>
                <w:sz w:val="24"/>
              </w:rPr>
            </w:pPr>
            <w:r>
              <w:rPr>
                <w:sz w:val="24"/>
              </w:rPr>
              <w:t>System Architecture</w:t>
            </w:r>
          </w:p>
        </w:tc>
        <w:tc>
          <w:tcPr>
            <w:tcW w:w="1520" w:type="dxa"/>
          </w:tcPr>
          <w:p w14:paraId="1D3B8AA6" w14:textId="77777777" w:rsidR="005421D9" w:rsidRDefault="00000000">
            <w:pPr>
              <w:pStyle w:val="TableParagraph"/>
              <w:spacing w:before="167"/>
              <w:ind w:left="199"/>
              <w:rPr>
                <w:sz w:val="24"/>
              </w:rPr>
            </w:pPr>
            <w:r>
              <w:rPr>
                <w:sz w:val="24"/>
              </w:rPr>
              <w:t>8</w:t>
            </w:r>
          </w:p>
        </w:tc>
      </w:tr>
      <w:tr w:rsidR="005421D9" w14:paraId="7E1EA946" w14:textId="77777777">
        <w:trPr>
          <w:trHeight w:val="810"/>
        </w:trPr>
        <w:tc>
          <w:tcPr>
            <w:tcW w:w="1040" w:type="dxa"/>
          </w:tcPr>
          <w:p w14:paraId="6AEE23B2" w14:textId="77777777" w:rsidR="005421D9" w:rsidRDefault="005421D9">
            <w:pPr>
              <w:pStyle w:val="TableParagraph"/>
              <w:spacing w:before="1"/>
              <w:ind w:left="0"/>
              <w:rPr>
                <w:b/>
                <w:sz w:val="27"/>
              </w:rPr>
            </w:pPr>
          </w:p>
          <w:p w14:paraId="4CDC5674" w14:textId="77777777" w:rsidR="005421D9" w:rsidRDefault="00000000">
            <w:pPr>
              <w:pStyle w:val="TableParagraph"/>
              <w:rPr>
                <w:sz w:val="24"/>
              </w:rPr>
            </w:pPr>
            <w:r>
              <w:rPr>
                <w:sz w:val="24"/>
              </w:rPr>
              <w:t>4.3.1</w:t>
            </w:r>
          </w:p>
        </w:tc>
        <w:tc>
          <w:tcPr>
            <w:tcW w:w="7000" w:type="dxa"/>
          </w:tcPr>
          <w:p w14:paraId="3BED8478" w14:textId="77777777" w:rsidR="005421D9" w:rsidRDefault="005421D9">
            <w:pPr>
              <w:pStyle w:val="TableParagraph"/>
              <w:spacing w:before="1"/>
              <w:ind w:left="0"/>
              <w:rPr>
                <w:b/>
                <w:sz w:val="27"/>
              </w:rPr>
            </w:pPr>
          </w:p>
          <w:p w14:paraId="21FFD1C1" w14:textId="77777777" w:rsidR="005421D9" w:rsidRDefault="00000000">
            <w:pPr>
              <w:pStyle w:val="TableParagraph"/>
              <w:ind w:left="59"/>
              <w:rPr>
                <w:sz w:val="24"/>
              </w:rPr>
            </w:pPr>
            <w:r>
              <w:rPr>
                <w:sz w:val="24"/>
              </w:rPr>
              <w:t>UML Hierarchy Diagrams</w:t>
            </w:r>
          </w:p>
        </w:tc>
        <w:tc>
          <w:tcPr>
            <w:tcW w:w="1520" w:type="dxa"/>
          </w:tcPr>
          <w:p w14:paraId="6E1E8AA3" w14:textId="77777777" w:rsidR="005421D9" w:rsidRDefault="005421D9">
            <w:pPr>
              <w:pStyle w:val="TableParagraph"/>
              <w:spacing w:before="1"/>
              <w:ind w:left="0"/>
              <w:rPr>
                <w:b/>
                <w:sz w:val="27"/>
              </w:rPr>
            </w:pPr>
          </w:p>
          <w:p w14:paraId="24B991E4" w14:textId="77777777" w:rsidR="005421D9" w:rsidRDefault="00000000">
            <w:pPr>
              <w:pStyle w:val="TableParagraph"/>
              <w:rPr>
                <w:sz w:val="24"/>
              </w:rPr>
            </w:pPr>
            <w:r>
              <w:rPr>
                <w:sz w:val="24"/>
              </w:rPr>
              <w:t>10</w:t>
            </w:r>
          </w:p>
        </w:tc>
      </w:tr>
      <w:tr w:rsidR="005421D9" w14:paraId="79F0A2A0" w14:textId="77777777">
        <w:trPr>
          <w:trHeight w:val="709"/>
        </w:trPr>
        <w:tc>
          <w:tcPr>
            <w:tcW w:w="1040" w:type="dxa"/>
          </w:tcPr>
          <w:p w14:paraId="7950CD46" w14:textId="77777777" w:rsidR="005421D9" w:rsidRDefault="00000000">
            <w:pPr>
              <w:pStyle w:val="TableParagraph"/>
              <w:spacing w:before="191"/>
              <w:rPr>
                <w:sz w:val="24"/>
              </w:rPr>
            </w:pPr>
            <w:r>
              <w:rPr>
                <w:sz w:val="24"/>
              </w:rPr>
              <w:t>4.3.1.1</w:t>
            </w:r>
          </w:p>
        </w:tc>
        <w:tc>
          <w:tcPr>
            <w:tcW w:w="7000" w:type="dxa"/>
          </w:tcPr>
          <w:p w14:paraId="2BDFF788" w14:textId="77777777" w:rsidR="005421D9" w:rsidRDefault="00000000">
            <w:pPr>
              <w:pStyle w:val="TableParagraph"/>
              <w:spacing w:before="191"/>
              <w:ind w:left="59"/>
              <w:rPr>
                <w:sz w:val="24"/>
              </w:rPr>
            </w:pPr>
            <w:r>
              <w:rPr>
                <w:sz w:val="24"/>
                <w:lang w:val="en-IN"/>
              </w:rPr>
              <w:t>Activity</w:t>
            </w:r>
            <w:r>
              <w:rPr>
                <w:sz w:val="24"/>
              </w:rPr>
              <w:t xml:space="preserve"> Diagram</w:t>
            </w:r>
          </w:p>
        </w:tc>
        <w:tc>
          <w:tcPr>
            <w:tcW w:w="1520" w:type="dxa"/>
          </w:tcPr>
          <w:p w14:paraId="4A27F50C" w14:textId="77777777" w:rsidR="005421D9" w:rsidRDefault="00000000">
            <w:pPr>
              <w:pStyle w:val="TableParagraph"/>
              <w:spacing w:before="191"/>
              <w:rPr>
                <w:sz w:val="24"/>
              </w:rPr>
            </w:pPr>
            <w:r>
              <w:rPr>
                <w:sz w:val="24"/>
              </w:rPr>
              <w:t>11</w:t>
            </w:r>
          </w:p>
        </w:tc>
      </w:tr>
      <w:tr w:rsidR="005421D9" w14:paraId="22E56CB8" w14:textId="77777777">
        <w:trPr>
          <w:trHeight w:val="690"/>
        </w:trPr>
        <w:tc>
          <w:tcPr>
            <w:tcW w:w="1040" w:type="dxa"/>
          </w:tcPr>
          <w:p w14:paraId="1F9BC917" w14:textId="77777777" w:rsidR="005421D9" w:rsidRDefault="00000000">
            <w:pPr>
              <w:pStyle w:val="TableParagraph"/>
              <w:spacing w:before="178"/>
              <w:rPr>
                <w:sz w:val="24"/>
              </w:rPr>
            </w:pPr>
            <w:r>
              <w:rPr>
                <w:sz w:val="24"/>
              </w:rPr>
              <w:t>4.3.2.1</w:t>
            </w:r>
          </w:p>
        </w:tc>
        <w:tc>
          <w:tcPr>
            <w:tcW w:w="7000" w:type="dxa"/>
          </w:tcPr>
          <w:p w14:paraId="367E3FAA" w14:textId="77777777" w:rsidR="005421D9" w:rsidRDefault="00000000">
            <w:pPr>
              <w:pStyle w:val="TableParagraph"/>
              <w:spacing w:before="178"/>
              <w:ind w:left="59"/>
              <w:rPr>
                <w:sz w:val="24"/>
              </w:rPr>
            </w:pPr>
            <w:r>
              <w:rPr>
                <w:sz w:val="24"/>
              </w:rPr>
              <w:t>Use Case Diagram</w:t>
            </w:r>
          </w:p>
        </w:tc>
        <w:tc>
          <w:tcPr>
            <w:tcW w:w="1520" w:type="dxa"/>
          </w:tcPr>
          <w:p w14:paraId="245D1B1A" w14:textId="77777777" w:rsidR="005421D9" w:rsidRDefault="00000000">
            <w:pPr>
              <w:pStyle w:val="TableParagraph"/>
              <w:spacing w:before="178"/>
              <w:rPr>
                <w:sz w:val="24"/>
              </w:rPr>
            </w:pPr>
            <w:r>
              <w:rPr>
                <w:sz w:val="24"/>
              </w:rPr>
              <w:t>12</w:t>
            </w:r>
          </w:p>
        </w:tc>
      </w:tr>
      <w:tr w:rsidR="005421D9" w14:paraId="2623F1FD" w14:textId="77777777">
        <w:trPr>
          <w:trHeight w:val="690"/>
        </w:trPr>
        <w:tc>
          <w:tcPr>
            <w:tcW w:w="1040" w:type="dxa"/>
          </w:tcPr>
          <w:p w14:paraId="56889221" w14:textId="77777777" w:rsidR="005421D9" w:rsidRDefault="00000000">
            <w:pPr>
              <w:pStyle w:val="TableParagraph"/>
              <w:spacing w:before="178"/>
              <w:rPr>
                <w:sz w:val="24"/>
              </w:rPr>
            </w:pPr>
            <w:r>
              <w:rPr>
                <w:sz w:val="24"/>
              </w:rPr>
              <w:t>4.3.3.1</w:t>
            </w:r>
          </w:p>
        </w:tc>
        <w:tc>
          <w:tcPr>
            <w:tcW w:w="7000" w:type="dxa"/>
          </w:tcPr>
          <w:p w14:paraId="505ADA2C" w14:textId="732ECB9E" w:rsidR="005421D9" w:rsidRDefault="00000000">
            <w:pPr>
              <w:pStyle w:val="TableParagraph"/>
              <w:spacing w:before="178"/>
              <w:ind w:left="59"/>
              <w:rPr>
                <w:sz w:val="24"/>
              </w:rPr>
            </w:pPr>
            <w:r>
              <w:rPr>
                <w:sz w:val="24"/>
              </w:rPr>
              <w:t xml:space="preserve">Component </w:t>
            </w:r>
            <w:r>
              <w:rPr>
                <w:sz w:val="24"/>
                <w:lang w:val="en-IN"/>
              </w:rPr>
              <w:t>D</w:t>
            </w:r>
            <w:proofErr w:type="spellStart"/>
            <w:r w:rsidR="00EE7B3D">
              <w:rPr>
                <w:sz w:val="24"/>
              </w:rPr>
              <w:t>iagram</w:t>
            </w:r>
            <w:proofErr w:type="spellEnd"/>
          </w:p>
        </w:tc>
        <w:tc>
          <w:tcPr>
            <w:tcW w:w="1520" w:type="dxa"/>
          </w:tcPr>
          <w:p w14:paraId="4870B030" w14:textId="77777777" w:rsidR="005421D9" w:rsidRDefault="00000000">
            <w:pPr>
              <w:pStyle w:val="TableParagraph"/>
              <w:spacing w:before="178"/>
              <w:rPr>
                <w:sz w:val="24"/>
              </w:rPr>
            </w:pPr>
            <w:r>
              <w:rPr>
                <w:sz w:val="24"/>
              </w:rPr>
              <w:t>13</w:t>
            </w:r>
          </w:p>
        </w:tc>
      </w:tr>
      <w:tr w:rsidR="005421D9" w14:paraId="3C45B2E8" w14:textId="77777777">
        <w:trPr>
          <w:trHeight w:val="709"/>
        </w:trPr>
        <w:tc>
          <w:tcPr>
            <w:tcW w:w="1040" w:type="dxa"/>
          </w:tcPr>
          <w:p w14:paraId="4C073480" w14:textId="77777777" w:rsidR="005421D9" w:rsidRDefault="00000000">
            <w:pPr>
              <w:pStyle w:val="TableParagraph"/>
              <w:spacing w:before="186"/>
              <w:rPr>
                <w:sz w:val="24"/>
              </w:rPr>
            </w:pPr>
            <w:r>
              <w:rPr>
                <w:sz w:val="24"/>
              </w:rPr>
              <w:t>4.3.4.1</w:t>
            </w:r>
          </w:p>
        </w:tc>
        <w:tc>
          <w:tcPr>
            <w:tcW w:w="7000" w:type="dxa"/>
          </w:tcPr>
          <w:p w14:paraId="4B75F82D" w14:textId="77777777" w:rsidR="005421D9" w:rsidRDefault="00000000">
            <w:pPr>
              <w:pStyle w:val="TableParagraph"/>
              <w:spacing w:before="186"/>
              <w:ind w:left="59"/>
              <w:rPr>
                <w:sz w:val="24"/>
              </w:rPr>
            </w:pPr>
            <w:r>
              <w:rPr>
                <w:sz w:val="24"/>
              </w:rPr>
              <w:t>Sequence Diagram</w:t>
            </w:r>
          </w:p>
        </w:tc>
        <w:tc>
          <w:tcPr>
            <w:tcW w:w="1520" w:type="dxa"/>
          </w:tcPr>
          <w:p w14:paraId="07BEC2D9" w14:textId="77777777" w:rsidR="005421D9" w:rsidRDefault="00000000">
            <w:pPr>
              <w:pStyle w:val="TableParagraph"/>
              <w:spacing w:before="186"/>
              <w:rPr>
                <w:sz w:val="24"/>
              </w:rPr>
            </w:pPr>
            <w:r>
              <w:rPr>
                <w:sz w:val="24"/>
              </w:rPr>
              <w:t>14</w:t>
            </w:r>
          </w:p>
        </w:tc>
      </w:tr>
      <w:tr w:rsidR="005421D9" w14:paraId="74B15602" w14:textId="77777777">
        <w:trPr>
          <w:trHeight w:val="970"/>
        </w:trPr>
        <w:tc>
          <w:tcPr>
            <w:tcW w:w="1040" w:type="dxa"/>
          </w:tcPr>
          <w:p w14:paraId="58ED5156" w14:textId="77777777" w:rsidR="005421D9" w:rsidRDefault="005421D9">
            <w:pPr>
              <w:pStyle w:val="TableParagraph"/>
              <w:spacing w:before="5"/>
              <w:ind w:left="0"/>
              <w:rPr>
                <w:b/>
                <w:sz w:val="27"/>
              </w:rPr>
            </w:pPr>
          </w:p>
          <w:p w14:paraId="23562F07" w14:textId="77777777" w:rsidR="005421D9" w:rsidRDefault="00000000">
            <w:pPr>
              <w:pStyle w:val="TableParagraph"/>
              <w:rPr>
                <w:sz w:val="24"/>
              </w:rPr>
            </w:pPr>
            <w:r>
              <w:rPr>
                <w:sz w:val="24"/>
              </w:rPr>
              <w:t>4.3.5.1</w:t>
            </w:r>
          </w:p>
        </w:tc>
        <w:tc>
          <w:tcPr>
            <w:tcW w:w="7000" w:type="dxa"/>
          </w:tcPr>
          <w:p w14:paraId="3C56F0C4" w14:textId="77777777" w:rsidR="005421D9" w:rsidRDefault="005421D9">
            <w:pPr>
              <w:pStyle w:val="TableParagraph"/>
              <w:spacing w:before="5"/>
              <w:ind w:left="0"/>
              <w:rPr>
                <w:b/>
                <w:sz w:val="27"/>
              </w:rPr>
            </w:pPr>
          </w:p>
          <w:p w14:paraId="6E5F6525" w14:textId="65465286" w:rsidR="005421D9" w:rsidRDefault="00EE7B3D" w:rsidP="00EE7B3D">
            <w:pPr>
              <w:pStyle w:val="TableParagraph"/>
              <w:ind w:left="0"/>
              <w:rPr>
                <w:sz w:val="24"/>
              </w:rPr>
            </w:pPr>
            <w:r>
              <w:rPr>
                <w:sz w:val="24"/>
                <w:lang w:val="en-IN"/>
              </w:rPr>
              <w:t xml:space="preserve"> State Chart</w:t>
            </w:r>
            <w:r>
              <w:rPr>
                <w:sz w:val="24"/>
              </w:rPr>
              <w:t xml:space="preserve"> Diagram</w:t>
            </w:r>
          </w:p>
        </w:tc>
        <w:tc>
          <w:tcPr>
            <w:tcW w:w="1520" w:type="dxa"/>
          </w:tcPr>
          <w:p w14:paraId="5CB82364" w14:textId="77777777" w:rsidR="005421D9" w:rsidRDefault="005421D9">
            <w:pPr>
              <w:pStyle w:val="TableParagraph"/>
              <w:spacing w:before="5"/>
              <w:ind w:left="0"/>
              <w:rPr>
                <w:b/>
                <w:sz w:val="27"/>
              </w:rPr>
            </w:pPr>
          </w:p>
          <w:p w14:paraId="1F32A359" w14:textId="77777777" w:rsidR="005421D9" w:rsidRDefault="00000000">
            <w:pPr>
              <w:pStyle w:val="TableParagraph"/>
              <w:rPr>
                <w:sz w:val="24"/>
              </w:rPr>
            </w:pPr>
            <w:r>
              <w:rPr>
                <w:sz w:val="24"/>
              </w:rPr>
              <w:t>15</w:t>
            </w:r>
          </w:p>
        </w:tc>
      </w:tr>
    </w:tbl>
    <w:p w14:paraId="523D9245" w14:textId="77777777" w:rsidR="005421D9" w:rsidRDefault="005421D9">
      <w:pPr>
        <w:rPr>
          <w:sz w:val="24"/>
        </w:rPr>
        <w:sectPr w:rsidR="005421D9">
          <w:footerReference w:type="default" r:id="rId15"/>
          <w:type w:val="continuous"/>
          <w:pgSz w:w="12240" w:h="15840"/>
          <w:pgMar w:top="1360" w:right="460" w:bottom="2840" w:left="880" w:header="720" w:footer="720" w:gutter="0"/>
          <w:pgNumType w:fmt="upperRoman"/>
          <w:cols w:space="720"/>
        </w:sectPr>
      </w:pPr>
    </w:p>
    <w:p w14:paraId="1F215189" w14:textId="77777777" w:rsidR="005421D9" w:rsidRDefault="005421D9">
      <w:pPr>
        <w:pStyle w:val="BodyText"/>
        <w:spacing w:before="5"/>
        <w:rPr>
          <w:b/>
          <w:sz w:val="20"/>
        </w:rPr>
      </w:pPr>
    </w:p>
    <w:p w14:paraId="5C41C0E5" w14:textId="77777777" w:rsidR="005421D9" w:rsidRDefault="00000000">
      <w:pPr>
        <w:spacing w:before="87"/>
        <w:ind w:left="60" w:right="911"/>
        <w:jc w:val="center"/>
        <w:rPr>
          <w:b/>
          <w:sz w:val="32"/>
        </w:rPr>
      </w:pPr>
      <w:r>
        <w:rPr>
          <w:b/>
          <w:sz w:val="32"/>
        </w:rPr>
        <w:t>LIST</w:t>
      </w:r>
      <w:r>
        <w:rPr>
          <w:b/>
          <w:spacing w:val="-11"/>
          <w:sz w:val="32"/>
        </w:rPr>
        <w:t xml:space="preserve"> </w:t>
      </w:r>
      <w:r>
        <w:rPr>
          <w:b/>
          <w:sz w:val="32"/>
        </w:rPr>
        <w:t>OF</w:t>
      </w:r>
      <w:r>
        <w:rPr>
          <w:b/>
          <w:spacing w:val="-11"/>
          <w:sz w:val="32"/>
        </w:rPr>
        <w:t xml:space="preserve"> </w:t>
      </w:r>
      <w:r>
        <w:rPr>
          <w:b/>
          <w:sz w:val="32"/>
        </w:rPr>
        <w:t>TABLES</w:t>
      </w:r>
    </w:p>
    <w:p w14:paraId="61920002" w14:textId="77777777" w:rsidR="005421D9" w:rsidRDefault="005421D9">
      <w:pPr>
        <w:pStyle w:val="BodyText"/>
        <w:rPr>
          <w:b/>
          <w:sz w:val="20"/>
        </w:rPr>
      </w:pPr>
    </w:p>
    <w:p w14:paraId="39173F5E" w14:textId="77777777" w:rsidR="005421D9" w:rsidRDefault="005421D9">
      <w:pPr>
        <w:pStyle w:val="BodyText"/>
        <w:rPr>
          <w:b/>
          <w:sz w:val="20"/>
        </w:rPr>
      </w:pPr>
    </w:p>
    <w:p w14:paraId="4BE6CF8A" w14:textId="77777777" w:rsidR="005421D9" w:rsidRDefault="005421D9">
      <w:pPr>
        <w:pStyle w:val="BodyText"/>
        <w:rPr>
          <w:b/>
          <w:sz w:val="20"/>
        </w:rPr>
      </w:pPr>
    </w:p>
    <w:p w14:paraId="70B4CB87" w14:textId="77777777" w:rsidR="005421D9" w:rsidRDefault="005421D9">
      <w:pPr>
        <w:pStyle w:val="BodyText"/>
        <w:spacing w:before="1"/>
        <w:rPr>
          <w:b/>
          <w:sz w:val="19"/>
        </w:rPr>
      </w:pPr>
    </w:p>
    <w:tbl>
      <w:tblPr>
        <w:tblW w:w="0" w:type="auto"/>
        <w:tblInd w:w="107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2049"/>
        <w:gridCol w:w="4139"/>
        <w:gridCol w:w="2089"/>
      </w:tblGrid>
      <w:tr w:rsidR="005421D9" w14:paraId="35DB796C" w14:textId="77777777" w:rsidTr="00EE7B3D">
        <w:trPr>
          <w:trHeight w:val="271"/>
        </w:trPr>
        <w:tc>
          <w:tcPr>
            <w:tcW w:w="2049" w:type="dxa"/>
          </w:tcPr>
          <w:p w14:paraId="62F0F78C" w14:textId="77777777" w:rsidR="005421D9" w:rsidRDefault="00000000">
            <w:pPr>
              <w:pStyle w:val="TableParagraph"/>
              <w:spacing w:before="17"/>
              <w:ind w:left="379"/>
              <w:rPr>
                <w:b/>
                <w:sz w:val="28"/>
              </w:rPr>
            </w:pPr>
            <w:r>
              <w:rPr>
                <w:b/>
                <w:sz w:val="28"/>
              </w:rPr>
              <w:t>Table.</w:t>
            </w:r>
            <w:r>
              <w:rPr>
                <w:b/>
                <w:spacing w:val="-15"/>
                <w:sz w:val="28"/>
              </w:rPr>
              <w:t xml:space="preserve"> </w:t>
            </w:r>
            <w:r>
              <w:rPr>
                <w:b/>
                <w:sz w:val="28"/>
              </w:rPr>
              <w:t>No</w:t>
            </w:r>
          </w:p>
        </w:tc>
        <w:tc>
          <w:tcPr>
            <w:tcW w:w="4139" w:type="dxa"/>
          </w:tcPr>
          <w:p w14:paraId="5155994A" w14:textId="77777777" w:rsidR="005421D9" w:rsidRDefault="00000000">
            <w:pPr>
              <w:pStyle w:val="TableParagraph"/>
              <w:spacing w:before="17"/>
              <w:ind w:left="734"/>
              <w:rPr>
                <w:b/>
                <w:sz w:val="28"/>
              </w:rPr>
            </w:pPr>
            <w:r>
              <w:rPr>
                <w:b/>
                <w:sz w:val="28"/>
              </w:rPr>
              <w:t>List</w:t>
            </w:r>
            <w:r>
              <w:rPr>
                <w:b/>
                <w:spacing w:val="-12"/>
                <w:sz w:val="28"/>
              </w:rPr>
              <w:t xml:space="preserve"> </w:t>
            </w:r>
            <w:r>
              <w:rPr>
                <w:b/>
                <w:sz w:val="28"/>
              </w:rPr>
              <w:t>of</w:t>
            </w:r>
            <w:r>
              <w:rPr>
                <w:b/>
                <w:spacing w:val="-11"/>
                <w:sz w:val="28"/>
              </w:rPr>
              <w:t xml:space="preserve"> </w:t>
            </w:r>
            <w:r>
              <w:rPr>
                <w:b/>
                <w:sz w:val="28"/>
              </w:rPr>
              <w:t>Tables</w:t>
            </w:r>
          </w:p>
        </w:tc>
        <w:tc>
          <w:tcPr>
            <w:tcW w:w="2089" w:type="dxa"/>
          </w:tcPr>
          <w:p w14:paraId="5BE68725" w14:textId="77777777" w:rsidR="005421D9" w:rsidRDefault="00000000">
            <w:pPr>
              <w:pStyle w:val="TableParagraph"/>
              <w:spacing w:before="17"/>
              <w:ind w:left="244"/>
              <w:rPr>
                <w:b/>
                <w:sz w:val="28"/>
              </w:rPr>
            </w:pPr>
            <w:r>
              <w:rPr>
                <w:b/>
                <w:sz w:val="28"/>
              </w:rPr>
              <w:t>Page.</w:t>
            </w:r>
            <w:r>
              <w:rPr>
                <w:b/>
                <w:spacing w:val="-4"/>
                <w:sz w:val="28"/>
              </w:rPr>
              <w:t xml:space="preserve"> </w:t>
            </w:r>
            <w:r>
              <w:rPr>
                <w:b/>
                <w:sz w:val="28"/>
              </w:rPr>
              <w:t>No</w:t>
            </w:r>
          </w:p>
        </w:tc>
      </w:tr>
      <w:tr w:rsidR="005421D9" w14:paraId="784E947E" w14:textId="77777777" w:rsidTr="00EE7B3D">
        <w:trPr>
          <w:trHeight w:val="237"/>
        </w:trPr>
        <w:tc>
          <w:tcPr>
            <w:tcW w:w="2049" w:type="dxa"/>
          </w:tcPr>
          <w:p w14:paraId="3FCDFC0D" w14:textId="77777777" w:rsidR="005421D9" w:rsidRDefault="00000000">
            <w:pPr>
              <w:pStyle w:val="TableParagraph"/>
              <w:spacing w:before="12"/>
              <w:ind w:left="400"/>
              <w:rPr>
                <w:sz w:val="24"/>
              </w:rPr>
            </w:pPr>
            <w:r>
              <w:rPr>
                <w:sz w:val="24"/>
              </w:rPr>
              <w:t>2.1</w:t>
            </w:r>
          </w:p>
        </w:tc>
        <w:tc>
          <w:tcPr>
            <w:tcW w:w="4139" w:type="dxa"/>
          </w:tcPr>
          <w:p w14:paraId="5C4B5411" w14:textId="77777777" w:rsidR="005421D9" w:rsidRDefault="00000000">
            <w:pPr>
              <w:pStyle w:val="TableParagraph"/>
              <w:spacing w:before="12"/>
              <w:ind w:left="1065"/>
              <w:rPr>
                <w:sz w:val="24"/>
              </w:rPr>
            </w:pPr>
            <w:r>
              <w:rPr>
                <w:sz w:val="24"/>
              </w:rPr>
              <w:t>Literature Survey</w:t>
            </w:r>
          </w:p>
        </w:tc>
        <w:tc>
          <w:tcPr>
            <w:tcW w:w="2089" w:type="dxa"/>
          </w:tcPr>
          <w:p w14:paraId="50E4E5BE" w14:textId="7DF12D16" w:rsidR="005421D9" w:rsidRDefault="00F40E38">
            <w:pPr>
              <w:pStyle w:val="TableParagraph"/>
              <w:spacing w:before="12"/>
              <w:ind w:left="585"/>
              <w:rPr>
                <w:sz w:val="24"/>
              </w:rPr>
            </w:pPr>
            <w:r>
              <w:rPr>
                <w:sz w:val="24"/>
              </w:rPr>
              <w:t>4</w:t>
            </w:r>
          </w:p>
        </w:tc>
      </w:tr>
      <w:tr w:rsidR="005421D9" w14:paraId="511984E9" w14:textId="77777777" w:rsidTr="00EE7B3D">
        <w:trPr>
          <w:trHeight w:val="224"/>
        </w:trPr>
        <w:tc>
          <w:tcPr>
            <w:tcW w:w="2049" w:type="dxa"/>
          </w:tcPr>
          <w:p w14:paraId="79A3AA3E" w14:textId="77777777" w:rsidR="005421D9" w:rsidRDefault="00000000">
            <w:pPr>
              <w:pStyle w:val="TableParagraph"/>
              <w:spacing w:before="7"/>
              <w:ind w:left="400"/>
              <w:rPr>
                <w:sz w:val="24"/>
              </w:rPr>
            </w:pPr>
            <w:r>
              <w:rPr>
                <w:sz w:val="24"/>
              </w:rPr>
              <w:t>7.1</w:t>
            </w:r>
          </w:p>
        </w:tc>
        <w:tc>
          <w:tcPr>
            <w:tcW w:w="4139" w:type="dxa"/>
          </w:tcPr>
          <w:p w14:paraId="16C71220" w14:textId="77777777" w:rsidR="005421D9" w:rsidRDefault="00000000">
            <w:pPr>
              <w:pStyle w:val="TableParagraph"/>
              <w:spacing w:before="7"/>
              <w:ind w:left="1275"/>
              <w:rPr>
                <w:sz w:val="24"/>
              </w:rPr>
            </w:pPr>
            <w:r>
              <w:rPr>
                <w:sz w:val="24"/>
              </w:rPr>
              <w:t>Upload input</w:t>
            </w:r>
          </w:p>
        </w:tc>
        <w:tc>
          <w:tcPr>
            <w:tcW w:w="2089" w:type="dxa"/>
          </w:tcPr>
          <w:p w14:paraId="6E0F0401" w14:textId="761141DA" w:rsidR="005421D9" w:rsidRDefault="00F40E38">
            <w:pPr>
              <w:pStyle w:val="TableParagraph"/>
              <w:spacing w:before="7"/>
              <w:ind w:left="465"/>
              <w:rPr>
                <w:sz w:val="24"/>
              </w:rPr>
            </w:pPr>
            <w:r>
              <w:rPr>
                <w:sz w:val="24"/>
              </w:rPr>
              <w:t>33</w:t>
            </w:r>
          </w:p>
        </w:tc>
      </w:tr>
      <w:tr w:rsidR="005421D9" w14:paraId="611154D7" w14:textId="77777777" w:rsidTr="00EE7B3D">
        <w:trPr>
          <w:trHeight w:val="237"/>
        </w:trPr>
        <w:tc>
          <w:tcPr>
            <w:tcW w:w="2049" w:type="dxa"/>
          </w:tcPr>
          <w:p w14:paraId="5B0CC3DF" w14:textId="77777777" w:rsidR="005421D9" w:rsidRDefault="00000000">
            <w:pPr>
              <w:pStyle w:val="TableParagraph"/>
              <w:spacing w:before="22"/>
              <w:ind w:left="400"/>
              <w:rPr>
                <w:sz w:val="24"/>
              </w:rPr>
            </w:pPr>
            <w:r>
              <w:rPr>
                <w:sz w:val="24"/>
              </w:rPr>
              <w:t>7.2</w:t>
            </w:r>
          </w:p>
        </w:tc>
        <w:tc>
          <w:tcPr>
            <w:tcW w:w="4139" w:type="dxa"/>
          </w:tcPr>
          <w:p w14:paraId="13C32B10" w14:textId="287CD02A" w:rsidR="005421D9" w:rsidRDefault="00000000">
            <w:pPr>
              <w:pStyle w:val="TableParagraph"/>
              <w:spacing w:before="22"/>
              <w:ind w:left="1275"/>
              <w:rPr>
                <w:sz w:val="24"/>
              </w:rPr>
            </w:pPr>
            <w:r>
              <w:rPr>
                <w:sz w:val="24"/>
              </w:rPr>
              <w:t xml:space="preserve">Upload </w:t>
            </w:r>
            <w:r w:rsidR="00F40E38">
              <w:rPr>
                <w:sz w:val="24"/>
              </w:rPr>
              <w:t>output</w:t>
            </w:r>
          </w:p>
        </w:tc>
        <w:tc>
          <w:tcPr>
            <w:tcW w:w="2089" w:type="dxa"/>
          </w:tcPr>
          <w:p w14:paraId="4157D19D" w14:textId="59426135" w:rsidR="005421D9" w:rsidRDefault="00F40E38">
            <w:pPr>
              <w:pStyle w:val="TableParagraph"/>
              <w:spacing w:before="22"/>
              <w:ind w:left="465"/>
              <w:rPr>
                <w:sz w:val="24"/>
              </w:rPr>
            </w:pPr>
            <w:r>
              <w:rPr>
                <w:sz w:val="24"/>
              </w:rPr>
              <w:t>34</w:t>
            </w:r>
          </w:p>
        </w:tc>
      </w:tr>
    </w:tbl>
    <w:p w14:paraId="77712392" w14:textId="77777777" w:rsidR="005421D9" w:rsidRDefault="005421D9">
      <w:pPr>
        <w:pStyle w:val="BodyText"/>
        <w:rPr>
          <w:b/>
          <w:sz w:val="20"/>
        </w:rPr>
      </w:pPr>
    </w:p>
    <w:p w14:paraId="4A6E8B21" w14:textId="77777777" w:rsidR="005421D9" w:rsidRDefault="005421D9">
      <w:pPr>
        <w:pStyle w:val="BodyText"/>
        <w:rPr>
          <w:b/>
          <w:sz w:val="20"/>
        </w:rPr>
      </w:pPr>
    </w:p>
    <w:p w14:paraId="0DDC4AD5" w14:textId="77777777" w:rsidR="005421D9" w:rsidRDefault="005421D9">
      <w:pPr>
        <w:pStyle w:val="BodyText"/>
        <w:rPr>
          <w:b/>
          <w:sz w:val="20"/>
        </w:rPr>
      </w:pPr>
    </w:p>
    <w:p w14:paraId="572F78B0" w14:textId="77777777" w:rsidR="005421D9" w:rsidRDefault="005421D9">
      <w:pPr>
        <w:pStyle w:val="BodyText"/>
        <w:rPr>
          <w:b/>
          <w:sz w:val="20"/>
        </w:rPr>
      </w:pPr>
    </w:p>
    <w:p w14:paraId="5335D153" w14:textId="77777777" w:rsidR="005421D9" w:rsidRDefault="005421D9">
      <w:pPr>
        <w:pStyle w:val="BodyText"/>
        <w:rPr>
          <w:b/>
          <w:sz w:val="20"/>
        </w:rPr>
      </w:pPr>
    </w:p>
    <w:p w14:paraId="52AC51BD" w14:textId="77777777" w:rsidR="005421D9" w:rsidRDefault="005421D9">
      <w:pPr>
        <w:pStyle w:val="BodyText"/>
        <w:rPr>
          <w:b/>
          <w:sz w:val="20"/>
        </w:rPr>
      </w:pPr>
    </w:p>
    <w:p w14:paraId="37C8B1C7" w14:textId="77777777" w:rsidR="005421D9" w:rsidRDefault="005421D9">
      <w:pPr>
        <w:pStyle w:val="BodyText"/>
        <w:rPr>
          <w:b/>
          <w:sz w:val="20"/>
        </w:rPr>
      </w:pPr>
    </w:p>
    <w:p w14:paraId="2958EB46" w14:textId="77777777" w:rsidR="005421D9" w:rsidRDefault="005421D9">
      <w:pPr>
        <w:pStyle w:val="BodyText"/>
        <w:rPr>
          <w:b/>
          <w:sz w:val="20"/>
        </w:rPr>
      </w:pPr>
    </w:p>
    <w:p w14:paraId="534696F3" w14:textId="77777777" w:rsidR="005421D9" w:rsidRDefault="005421D9">
      <w:pPr>
        <w:pStyle w:val="BodyText"/>
        <w:rPr>
          <w:b/>
          <w:sz w:val="20"/>
        </w:rPr>
      </w:pPr>
    </w:p>
    <w:p w14:paraId="5619BCCC" w14:textId="77777777" w:rsidR="005421D9" w:rsidRDefault="005421D9">
      <w:pPr>
        <w:pStyle w:val="BodyText"/>
        <w:rPr>
          <w:b/>
          <w:sz w:val="20"/>
        </w:rPr>
      </w:pPr>
    </w:p>
    <w:p w14:paraId="346CB3C1" w14:textId="77777777" w:rsidR="005421D9" w:rsidRDefault="005421D9">
      <w:pPr>
        <w:pStyle w:val="BodyText"/>
        <w:rPr>
          <w:b/>
          <w:sz w:val="20"/>
        </w:rPr>
      </w:pPr>
    </w:p>
    <w:p w14:paraId="4938BE31" w14:textId="77777777" w:rsidR="005421D9" w:rsidRDefault="005421D9">
      <w:pPr>
        <w:pStyle w:val="BodyText"/>
        <w:rPr>
          <w:b/>
          <w:sz w:val="20"/>
        </w:rPr>
      </w:pPr>
    </w:p>
    <w:p w14:paraId="20E537CB" w14:textId="77777777" w:rsidR="005421D9" w:rsidRDefault="005421D9">
      <w:pPr>
        <w:pStyle w:val="BodyText"/>
        <w:rPr>
          <w:b/>
          <w:sz w:val="20"/>
        </w:rPr>
      </w:pPr>
    </w:p>
    <w:p w14:paraId="149A1FFF" w14:textId="77777777" w:rsidR="005421D9" w:rsidRDefault="005421D9">
      <w:pPr>
        <w:pStyle w:val="BodyText"/>
        <w:rPr>
          <w:b/>
          <w:sz w:val="20"/>
        </w:rPr>
      </w:pPr>
    </w:p>
    <w:p w14:paraId="77CA246B" w14:textId="77777777" w:rsidR="005421D9" w:rsidRDefault="005421D9">
      <w:pPr>
        <w:pStyle w:val="BodyText"/>
        <w:rPr>
          <w:b/>
          <w:sz w:val="20"/>
        </w:rPr>
      </w:pPr>
    </w:p>
    <w:p w14:paraId="20E41236" w14:textId="77777777" w:rsidR="005421D9" w:rsidRDefault="005421D9">
      <w:pPr>
        <w:pStyle w:val="BodyText"/>
        <w:rPr>
          <w:b/>
          <w:sz w:val="20"/>
        </w:rPr>
      </w:pPr>
    </w:p>
    <w:p w14:paraId="689B6679" w14:textId="77777777" w:rsidR="005421D9" w:rsidRDefault="005421D9">
      <w:pPr>
        <w:pStyle w:val="BodyText"/>
        <w:rPr>
          <w:b/>
          <w:sz w:val="20"/>
        </w:rPr>
      </w:pPr>
    </w:p>
    <w:p w14:paraId="2CB72D63" w14:textId="77777777" w:rsidR="005421D9" w:rsidRDefault="005421D9">
      <w:pPr>
        <w:pStyle w:val="BodyText"/>
        <w:rPr>
          <w:b/>
          <w:sz w:val="20"/>
        </w:rPr>
      </w:pPr>
    </w:p>
    <w:p w14:paraId="0A550B5B" w14:textId="77777777" w:rsidR="005421D9" w:rsidRDefault="005421D9">
      <w:pPr>
        <w:pStyle w:val="BodyText"/>
        <w:rPr>
          <w:b/>
          <w:sz w:val="20"/>
        </w:rPr>
      </w:pPr>
    </w:p>
    <w:p w14:paraId="7BA1541B" w14:textId="77777777" w:rsidR="005421D9" w:rsidRDefault="005421D9">
      <w:pPr>
        <w:pStyle w:val="BodyText"/>
        <w:rPr>
          <w:b/>
          <w:sz w:val="20"/>
        </w:rPr>
      </w:pPr>
    </w:p>
    <w:p w14:paraId="77249CE5" w14:textId="77777777" w:rsidR="005421D9" w:rsidRDefault="005421D9">
      <w:pPr>
        <w:pStyle w:val="BodyText"/>
        <w:rPr>
          <w:b/>
          <w:sz w:val="20"/>
        </w:rPr>
      </w:pPr>
    </w:p>
    <w:p w14:paraId="52A3FE97" w14:textId="77777777" w:rsidR="005421D9" w:rsidRDefault="005421D9">
      <w:pPr>
        <w:pStyle w:val="BodyText"/>
        <w:rPr>
          <w:b/>
          <w:sz w:val="20"/>
        </w:rPr>
      </w:pPr>
    </w:p>
    <w:p w14:paraId="786ADB5E" w14:textId="77777777" w:rsidR="005421D9" w:rsidRDefault="005421D9">
      <w:pPr>
        <w:pStyle w:val="BodyText"/>
        <w:rPr>
          <w:b/>
          <w:sz w:val="20"/>
        </w:rPr>
      </w:pPr>
    </w:p>
    <w:p w14:paraId="366E904C" w14:textId="77777777" w:rsidR="005421D9" w:rsidRDefault="005421D9">
      <w:pPr>
        <w:pStyle w:val="BodyText"/>
        <w:rPr>
          <w:b/>
          <w:sz w:val="20"/>
        </w:rPr>
      </w:pPr>
    </w:p>
    <w:p w14:paraId="4AA283DB" w14:textId="77777777" w:rsidR="005421D9" w:rsidRDefault="005421D9">
      <w:pPr>
        <w:pStyle w:val="BodyText"/>
        <w:spacing w:before="5"/>
        <w:rPr>
          <w:b/>
          <w:sz w:val="20"/>
        </w:rPr>
      </w:pPr>
    </w:p>
    <w:p w14:paraId="57A95700" w14:textId="77777777" w:rsidR="005421D9" w:rsidRDefault="005421D9">
      <w:pPr>
        <w:spacing w:before="90"/>
        <w:ind w:left="640" w:right="911"/>
        <w:jc w:val="center"/>
        <w:rPr>
          <w:b/>
          <w:sz w:val="24"/>
        </w:rPr>
      </w:pPr>
    </w:p>
    <w:p w14:paraId="167B912A" w14:textId="77777777" w:rsidR="005421D9" w:rsidRDefault="005421D9">
      <w:pPr>
        <w:jc w:val="center"/>
        <w:rPr>
          <w:sz w:val="24"/>
        </w:rPr>
        <w:sectPr w:rsidR="005421D9">
          <w:footerReference w:type="default" r:id="rId16"/>
          <w:pgSz w:w="12240" w:h="15840"/>
          <w:pgMar w:top="1500" w:right="460" w:bottom="280" w:left="880" w:header="0" w:footer="567" w:gutter="0"/>
          <w:pgNumType w:fmt="upperRoman"/>
          <w:cols w:space="720"/>
          <w:docGrid w:linePitch="299"/>
        </w:sectPr>
      </w:pPr>
    </w:p>
    <w:p w14:paraId="1D7CBCE5" w14:textId="77777777" w:rsidR="005421D9" w:rsidRDefault="00000000">
      <w:pPr>
        <w:pStyle w:val="Heading1"/>
        <w:spacing w:before="69"/>
        <w:ind w:left="660" w:right="911"/>
      </w:pPr>
      <w:r>
        <w:lastRenderedPageBreak/>
        <w:t>CHAPTER-1</w:t>
      </w:r>
    </w:p>
    <w:p w14:paraId="55675F5A" w14:textId="77777777" w:rsidR="005421D9" w:rsidRDefault="005421D9">
      <w:pPr>
        <w:pStyle w:val="BodyText"/>
        <w:rPr>
          <w:b/>
          <w:sz w:val="20"/>
        </w:rPr>
      </w:pPr>
    </w:p>
    <w:p w14:paraId="79C1E871" w14:textId="77777777" w:rsidR="005421D9" w:rsidRDefault="00000000">
      <w:pPr>
        <w:spacing w:before="209"/>
        <w:ind w:left="427"/>
        <w:rPr>
          <w:b/>
          <w:sz w:val="32"/>
        </w:rPr>
      </w:pPr>
      <w:r>
        <w:rPr>
          <w:b/>
          <w:sz w:val="32"/>
        </w:rPr>
        <w:t>INTRODUCTION</w:t>
      </w:r>
    </w:p>
    <w:p w14:paraId="1EFF34B5" w14:textId="77777777" w:rsidR="005421D9" w:rsidRDefault="005421D9">
      <w:pPr>
        <w:pStyle w:val="BodyText"/>
        <w:spacing w:before="2"/>
        <w:rPr>
          <w:b/>
          <w:sz w:val="38"/>
        </w:rPr>
      </w:pPr>
    </w:p>
    <w:p w14:paraId="3F95CEC2" w14:textId="77777777" w:rsidR="005421D9" w:rsidRDefault="00000000">
      <w:pPr>
        <w:pStyle w:val="Heading2"/>
        <w:numPr>
          <w:ilvl w:val="1"/>
          <w:numId w:val="8"/>
        </w:numPr>
        <w:tabs>
          <w:tab w:val="left" w:pos="1012"/>
          <w:tab w:val="left" w:pos="1013"/>
        </w:tabs>
        <w:ind w:hanging="631"/>
        <w:jc w:val="left"/>
        <w:rPr>
          <w:sz w:val="24"/>
          <w:szCs w:val="24"/>
        </w:rPr>
      </w:pPr>
      <w:bookmarkStart w:id="0" w:name="_TOC_250022"/>
      <w:bookmarkEnd w:id="0"/>
      <w:r>
        <w:rPr>
          <w:sz w:val="24"/>
          <w:szCs w:val="24"/>
        </w:rPr>
        <w:t>MOTIVATION</w:t>
      </w:r>
    </w:p>
    <w:p w14:paraId="7129BB7F" w14:textId="5444209E" w:rsidR="005421D9" w:rsidRDefault="000851B4">
      <w:pPr>
        <w:pStyle w:val="BodyText"/>
        <w:spacing w:before="125" w:line="360" w:lineRule="auto"/>
        <w:ind w:left="847" w:right="472"/>
        <w:jc w:val="both"/>
        <w:rPr>
          <w:lang w:val="en-IN"/>
        </w:rPr>
      </w:pPr>
      <w:r w:rsidRPr="000851B4">
        <w:t>The growing problem of counterfeit currency circulation is a significant issue across the economy, banking systems, and public trust. The standard counterfeit detection methods involve manual inspection or expensive specialized machines that are not always practical or affordable. Thankfully, with the development of innovative image processing methods and machine learning, it is now feasible to design a smart, low cost, and automated system that can detect counterfeit notes much more quickly and accurately</w:t>
      </w:r>
      <w:r>
        <w:t>.</w:t>
      </w:r>
      <w:r w:rsidRPr="000851B4">
        <w:rPr>
          <w:rFonts w:ascii="Nunito Sans" w:hAnsi="Nunito Sans"/>
          <w:color w:val="131417"/>
          <w:sz w:val="22"/>
          <w:szCs w:val="22"/>
          <w:shd w:val="clear" w:color="auto" w:fill="FFFFFF"/>
        </w:rPr>
        <w:t xml:space="preserve"> </w:t>
      </w:r>
      <w:r w:rsidRPr="000851B4">
        <w:t>This motivation for this project is to provide a practical, high-volume, and cost-effective tool to combat currency fraud in everyday things.</w:t>
      </w:r>
    </w:p>
    <w:p w14:paraId="690ADADD" w14:textId="77777777" w:rsidR="005421D9" w:rsidRDefault="005421D9">
      <w:pPr>
        <w:pStyle w:val="BodyText"/>
        <w:spacing w:before="6"/>
        <w:rPr>
          <w:sz w:val="34"/>
        </w:rPr>
      </w:pPr>
    </w:p>
    <w:p w14:paraId="607B477F" w14:textId="77777777" w:rsidR="005421D9" w:rsidRDefault="00000000">
      <w:pPr>
        <w:pStyle w:val="Heading2"/>
        <w:numPr>
          <w:ilvl w:val="1"/>
          <w:numId w:val="8"/>
        </w:numPr>
        <w:tabs>
          <w:tab w:val="left" w:pos="969"/>
          <w:tab w:val="left" w:pos="970"/>
        </w:tabs>
        <w:ind w:left="969" w:hanging="543"/>
        <w:jc w:val="left"/>
        <w:rPr>
          <w:sz w:val="24"/>
          <w:szCs w:val="24"/>
        </w:rPr>
      </w:pPr>
      <w:bookmarkStart w:id="1" w:name="_TOC_250021"/>
      <w:r>
        <w:rPr>
          <w:spacing w:val="-2"/>
          <w:sz w:val="24"/>
          <w:szCs w:val="24"/>
        </w:rPr>
        <w:t>PROBLEM</w:t>
      </w:r>
      <w:r>
        <w:rPr>
          <w:spacing w:val="-15"/>
          <w:sz w:val="24"/>
          <w:szCs w:val="24"/>
        </w:rPr>
        <w:t xml:space="preserve"> </w:t>
      </w:r>
      <w:bookmarkEnd w:id="1"/>
      <w:r>
        <w:rPr>
          <w:spacing w:val="-1"/>
          <w:sz w:val="24"/>
          <w:szCs w:val="24"/>
        </w:rPr>
        <w:t>STATEMENT</w:t>
      </w:r>
    </w:p>
    <w:p w14:paraId="7472AC99" w14:textId="080702B8" w:rsidR="005421D9" w:rsidRPr="00461A44" w:rsidRDefault="006C01E3">
      <w:pPr>
        <w:pStyle w:val="BodyText"/>
        <w:spacing w:before="211" w:line="360" w:lineRule="auto"/>
        <w:ind w:left="847" w:right="471"/>
        <w:jc w:val="both"/>
        <w:rPr>
          <w:color w:val="000000" w:themeColor="text1"/>
          <w:lang w:val="en-IN"/>
        </w:rPr>
      </w:pPr>
      <w:r w:rsidRPr="00461A44">
        <w:rPr>
          <w:color w:val="000000" w:themeColor="text1"/>
        </w:rPr>
        <w:t>A substantial circulation of counterfeit money presents issues for financial institutions, businesses, and the general public. The manual process of identifying counterfeit bills is historically a slow, human-error prone, and not widely reversible process. Therefore, the need for a reasonable, accurate automated solution to distinguish false bills from genuine bills is apparent. This project develops a solution using image processing and machine-learning methodologies to assess the image characteristics of currency notes to detect counterfeit currency bills in real-time to mitigate the exposure of financial fraud.</w:t>
      </w:r>
    </w:p>
    <w:p w14:paraId="6E546523" w14:textId="77777777" w:rsidR="005421D9" w:rsidRDefault="005421D9">
      <w:pPr>
        <w:pStyle w:val="Heading2"/>
        <w:tabs>
          <w:tab w:val="left" w:pos="1200"/>
          <w:tab w:val="left" w:pos="1201"/>
        </w:tabs>
        <w:ind w:left="0"/>
      </w:pPr>
      <w:bookmarkStart w:id="2" w:name="_TOC_250020"/>
    </w:p>
    <w:p w14:paraId="36B8DDC9" w14:textId="77777777" w:rsidR="005421D9" w:rsidRDefault="00000000">
      <w:pPr>
        <w:pStyle w:val="Heading2"/>
        <w:tabs>
          <w:tab w:val="left" w:pos="1200"/>
          <w:tab w:val="left" w:pos="1201"/>
        </w:tabs>
        <w:ind w:left="0"/>
        <w:rPr>
          <w:color w:val="374050"/>
          <w:sz w:val="24"/>
          <w:szCs w:val="24"/>
          <w:lang w:val="en-IN"/>
        </w:rPr>
      </w:pPr>
      <w:r>
        <w:t xml:space="preserve">1.3     </w:t>
      </w:r>
      <w:r>
        <w:rPr>
          <w:sz w:val="24"/>
          <w:szCs w:val="24"/>
        </w:rPr>
        <w:t>PROJECT</w:t>
      </w:r>
      <w:r>
        <w:rPr>
          <w:spacing w:val="-7"/>
          <w:sz w:val="24"/>
          <w:szCs w:val="24"/>
        </w:rPr>
        <w:t xml:space="preserve"> </w:t>
      </w:r>
      <w:bookmarkEnd w:id="2"/>
      <w:r>
        <w:rPr>
          <w:sz w:val="24"/>
          <w:szCs w:val="24"/>
        </w:rPr>
        <w:t>OBJECTIV</w:t>
      </w:r>
      <w:r>
        <w:rPr>
          <w:sz w:val="24"/>
          <w:szCs w:val="24"/>
          <w:lang w:val="en-IN"/>
        </w:rPr>
        <w:t>E</w:t>
      </w:r>
    </w:p>
    <w:p w14:paraId="6D213B6A" w14:textId="3CEE05C1" w:rsidR="005421D9" w:rsidRPr="00461A44" w:rsidRDefault="006C01E3" w:rsidP="006C01E3">
      <w:pPr>
        <w:spacing w:before="171" w:line="360" w:lineRule="auto"/>
        <w:ind w:left="960" w:right="748"/>
        <w:jc w:val="both"/>
        <w:rPr>
          <w:color w:val="000000" w:themeColor="text1"/>
          <w:sz w:val="24"/>
          <w:szCs w:val="24"/>
          <w:lang w:val="en-IN"/>
        </w:rPr>
      </w:pPr>
      <w:r w:rsidRPr="00461A44">
        <w:rPr>
          <w:color w:val="000000" w:themeColor="text1"/>
          <w:sz w:val="24"/>
          <w:szCs w:val="24"/>
        </w:rPr>
        <w:t xml:space="preserve">Counterfeit currency is a terrible problem that threatens the integrity of the financial system of a nation. Counterfeit currency charges an economy by proliferating fake currency, causing losses to businesses, banks and individuals. Conventional approaches to detect fake currency are wholly reliant on bona fide consumer inspection by experts or physical verification equipment that is extremely expensive for small businesses or individuals. Technological developments regarding digital image processing and machine learning offer new opportunities to produce an intelligent system that can automatically detect fake currency through visual features extracted from the currency note. </w:t>
      </w:r>
    </w:p>
    <w:p w14:paraId="2EF131B8" w14:textId="77777777" w:rsidR="005421D9" w:rsidRDefault="005421D9">
      <w:pPr>
        <w:spacing w:before="171" w:line="360" w:lineRule="auto"/>
        <w:ind w:left="960" w:right="748"/>
        <w:jc w:val="both"/>
        <w:rPr>
          <w:color w:val="2E2E2E"/>
          <w:sz w:val="24"/>
          <w:szCs w:val="24"/>
          <w:lang w:val="en-IN"/>
        </w:rPr>
        <w:sectPr w:rsidR="005421D9">
          <w:footerReference w:type="default" r:id="rId17"/>
          <w:pgSz w:w="12240" w:h="15840"/>
          <w:pgMar w:top="1500" w:right="460" w:bottom="280" w:left="880" w:header="0" w:footer="567" w:gutter="0"/>
          <w:pgNumType w:start="1"/>
          <w:cols w:space="720"/>
          <w:docGrid w:linePitch="299"/>
        </w:sectPr>
      </w:pPr>
    </w:p>
    <w:p w14:paraId="760D1C02" w14:textId="2D6C3833" w:rsidR="005421D9" w:rsidRPr="00461A44" w:rsidRDefault="00531D35">
      <w:pPr>
        <w:spacing w:before="171" w:line="360" w:lineRule="auto"/>
        <w:ind w:left="960" w:right="748"/>
        <w:jc w:val="both"/>
        <w:rPr>
          <w:color w:val="000000" w:themeColor="text1"/>
          <w:sz w:val="24"/>
          <w:szCs w:val="24"/>
          <w:lang w:val="en-IN"/>
        </w:rPr>
      </w:pPr>
      <w:r w:rsidRPr="00461A44">
        <w:rPr>
          <w:color w:val="000000" w:themeColor="text1"/>
          <w:sz w:val="24"/>
          <w:szCs w:val="24"/>
          <w:lang w:val="en-IN"/>
        </w:rPr>
        <w:lastRenderedPageBreak/>
        <w:t xml:space="preserve">This project aims to automate the detection of counterfeit currency notes by using image analysis and machine learning techniques. The system is to detect counterfeit currency at an acceptable accuracy ultimately identifying false currency based on the visual aspects of the captured notes using a camera or inline scanner. The shape and look have several security features interlaced into the paper. The following features can be identified and calculated or determined for classification i.e. watermarking, patterns with </w:t>
      </w:r>
      <w:proofErr w:type="spellStart"/>
      <w:r w:rsidRPr="00461A44">
        <w:rPr>
          <w:color w:val="000000" w:themeColor="text1"/>
          <w:sz w:val="24"/>
          <w:szCs w:val="24"/>
          <w:lang w:val="en-IN"/>
        </w:rPr>
        <w:t>colors</w:t>
      </w:r>
      <w:proofErr w:type="spellEnd"/>
      <w:r w:rsidRPr="00461A44">
        <w:rPr>
          <w:color w:val="000000" w:themeColor="text1"/>
          <w:sz w:val="24"/>
          <w:szCs w:val="24"/>
          <w:lang w:val="en-IN"/>
        </w:rPr>
        <w:t>, security thread while microtexts, and other built-in security properties are extremely hard to simulated. This highly detailed process includes pre-processing the input images to gain accuracy with features before determining which features to use for classification. A machine learning model is trained using a dataset of genuine currency notes as well as fake currency notes. Thus, the machine learning model will be able to learn the difference and ultimately make a prediction from the input it has no prior knowledge of. The study will develop an easy-to-use interface that users would load photos to have a prediction indicating if the note is real or fake and at what accuracy level. The project aims to provide a fast, effective, and economical method of evaluating the accuracy of currency notes to limit human error. This project will contribute significantly to fraud detection in banks as well as retail pieces of commerce, mobile applications, and swift identification of fraudulent currency.</w:t>
      </w:r>
    </w:p>
    <w:p w14:paraId="29723DBA" w14:textId="77777777" w:rsidR="005421D9" w:rsidRDefault="005421D9">
      <w:pPr>
        <w:spacing w:before="171" w:line="360" w:lineRule="auto"/>
        <w:ind w:left="960" w:right="748"/>
        <w:jc w:val="both"/>
        <w:rPr>
          <w:color w:val="374050"/>
          <w:sz w:val="24"/>
          <w:szCs w:val="24"/>
          <w:lang w:val="en-IN"/>
        </w:rPr>
      </w:pPr>
    </w:p>
    <w:p w14:paraId="1EB6C38B" w14:textId="77777777" w:rsidR="005421D9" w:rsidRDefault="005421D9">
      <w:pPr>
        <w:spacing w:before="171" w:line="360" w:lineRule="auto"/>
        <w:ind w:right="748"/>
        <w:jc w:val="both"/>
        <w:rPr>
          <w:color w:val="374050"/>
          <w:sz w:val="24"/>
          <w:szCs w:val="24"/>
          <w:lang w:val="en-IN"/>
        </w:rPr>
      </w:pPr>
    </w:p>
    <w:p w14:paraId="64785D19" w14:textId="77777777" w:rsidR="005421D9" w:rsidRDefault="005421D9">
      <w:pPr>
        <w:spacing w:before="171"/>
        <w:ind w:left="720" w:right="748" w:firstLine="720"/>
        <w:jc w:val="both"/>
        <w:rPr>
          <w:b/>
          <w:sz w:val="24"/>
        </w:rPr>
      </w:pPr>
    </w:p>
    <w:p w14:paraId="78986B5C" w14:textId="77777777" w:rsidR="005421D9" w:rsidRDefault="005421D9">
      <w:pPr>
        <w:spacing w:before="171"/>
        <w:ind w:left="720" w:right="748" w:firstLine="720"/>
        <w:jc w:val="both"/>
        <w:rPr>
          <w:b/>
          <w:sz w:val="24"/>
        </w:rPr>
      </w:pPr>
    </w:p>
    <w:p w14:paraId="0A5B9C1D" w14:textId="77777777" w:rsidR="005421D9" w:rsidRDefault="005421D9">
      <w:pPr>
        <w:spacing w:before="171"/>
        <w:ind w:left="720" w:right="748" w:firstLine="720"/>
        <w:jc w:val="both"/>
        <w:rPr>
          <w:b/>
          <w:sz w:val="24"/>
        </w:rPr>
      </w:pPr>
    </w:p>
    <w:p w14:paraId="7780C964" w14:textId="77777777" w:rsidR="005421D9" w:rsidRDefault="005421D9">
      <w:pPr>
        <w:spacing w:before="171"/>
        <w:ind w:left="720" w:right="748" w:firstLine="720"/>
        <w:jc w:val="both"/>
        <w:rPr>
          <w:b/>
          <w:sz w:val="24"/>
        </w:rPr>
      </w:pPr>
    </w:p>
    <w:p w14:paraId="22BAFEC3" w14:textId="77777777" w:rsidR="005421D9" w:rsidRDefault="005421D9">
      <w:pPr>
        <w:spacing w:before="171"/>
        <w:ind w:left="720" w:right="748" w:firstLine="720"/>
        <w:jc w:val="both"/>
        <w:rPr>
          <w:b/>
          <w:sz w:val="24"/>
        </w:rPr>
      </w:pPr>
    </w:p>
    <w:p w14:paraId="7ACC3502" w14:textId="77777777" w:rsidR="005421D9" w:rsidRDefault="005421D9">
      <w:pPr>
        <w:spacing w:before="171"/>
        <w:ind w:left="720" w:right="748" w:firstLine="720"/>
        <w:jc w:val="both"/>
        <w:rPr>
          <w:b/>
          <w:sz w:val="24"/>
        </w:rPr>
      </w:pPr>
    </w:p>
    <w:p w14:paraId="071A9A72" w14:textId="77777777" w:rsidR="005421D9" w:rsidRDefault="005421D9">
      <w:pPr>
        <w:spacing w:before="171"/>
        <w:ind w:left="720" w:right="748" w:firstLine="720"/>
        <w:jc w:val="both"/>
        <w:rPr>
          <w:b/>
          <w:sz w:val="24"/>
        </w:rPr>
      </w:pPr>
    </w:p>
    <w:p w14:paraId="22A3BFB0" w14:textId="77777777" w:rsidR="005421D9" w:rsidRDefault="005421D9">
      <w:pPr>
        <w:spacing w:before="171"/>
        <w:ind w:left="720" w:right="748" w:firstLine="720"/>
        <w:jc w:val="both"/>
        <w:rPr>
          <w:b/>
          <w:sz w:val="24"/>
        </w:rPr>
      </w:pPr>
    </w:p>
    <w:p w14:paraId="7EFD8638" w14:textId="77777777" w:rsidR="005421D9" w:rsidRDefault="005421D9">
      <w:pPr>
        <w:spacing w:before="171"/>
        <w:ind w:left="720" w:right="748" w:firstLine="720"/>
        <w:jc w:val="both"/>
        <w:rPr>
          <w:b/>
          <w:sz w:val="24"/>
        </w:rPr>
      </w:pPr>
    </w:p>
    <w:p w14:paraId="5F1316E4" w14:textId="77777777" w:rsidR="005421D9" w:rsidRDefault="005421D9">
      <w:pPr>
        <w:spacing w:before="171"/>
        <w:ind w:left="720" w:right="748" w:firstLine="720"/>
        <w:jc w:val="both"/>
        <w:rPr>
          <w:b/>
          <w:sz w:val="24"/>
        </w:rPr>
      </w:pPr>
    </w:p>
    <w:p w14:paraId="7A620F1A" w14:textId="77777777" w:rsidR="005421D9" w:rsidRDefault="005421D9">
      <w:pPr>
        <w:spacing w:before="171"/>
        <w:ind w:left="720" w:right="748" w:firstLine="720"/>
        <w:jc w:val="both"/>
        <w:rPr>
          <w:b/>
          <w:sz w:val="24"/>
        </w:rPr>
      </w:pPr>
    </w:p>
    <w:p w14:paraId="1EEA5654" w14:textId="77777777" w:rsidR="005421D9" w:rsidRDefault="005421D9">
      <w:pPr>
        <w:spacing w:before="171"/>
        <w:ind w:left="720" w:right="748" w:firstLine="720"/>
        <w:jc w:val="both"/>
        <w:rPr>
          <w:b/>
          <w:sz w:val="24"/>
        </w:rPr>
      </w:pPr>
    </w:p>
    <w:p w14:paraId="1EFE8DFD" w14:textId="77777777" w:rsidR="005421D9" w:rsidRDefault="005421D9">
      <w:pPr>
        <w:spacing w:before="171"/>
        <w:ind w:left="720" w:right="748" w:firstLine="720"/>
        <w:jc w:val="both"/>
        <w:rPr>
          <w:b/>
          <w:color w:val="000000" w:themeColor="text1"/>
          <w:sz w:val="24"/>
        </w:rPr>
      </w:pPr>
    </w:p>
    <w:p w14:paraId="2699E29A" w14:textId="77777777" w:rsidR="005421D9" w:rsidRDefault="005421D9">
      <w:pPr>
        <w:pStyle w:val="BodyText"/>
        <w:rPr>
          <w:b/>
          <w:sz w:val="20"/>
        </w:rPr>
      </w:pPr>
    </w:p>
    <w:p w14:paraId="7896F08E" w14:textId="77777777" w:rsidR="005421D9" w:rsidRDefault="00000000">
      <w:pPr>
        <w:pStyle w:val="Heading1"/>
        <w:spacing w:line="324" w:lineRule="auto"/>
        <w:ind w:left="3487" w:right="3928" w:firstLine="879"/>
        <w:jc w:val="left"/>
      </w:pPr>
      <w:bookmarkStart w:id="3" w:name="_TOC_250019"/>
      <w:r>
        <w:t>CHAPTER 2</w:t>
      </w:r>
      <w:r>
        <w:rPr>
          <w:spacing w:val="1"/>
        </w:rPr>
        <w:t xml:space="preserve"> </w:t>
      </w:r>
      <w:r>
        <w:rPr>
          <w:spacing w:val="-2"/>
        </w:rPr>
        <w:t>LITERATURE</w:t>
      </w:r>
      <w:r>
        <w:rPr>
          <w:spacing w:val="-15"/>
        </w:rPr>
        <w:t xml:space="preserve"> </w:t>
      </w:r>
      <w:bookmarkEnd w:id="3"/>
      <w:r>
        <w:rPr>
          <w:spacing w:val="-2"/>
        </w:rPr>
        <w:t>SURVEY</w:t>
      </w:r>
    </w:p>
    <w:p w14:paraId="519763C8" w14:textId="77777777" w:rsidR="005421D9" w:rsidRDefault="005421D9">
      <w:pPr>
        <w:pStyle w:val="BodyText"/>
        <w:spacing w:before="10"/>
        <w:rPr>
          <w:b/>
          <w:sz w:val="46"/>
        </w:rPr>
      </w:pPr>
    </w:p>
    <w:p w14:paraId="07774BAC" w14:textId="3D955192" w:rsidR="005421D9" w:rsidRPr="00E96FAD" w:rsidRDefault="00E96FAD" w:rsidP="00E96FAD">
      <w:pPr>
        <w:pStyle w:val="Heading2"/>
        <w:numPr>
          <w:ilvl w:val="2"/>
          <w:numId w:val="8"/>
        </w:numPr>
        <w:tabs>
          <w:tab w:val="left" w:pos="1059"/>
        </w:tabs>
        <w:spacing w:before="1"/>
        <w:ind w:hanging="212"/>
        <w:jc w:val="both"/>
        <w:rPr>
          <w:sz w:val="24"/>
          <w:szCs w:val="24"/>
        </w:rPr>
      </w:pPr>
      <w:r>
        <w:rPr>
          <w:sz w:val="24"/>
          <w:szCs w:val="24"/>
        </w:rPr>
        <w:t xml:space="preserve">Fraud Cash </w:t>
      </w:r>
      <w:r w:rsidR="00461A44">
        <w:rPr>
          <w:sz w:val="24"/>
          <w:szCs w:val="24"/>
        </w:rPr>
        <w:t>Detection:</w:t>
      </w:r>
      <w:r>
        <w:rPr>
          <w:sz w:val="24"/>
          <w:szCs w:val="24"/>
        </w:rPr>
        <w:t xml:space="preserve"> This study is a comparative </w:t>
      </w:r>
      <w:r w:rsidRPr="00E96FAD">
        <w:rPr>
          <w:sz w:val="24"/>
          <w:szCs w:val="24"/>
        </w:rPr>
        <w:t>analysis done on the subject.</w:t>
      </w:r>
    </w:p>
    <w:p w14:paraId="069EBC69" w14:textId="21E022B0" w:rsidR="005421D9" w:rsidRDefault="00BC64F7">
      <w:pPr>
        <w:spacing w:before="143" w:line="360" w:lineRule="auto"/>
        <w:ind w:left="847" w:right="472" w:firstLine="779"/>
        <w:jc w:val="both"/>
        <w:rPr>
          <w:sz w:val="26"/>
        </w:rPr>
      </w:pPr>
      <w:r w:rsidRPr="00BC64F7">
        <w:rPr>
          <w:sz w:val="24"/>
          <w:szCs w:val="24"/>
        </w:rPr>
        <w:t xml:space="preserve">Detection of counterfeit currency has transcended basic image processing and into more complex machine learning methods and deep learning. Traditional image processing methods are simple and computationally light, but they rely heavily on manual feature extraction, like watermark detection, watermarks/patterns, or edge detection. Although they have their place, these methods have proven unreliable in real-world images due to very high sensitivities to lighting, image orientation, and image quality. Classical machine learning algorithms use features that are extracted instead of relying on the raw image, such as Support Vector Machine (SVM) and K nearest </w:t>
      </w:r>
      <w:r w:rsidR="00E96FAD" w:rsidRPr="00BC64F7">
        <w:rPr>
          <w:sz w:val="24"/>
          <w:szCs w:val="24"/>
        </w:rPr>
        <w:t>neighbors</w:t>
      </w:r>
      <w:r w:rsidRPr="00BC64F7">
        <w:rPr>
          <w:sz w:val="24"/>
          <w:szCs w:val="24"/>
        </w:rPr>
        <w:t xml:space="preserve"> (KNN). These provide moderate accuracy levels offsets some of the significant disadvantage of feature engineering </w:t>
      </w:r>
      <w:r w:rsidR="00E96FAD">
        <w:rPr>
          <w:sz w:val="24"/>
          <w:szCs w:val="24"/>
        </w:rPr>
        <w:t>a</w:t>
      </w:r>
      <w:r w:rsidRPr="00BC64F7">
        <w:rPr>
          <w:sz w:val="24"/>
          <w:szCs w:val="24"/>
        </w:rPr>
        <w:t xml:space="preserve">lthough CNNs are data and compute heavy, they are more effective at detecting intricate forgeries. </w:t>
      </w:r>
    </w:p>
    <w:p w14:paraId="12AEC118" w14:textId="77777777" w:rsidR="005421D9" w:rsidRDefault="005421D9">
      <w:pPr>
        <w:spacing w:before="143" w:line="276" w:lineRule="auto"/>
        <w:ind w:left="847" w:right="472" w:firstLine="779"/>
        <w:jc w:val="both"/>
        <w:rPr>
          <w:color w:val="374050"/>
          <w:sz w:val="26"/>
        </w:rPr>
      </w:pPr>
    </w:p>
    <w:p w14:paraId="55326AFE" w14:textId="0A075C38" w:rsidR="005421D9" w:rsidRDefault="00000000">
      <w:pPr>
        <w:pStyle w:val="Heading2"/>
        <w:numPr>
          <w:ilvl w:val="2"/>
          <w:numId w:val="8"/>
        </w:numPr>
        <w:tabs>
          <w:tab w:val="left" w:pos="1128"/>
        </w:tabs>
        <w:spacing w:before="99" w:line="360" w:lineRule="auto"/>
        <w:ind w:left="1127" w:hanging="281"/>
        <w:jc w:val="both"/>
        <w:rPr>
          <w:sz w:val="24"/>
          <w:szCs w:val="24"/>
        </w:rPr>
      </w:pPr>
      <w:r>
        <w:rPr>
          <w:sz w:val="24"/>
          <w:szCs w:val="24"/>
        </w:rPr>
        <w:t>Cloud-Based</w:t>
      </w:r>
      <w:r>
        <w:rPr>
          <w:spacing w:val="-7"/>
          <w:sz w:val="24"/>
          <w:szCs w:val="24"/>
        </w:rPr>
        <w:t xml:space="preserve"> </w:t>
      </w:r>
      <w:r w:rsidR="00461A44">
        <w:rPr>
          <w:sz w:val="24"/>
          <w:szCs w:val="24"/>
        </w:rPr>
        <w:t>Fraud Cash Detection</w:t>
      </w:r>
    </w:p>
    <w:p w14:paraId="0A3F71BC" w14:textId="3D2E2C6D" w:rsidR="005421D9" w:rsidRDefault="00480920">
      <w:pPr>
        <w:pStyle w:val="BodyText"/>
        <w:spacing w:before="125" w:line="360" w:lineRule="auto"/>
        <w:ind w:left="847" w:right="471" w:firstLine="390"/>
        <w:jc w:val="both"/>
      </w:pPr>
      <w:r w:rsidRPr="00480920">
        <w:t>By utilizing image processing with fraud cash detection through a cloud-based architecture, scalability, accessibility, and processing power will be optimized in the system. The processing of images will not be based entirely on local devices (PCs, smartphones, etc.), but on remote servers on the cloud. A cloud-based system enables faster inference, secure storage, and supporting real-time analytics service from several locations at one time.</w:t>
      </w:r>
    </w:p>
    <w:p w14:paraId="3EFAFC82" w14:textId="77777777" w:rsidR="005421D9" w:rsidRDefault="005421D9">
      <w:pPr>
        <w:pStyle w:val="BodyText"/>
        <w:rPr>
          <w:sz w:val="26"/>
        </w:rPr>
      </w:pPr>
    </w:p>
    <w:p w14:paraId="3DB5DE72" w14:textId="77777777" w:rsidR="005421D9" w:rsidRDefault="005421D9">
      <w:pPr>
        <w:pStyle w:val="BodyText"/>
        <w:rPr>
          <w:sz w:val="26"/>
        </w:rPr>
      </w:pPr>
    </w:p>
    <w:p w14:paraId="05237F61" w14:textId="77777777" w:rsidR="005421D9" w:rsidRDefault="005421D9">
      <w:pPr>
        <w:pStyle w:val="BodyText"/>
        <w:rPr>
          <w:sz w:val="26"/>
        </w:rPr>
      </w:pPr>
    </w:p>
    <w:p w14:paraId="3DDA560C" w14:textId="77777777" w:rsidR="005421D9" w:rsidRDefault="005421D9">
      <w:pPr>
        <w:pStyle w:val="BodyText"/>
        <w:rPr>
          <w:sz w:val="26"/>
        </w:rPr>
      </w:pPr>
    </w:p>
    <w:p w14:paraId="7C23F1D5" w14:textId="77777777" w:rsidR="005421D9" w:rsidRDefault="005421D9">
      <w:pPr>
        <w:pStyle w:val="BodyText"/>
        <w:rPr>
          <w:sz w:val="26"/>
        </w:rPr>
      </w:pPr>
    </w:p>
    <w:p w14:paraId="0A0172AA" w14:textId="77777777" w:rsidR="005421D9" w:rsidRDefault="005421D9">
      <w:pPr>
        <w:pStyle w:val="BodyText"/>
      </w:pPr>
    </w:p>
    <w:p w14:paraId="7498A804" w14:textId="77777777" w:rsidR="005421D9" w:rsidRDefault="005421D9">
      <w:pPr>
        <w:pStyle w:val="BodyText"/>
      </w:pPr>
    </w:p>
    <w:p w14:paraId="1F728D81" w14:textId="77777777" w:rsidR="005421D9" w:rsidRDefault="005421D9">
      <w:pPr>
        <w:pStyle w:val="BodyText"/>
      </w:pPr>
    </w:p>
    <w:p w14:paraId="08AB3EA5" w14:textId="77777777" w:rsidR="005421D9" w:rsidRDefault="005421D9">
      <w:pPr>
        <w:pStyle w:val="BodyText"/>
      </w:pPr>
    </w:p>
    <w:p w14:paraId="2C8EFCEF" w14:textId="77777777" w:rsidR="005421D9" w:rsidRDefault="005421D9">
      <w:pPr>
        <w:pStyle w:val="BodyText"/>
      </w:pPr>
    </w:p>
    <w:p w14:paraId="048A311F" w14:textId="77777777" w:rsidR="005421D9" w:rsidRDefault="005421D9">
      <w:pPr>
        <w:pStyle w:val="BodyText"/>
      </w:pPr>
    </w:p>
    <w:p w14:paraId="448B3300" w14:textId="77777777" w:rsidR="005421D9" w:rsidRDefault="005421D9">
      <w:pPr>
        <w:pStyle w:val="BodyText"/>
      </w:pPr>
    </w:p>
    <w:p w14:paraId="2B305E71" w14:textId="77777777" w:rsidR="005421D9" w:rsidRDefault="005421D9">
      <w:pPr>
        <w:pStyle w:val="BodyText"/>
      </w:pPr>
    </w:p>
    <w:p w14:paraId="79A3EDEA" w14:textId="77777777" w:rsidR="005421D9" w:rsidRDefault="005421D9">
      <w:pPr>
        <w:pStyle w:val="BodyText"/>
      </w:pPr>
    </w:p>
    <w:p w14:paraId="20EB142F" w14:textId="77777777" w:rsidR="005421D9" w:rsidRDefault="005421D9">
      <w:pPr>
        <w:pStyle w:val="BodyText"/>
      </w:pPr>
    </w:p>
    <w:p w14:paraId="75721162" w14:textId="283D8A00" w:rsidR="005421D9" w:rsidRDefault="00C17083">
      <w:pPr>
        <w:pStyle w:val="BodyText"/>
        <w:jc w:val="center"/>
      </w:pPr>
      <w:r>
        <w:rPr>
          <w:noProof/>
        </w:rPr>
        <w:drawing>
          <wp:inline distT="0" distB="0" distL="0" distR="0" wp14:anchorId="5BE3EC1A" wp14:editId="1E70EDDD">
            <wp:extent cx="4236720" cy="1946558"/>
            <wp:effectExtent l="0" t="0" r="0" b="0"/>
            <wp:docPr id="571863335"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863335" name="Picture 57186333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55902" cy="1955371"/>
                    </a:xfrm>
                    <a:prstGeom prst="rect">
                      <a:avLst/>
                    </a:prstGeom>
                  </pic:spPr>
                </pic:pic>
              </a:graphicData>
            </a:graphic>
          </wp:inline>
        </w:drawing>
      </w:r>
    </w:p>
    <w:p w14:paraId="3411D34A" w14:textId="77777777" w:rsidR="005421D9" w:rsidRDefault="005421D9">
      <w:pPr>
        <w:pStyle w:val="BodyText"/>
        <w:rPr>
          <w:sz w:val="26"/>
        </w:rPr>
      </w:pPr>
    </w:p>
    <w:p w14:paraId="2AE38CEF" w14:textId="77777777" w:rsidR="005421D9" w:rsidRDefault="005421D9">
      <w:pPr>
        <w:pStyle w:val="BodyText"/>
        <w:spacing w:before="6"/>
        <w:rPr>
          <w:sz w:val="17"/>
        </w:rPr>
      </w:pPr>
    </w:p>
    <w:p w14:paraId="76A27880" w14:textId="77777777" w:rsidR="005421D9" w:rsidRDefault="005421D9">
      <w:pPr>
        <w:rPr>
          <w:sz w:val="17"/>
        </w:rPr>
        <w:sectPr w:rsidR="005421D9">
          <w:footerReference w:type="default" r:id="rId19"/>
          <w:pgSz w:w="12240" w:h="15840"/>
          <w:pgMar w:top="1500" w:right="460" w:bottom="280" w:left="880" w:header="0" w:footer="964" w:gutter="0"/>
          <w:cols w:space="720"/>
          <w:docGrid w:linePitch="299"/>
        </w:sectPr>
      </w:pPr>
    </w:p>
    <w:p w14:paraId="51F5B1DF" w14:textId="77777777" w:rsidR="005421D9" w:rsidRDefault="005421D9">
      <w:pPr>
        <w:pStyle w:val="BodyText"/>
        <w:rPr>
          <w:sz w:val="30"/>
        </w:rPr>
      </w:pPr>
    </w:p>
    <w:p w14:paraId="59B59D17" w14:textId="77777777" w:rsidR="005421D9" w:rsidRDefault="005421D9">
      <w:pPr>
        <w:pStyle w:val="BodyText"/>
        <w:rPr>
          <w:sz w:val="27"/>
        </w:rPr>
      </w:pPr>
    </w:p>
    <w:p w14:paraId="27585678" w14:textId="77777777" w:rsidR="005421D9" w:rsidRDefault="00000000">
      <w:pPr>
        <w:pStyle w:val="Heading2"/>
        <w:numPr>
          <w:ilvl w:val="3"/>
          <w:numId w:val="8"/>
        </w:numPr>
        <w:tabs>
          <w:tab w:val="left" w:pos="1407"/>
          <w:tab w:val="left" w:pos="1408"/>
        </w:tabs>
        <w:spacing w:before="1"/>
        <w:ind w:hanging="561"/>
        <w:rPr>
          <w:sz w:val="24"/>
          <w:szCs w:val="24"/>
        </w:rPr>
      </w:pPr>
      <w:bookmarkStart w:id="4" w:name="_TOC_250018"/>
      <w:r>
        <w:rPr>
          <w:sz w:val="24"/>
          <w:szCs w:val="24"/>
        </w:rPr>
        <w:t>Existing</w:t>
      </w:r>
      <w:r>
        <w:rPr>
          <w:spacing w:val="-12"/>
          <w:sz w:val="24"/>
          <w:szCs w:val="24"/>
        </w:rPr>
        <w:t xml:space="preserve"> </w:t>
      </w:r>
      <w:bookmarkEnd w:id="4"/>
      <w:r>
        <w:rPr>
          <w:sz w:val="24"/>
          <w:szCs w:val="24"/>
        </w:rPr>
        <w:t>System</w:t>
      </w:r>
    </w:p>
    <w:p w14:paraId="02FA0EA4" w14:textId="77777777" w:rsidR="005421D9" w:rsidRDefault="00000000">
      <w:pPr>
        <w:pStyle w:val="BodyText"/>
        <w:spacing w:before="90"/>
        <w:ind w:left="705"/>
      </w:pPr>
      <w:r>
        <w:br w:type="column"/>
      </w:r>
      <w:r>
        <w:t>Table-</w:t>
      </w:r>
      <w:r>
        <w:rPr>
          <w:spacing w:val="-6"/>
        </w:rPr>
        <w:t xml:space="preserve"> </w:t>
      </w:r>
      <w:r>
        <w:t>2.1</w:t>
      </w:r>
      <w:r>
        <w:rPr>
          <w:spacing w:val="-6"/>
        </w:rPr>
        <w:t xml:space="preserve"> </w:t>
      </w:r>
      <w:r>
        <w:t>Literature</w:t>
      </w:r>
      <w:r>
        <w:rPr>
          <w:spacing w:val="-5"/>
        </w:rPr>
        <w:t xml:space="preserve"> </w:t>
      </w:r>
      <w:r>
        <w:t>Survey</w:t>
      </w:r>
    </w:p>
    <w:p w14:paraId="4E106346" w14:textId="77777777" w:rsidR="005421D9" w:rsidRDefault="005421D9">
      <w:pPr>
        <w:sectPr w:rsidR="005421D9">
          <w:type w:val="continuous"/>
          <w:pgSz w:w="12240" w:h="15840"/>
          <w:pgMar w:top="1360" w:right="460" w:bottom="280" w:left="880" w:header="720" w:footer="720" w:gutter="0"/>
          <w:cols w:num="2" w:space="720" w:equalWidth="0">
            <w:col w:w="3313" w:space="40"/>
            <w:col w:w="7547"/>
          </w:cols>
        </w:sectPr>
      </w:pPr>
    </w:p>
    <w:p w14:paraId="65BD4906" w14:textId="33AD31D5" w:rsidR="005421D9" w:rsidRDefault="00266141">
      <w:pPr>
        <w:spacing w:before="132" w:line="360" w:lineRule="auto"/>
        <w:ind w:left="847" w:right="475"/>
        <w:jc w:val="both"/>
        <w:rPr>
          <w:sz w:val="24"/>
          <w:szCs w:val="24"/>
        </w:rPr>
      </w:pPr>
      <w:r w:rsidRPr="00266141">
        <w:rPr>
          <w:sz w:val="24"/>
          <w:szCs w:val="24"/>
        </w:rPr>
        <w:t>Due to the manual nature of fraud detection cash systems and that largely based on machines and hardware, it is not surprising that they are not the most reliable. Manual detection systems involved checking for features such as watermarks, UV images, security threads, but error is always possible, being purely based on visual appearance and experience. Hardware detection which has provided more accuracy is separate and even more expensive. Hardware based systems include UV, Infrared, and magnetic sensors, which can provide reliability</w:t>
      </w:r>
      <w:r>
        <w:rPr>
          <w:sz w:val="24"/>
          <w:szCs w:val="24"/>
        </w:rPr>
        <w:t>.</w:t>
      </w:r>
      <w:r w:rsidRPr="00266141">
        <w:rPr>
          <w:sz w:val="24"/>
          <w:szCs w:val="24"/>
        </w:rPr>
        <w:t xml:space="preserve"> </w:t>
      </w:r>
    </w:p>
    <w:p w14:paraId="29A75ECC" w14:textId="77777777" w:rsidR="005421D9" w:rsidRDefault="005421D9">
      <w:pPr>
        <w:spacing w:before="132" w:line="360" w:lineRule="auto"/>
        <w:ind w:left="847" w:right="475"/>
        <w:jc w:val="both"/>
        <w:rPr>
          <w:sz w:val="24"/>
          <w:szCs w:val="24"/>
        </w:rPr>
      </w:pPr>
    </w:p>
    <w:p w14:paraId="14EC7601" w14:textId="77777777" w:rsidR="005421D9" w:rsidRDefault="00000000">
      <w:pPr>
        <w:pStyle w:val="Heading2"/>
        <w:numPr>
          <w:ilvl w:val="3"/>
          <w:numId w:val="8"/>
        </w:numPr>
        <w:tabs>
          <w:tab w:val="left" w:pos="1477"/>
        </w:tabs>
        <w:spacing w:before="100"/>
        <w:ind w:left="1476" w:hanging="585"/>
        <w:jc w:val="both"/>
        <w:rPr>
          <w:sz w:val="24"/>
          <w:szCs w:val="24"/>
        </w:rPr>
      </w:pPr>
      <w:r>
        <w:rPr>
          <w:sz w:val="24"/>
          <w:szCs w:val="24"/>
        </w:rPr>
        <w:t>Limitations</w:t>
      </w:r>
      <w:r>
        <w:rPr>
          <w:spacing w:val="-7"/>
          <w:sz w:val="24"/>
          <w:szCs w:val="24"/>
        </w:rPr>
        <w:t xml:space="preserve"> </w:t>
      </w:r>
      <w:r>
        <w:rPr>
          <w:sz w:val="24"/>
          <w:szCs w:val="24"/>
        </w:rPr>
        <w:t>of</w:t>
      </w:r>
      <w:r>
        <w:rPr>
          <w:spacing w:val="-6"/>
          <w:sz w:val="24"/>
          <w:szCs w:val="24"/>
        </w:rPr>
        <w:t xml:space="preserve"> </w:t>
      </w:r>
      <w:r>
        <w:rPr>
          <w:sz w:val="24"/>
          <w:szCs w:val="24"/>
        </w:rPr>
        <w:t>Existing</w:t>
      </w:r>
      <w:r>
        <w:rPr>
          <w:spacing w:val="-6"/>
          <w:sz w:val="24"/>
          <w:szCs w:val="24"/>
        </w:rPr>
        <w:t xml:space="preserve"> </w:t>
      </w:r>
      <w:r>
        <w:rPr>
          <w:sz w:val="24"/>
          <w:szCs w:val="24"/>
        </w:rPr>
        <w:t>System</w:t>
      </w:r>
    </w:p>
    <w:p w14:paraId="4E77B930" w14:textId="7FC05B8A" w:rsidR="005421D9" w:rsidRDefault="00EA197D" w:rsidP="009046AF">
      <w:pPr>
        <w:pStyle w:val="Heading2"/>
        <w:numPr>
          <w:ilvl w:val="4"/>
          <w:numId w:val="8"/>
        </w:numPr>
        <w:tabs>
          <w:tab w:val="left" w:pos="1477"/>
        </w:tabs>
        <w:spacing w:before="100" w:line="360" w:lineRule="auto"/>
        <w:jc w:val="both"/>
        <w:rPr>
          <w:b w:val="0"/>
          <w:bCs w:val="0"/>
          <w:sz w:val="24"/>
          <w:szCs w:val="24"/>
        </w:rPr>
      </w:pPr>
      <w:r w:rsidRPr="00EA197D">
        <w:rPr>
          <w:b w:val="0"/>
          <w:bCs w:val="0"/>
          <w:sz w:val="24"/>
          <w:szCs w:val="24"/>
        </w:rPr>
        <w:t>Human Error in Manual Checks</w:t>
      </w:r>
    </w:p>
    <w:p w14:paraId="62084273" w14:textId="6259D18C" w:rsidR="005421D9" w:rsidRDefault="00EA197D" w:rsidP="009046AF">
      <w:pPr>
        <w:pStyle w:val="Heading2"/>
        <w:numPr>
          <w:ilvl w:val="4"/>
          <w:numId w:val="8"/>
        </w:numPr>
        <w:tabs>
          <w:tab w:val="left" w:pos="1477"/>
        </w:tabs>
        <w:spacing w:before="100" w:line="360" w:lineRule="auto"/>
        <w:jc w:val="both"/>
        <w:rPr>
          <w:b w:val="0"/>
          <w:bCs w:val="0"/>
          <w:sz w:val="24"/>
          <w:szCs w:val="24"/>
        </w:rPr>
      </w:pPr>
      <w:r w:rsidRPr="00EA197D">
        <w:rPr>
          <w:b w:val="0"/>
          <w:bCs w:val="0"/>
          <w:sz w:val="24"/>
          <w:szCs w:val="24"/>
        </w:rPr>
        <w:t>High Cost of Hardware Devices</w:t>
      </w:r>
    </w:p>
    <w:p w14:paraId="71EA11B6" w14:textId="69C710A6" w:rsidR="005421D9" w:rsidRDefault="00EA197D" w:rsidP="009046AF">
      <w:pPr>
        <w:pStyle w:val="Heading2"/>
        <w:numPr>
          <w:ilvl w:val="4"/>
          <w:numId w:val="8"/>
        </w:numPr>
        <w:tabs>
          <w:tab w:val="left" w:pos="1477"/>
        </w:tabs>
        <w:spacing w:before="100" w:line="360" w:lineRule="auto"/>
        <w:jc w:val="both"/>
        <w:rPr>
          <w:b w:val="0"/>
          <w:bCs w:val="0"/>
          <w:sz w:val="24"/>
          <w:szCs w:val="24"/>
        </w:rPr>
      </w:pPr>
      <w:r w:rsidRPr="00EA197D">
        <w:rPr>
          <w:b w:val="0"/>
          <w:bCs w:val="0"/>
          <w:sz w:val="24"/>
          <w:szCs w:val="24"/>
        </w:rPr>
        <w:t>Limited Currency Support</w:t>
      </w:r>
    </w:p>
    <w:p w14:paraId="3BB66E73" w14:textId="0E3778F5" w:rsidR="005421D9" w:rsidRDefault="00EA197D" w:rsidP="009046AF">
      <w:pPr>
        <w:pStyle w:val="Heading2"/>
        <w:numPr>
          <w:ilvl w:val="4"/>
          <w:numId w:val="8"/>
        </w:numPr>
        <w:tabs>
          <w:tab w:val="left" w:pos="1477"/>
        </w:tabs>
        <w:spacing w:before="100" w:line="360" w:lineRule="auto"/>
        <w:jc w:val="both"/>
        <w:rPr>
          <w:b w:val="0"/>
          <w:bCs w:val="0"/>
          <w:sz w:val="24"/>
          <w:szCs w:val="24"/>
        </w:rPr>
      </w:pPr>
      <w:r w:rsidRPr="00EA197D">
        <w:rPr>
          <w:b w:val="0"/>
          <w:bCs w:val="0"/>
          <w:sz w:val="24"/>
          <w:szCs w:val="24"/>
        </w:rPr>
        <w:t>Lack of Portability</w:t>
      </w:r>
    </w:p>
    <w:p w14:paraId="60B80B04" w14:textId="035D15C8" w:rsidR="005421D9" w:rsidRDefault="00EA197D" w:rsidP="009046AF">
      <w:pPr>
        <w:pStyle w:val="Heading2"/>
        <w:numPr>
          <w:ilvl w:val="4"/>
          <w:numId w:val="8"/>
        </w:numPr>
        <w:tabs>
          <w:tab w:val="left" w:pos="1477"/>
        </w:tabs>
        <w:spacing w:before="100" w:line="360" w:lineRule="auto"/>
        <w:jc w:val="both"/>
        <w:rPr>
          <w:b w:val="0"/>
          <w:bCs w:val="0"/>
          <w:sz w:val="24"/>
          <w:szCs w:val="24"/>
        </w:rPr>
      </w:pPr>
      <w:r w:rsidRPr="00EA197D">
        <w:rPr>
          <w:b w:val="0"/>
          <w:bCs w:val="0"/>
          <w:sz w:val="24"/>
          <w:szCs w:val="24"/>
        </w:rPr>
        <w:t>Inflexibility to New Forgery Techniques</w:t>
      </w:r>
    </w:p>
    <w:p w14:paraId="0F8B7F1C" w14:textId="5D2248CC" w:rsidR="005421D9" w:rsidRDefault="00EA197D" w:rsidP="009046AF">
      <w:pPr>
        <w:pStyle w:val="Heading2"/>
        <w:numPr>
          <w:ilvl w:val="4"/>
          <w:numId w:val="8"/>
        </w:numPr>
        <w:tabs>
          <w:tab w:val="left" w:pos="1477"/>
        </w:tabs>
        <w:spacing w:before="100" w:line="360" w:lineRule="auto"/>
        <w:jc w:val="both"/>
        <w:rPr>
          <w:b w:val="0"/>
          <w:bCs w:val="0"/>
          <w:sz w:val="24"/>
          <w:szCs w:val="24"/>
        </w:rPr>
      </w:pPr>
      <w:r w:rsidRPr="00EA197D">
        <w:rPr>
          <w:b w:val="0"/>
          <w:bCs w:val="0"/>
          <w:sz w:val="24"/>
          <w:szCs w:val="24"/>
        </w:rPr>
        <w:t>No Data Logging or Analytics</w:t>
      </w:r>
    </w:p>
    <w:p w14:paraId="63B06410" w14:textId="77777777" w:rsidR="005421D9" w:rsidRDefault="005421D9">
      <w:pPr>
        <w:spacing w:line="275" w:lineRule="exact"/>
        <w:ind w:right="442"/>
        <w:rPr>
          <w:b/>
          <w:sz w:val="24"/>
        </w:rPr>
        <w:sectPr w:rsidR="005421D9">
          <w:type w:val="continuous"/>
          <w:pgSz w:w="12240" w:h="15840"/>
          <w:pgMar w:top="1360" w:right="460" w:bottom="280" w:left="880" w:header="720" w:footer="720" w:gutter="0"/>
          <w:cols w:space="720"/>
        </w:sectPr>
      </w:pPr>
    </w:p>
    <w:p w14:paraId="00FBA1BE" w14:textId="77777777" w:rsidR="005421D9" w:rsidRDefault="00000000">
      <w:pPr>
        <w:pStyle w:val="Heading1"/>
        <w:ind w:right="841"/>
      </w:pPr>
      <w:r>
        <w:lastRenderedPageBreak/>
        <w:t>CHAPTER-3</w:t>
      </w:r>
    </w:p>
    <w:p w14:paraId="5078A707" w14:textId="77777777" w:rsidR="005421D9" w:rsidRDefault="005421D9">
      <w:pPr>
        <w:pStyle w:val="BodyText"/>
        <w:spacing w:before="3"/>
        <w:rPr>
          <w:b/>
          <w:sz w:val="32"/>
          <w:szCs w:val="32"/>
        </w:rPr>
      </w:pPr>
    </w:p>
    <w:p w14:paraId="3FAC8971" w14:textId="77777777" w:rsidR="005421D9" w:rsidRDefault="00000000">
      <w:pPr>
        <w:pStyle w:val="Heading2"/>
        <w:ind w:left="649" w:right="911"/>
        <w:jc w:val="center"/>
        <w:rPr>
          <w:sz w:val="32"/>
          <w:szCs w:val="32"/>
        </w:rPr>
      </w:pPr>
      <w:r>
        <w:rPr>
          <w:spacing w:val="-1"/>
          <w:sz w:val="32"/>
          <w:szCs w:val="32"/>
        </w:rPr>
        <w:t>SOFTWARE</w:t>
      </w:r>
      <w:r>
        <w:rPr>
          <w:spacing w:val="-16"/>
          <w:sz w:val="32"/>
          <w:szCs w:val="32"/>
        </w:rPr>
        <w:t xml:space="preserve"> </w:t>
      </w:r>
      <w:r>
        <w:rPr>
          <w:spacing w:val="-1"/>
          <w:sz w:val="32"/>
          <w:szCs w:val="32"/>
        </w:rPr>
        <w:t>REQUIREMENT</w:t>
      </w:r>
      <w:r>
        <w:rPr>
          <w:spacing w:val="-15"/>
          <w:sz w:val="32"/>
          <w:szCs w:val="32"/>
        </w:rPr>
        <w:t xml:space="preserve"> </w:t>
      </w:r>
      <w:r>
        <w:rPr>
          <w:spacing w:val="-1"/>
          <w:sz w:val="32"/>
          <w:szCs w:val="32"/>
        </w:rPr>
        <w:t>SPECIFICATION</w:t>
      </w:r>
    </w:p>
    <w:p w14:paraId="59218772" w14:textId="77777777" w:rsidR="005421D9" w:rsidRDefault="005421D9">
      <w:pPr>
        <w:pStyle w:val="BodyText"/>
        <w:rPr>
          <w:b/>
          <w:sz w:val="44"/>
        </w:rPr>
      </w:pPr>
    </w:p>
    <w:p w14:paraId="7656009E" w14:textId="77777777" w:rsidR="005421D9" w:rsidRDefault="00000000">
      <w:pPr>
        <w:ind w:left="145" w:right="560"/>
        <w:jc w:val="center"/>
        <w:rPr>
          <w:sz w:val="24"/>
          <w:szCs w:val="24"/>
        </w:rPr>
      </w:pPr>
      <w:r>
        <w:rPr>
          <w:sz w:val="24"/>
          <w:szCs w:val="24"/>
        </w:rPr>
        <w:t>This</w:t>
      </w:r>
      <w:r>
        <w:rPr>
          <w:spacing w:val="-6"/>
          <w:sz w:val="24"/>
          <w:szCs w:val="24"/>
        </w:rPr>
        <w:t xml:space="preserve"> </w:t>
      </w:r>
      <w:r>
        <w:rPr>
          <w:sz w:val="24"/>
          <w:szCs w:val="24"/>
        </w:rPr>
        <w:t>chapter</w:t>
      </w:r>
      <w:r>
        <w:rPr>
          <w:spacing w:val="-5"/>
          <w:sz w:val="24"/>
          <w:szCs w:val="24"/>
        </w:rPr>
        <w:t xml:space="preserve"> </w:t>
      </w:r>
      <w:r>
        <w:rPr>
          <w:sz w:val="24"/>
          <w:szCs w:val="24"/>
        </w:rPr>
        <w:t>gives</w:t>
      </w:r>
      <w:r>
        <w:rPr>
          <w:spacing w:val="-6"/>
          <w:sz w:val="24"/>
          <w:szCs w:val="24"/>
        </w:rPr>
        <w:t xml:space="preserve"> </w:t>
      </w:r>
      <w:r>
        <w:rPr>
          <w:sz w:val="24"/>
          <w:szCs w:val="24"/>
        </w:rPr>
        <w:t>an</w:t>
      </w:r>
      <w:r>
        <w:rPr>
          <w:spacing w:val="-5"/>
          <w:sz w:val="24"/>
          <w:szCs w:val="24"/>
        </w:rPr>
        <w:t xml:space="preserve"> </w:t>
      </w:r>
      <w:r>
        <w:rPr>
          <w:sz w:val="24"/>
          <w:szCs w:val="24"/>
        </w:rPr>
        <w:t>overview</w:t>
      </w:r>
      <w:r>
        <w:rPr>
          <w:spacing w:val="-5"/>
          <w:sz w:val="24"/>
          <w:szCs w:val="24"/>
        </w:rPr>
        <w:t xml:space="preserve"> </w:t>
      </w:r>
      <w:r>
        <w:rPr>
          <w:sz w:val="24"/>
          <w:szCs w:val="24"/>
        </w:rPr>
        <w:t>of</w:t>
      </w:r>
      <w:r>
        <w:rPr>
          <w:spacing w:val="-6"/>
          <w:sz w:val="24"/>
          <w:szCs w:val="24"/>
        </w:rPr>
        <w:t xml:space="preserve"> </w:t>
      </w:r>
      <w:r>
        <w:rPr>
          <w:sz w:val="24"/>
          <w:szCs w:val="24"/>
        </w:rPr>
        <w:t>the</w:t>
      </w:r>
      <w:r>
        <w:rPr>
          <w:spacing w:val="-5"/>
          <w:sz w:val="24"/>
          <w:szCs w:val="24"/>
        </w:rPr>
        <w:t xml:space="preserve"> </w:t>
      </w:r>
      <w:r>
        <w:rPr>
          <w:sz w:val="24"/>
          <w:szCs w:val="24"/>
        </w:rPr>
        <w:t>software</w:t>
      </w:r>
      <w:r>
        <w:rPr>
          <w:spacing w:val="-5"/>
          <w:sz w:val="24"/>
          <w:szCs w:val="24"/>
        </w:rPr>
        <w:t xml:space="preserve"> </w:t>
      </w:r>
      <w:r>
        <w:rPr>
          <w:sz w:val="24"/>
          <w:szCs w:val="24"/>
        </w:rPr>
        <w:t>and</w:t>
      </w:r>
      <w:r>
        <w:rPr>
          <w:spacing w:val="-6"/>
          <w:sz w:val="24"/>
          <w:szCs w:val="24"/>
        </w:rPr>
        <w:t xml:space="preserve"> </w:t>
      </w:r>
      <w:r>
        <w:rPr>
          <w:sz w:val="24"/>
          <w:szCs w:val="24"/>
        </w:rPr>
        <w:t>hardware</w:t>
      </w:r>
      <w:r>
        <w:rPr>
          <w:spacing w:val="-5"/>
          <w:sz w:val="24"/>
          <w:szCs w:val="24"/>
        </w:rPr>
        <w:t xml:space="preserve"> </w:t>
      </w:r>
      <w:r>
        <w:rPr>
          <w:sz w:val="24"/>
          <w:szCs w:val="24"/>
        </w:rPr>
        <w:t>components</w:t>
      </w:r>
      <w:r>
        <w:rPr>
          <w:spacing w:val="-5"/>
          <w:sz w:val="24"/>
          <w:szCs w:val="24"/>
        </w:rPr>
        <w:t xml:space="preserve"> </w:t>
      </w:r>
      <w:r>
        <w:rPr>
          <w:sz w:val="24"/>
          <w:szCs w:val="24"/>
        </w:rPr>
        <w:t>required</w:t>
      </w:r>
      <w:r>
        <w:rPr>
          <w:spacing w:val="-6"/>
          <w:sz w:val="24"/>
          <w:szCs w:val="24"/>
        </w:rPr>
        <w:t xml:space="preserve"> </w:t>
      </w:r>
      <w:r>
        <w:rPr>
          <w:sz w:val="24"/>
          <w:szCs w:val="24"/>
        </w:rPr>
        <w:t>for</w:t>
      </w:r>
      <w:r>
        <w:rPr>
          <w:spacing w:val="-5"/>
          <w:sz w:val="24"/>
          <w:szCs w:val="24"/>
        </w:rPr>
        <w:t xml:space="preserve"> </w:t>
      </w:r>
      <w:r>
        <w:rPr>
          <w:sz w:val="24"/>
          <w:szCs w:val="24"/>
        </w:rPr>
        <w:t>our</w:t>
      </w:r>
      <w:r>
        <w:rPr>
          <w:spacing w:val="-6"/>
          <w:sz w:val="24"/>
          <w:szCs w:val="24"/>
        </w:rPr>
        <w:t xml:space="preserve"> </w:t>
      </w:r>
      <w:r>
        <w:rPr>
          <w:sz w:val="24"/>
          <w:szCs w:val="24"/>
        </w:rPr>
        <w:t>project.</w:t>
      </w:r>
    </w:p>
    <w:p w14:paraId="5C62B64B" w14:textId="77777777" w:rsidR="005421D9" w:rsidRDefault="005421D9">
      <w:pPr>
        <w:pStyle w:val="BodyText"/>
        <w:rPr>
          <w:sz w:val="28"/>
        </w:rPr>
      </w:pPr>
    </w:p>
    <w:p w14:paraId="51F82FB1" w14:textId="294398DB" w:rsidR="005421D9" w:rsidRDefault="00000000">
      <w:pPr>
        <w:pStyle w:val="ListParagraph"/>
        <w:numPr>
          <w:ilvl w:val="1"/>
          <w:numId w:val="9"/>
        </w:numPr>
        <w:tabs>
          <w:tab w:val="left" w:pos="1200"/>
          <w:tab w:val="left" w:pos="1201"/>
          <w:tab w:val="left" w:pos="3147"/>
          <w:tab w:val="left" w:pos="3429"/>
          <w:tab w:val="left" w:pos="3545"/>
        </w:tabs>
        <w:spacing w:before="205" w:line="340" w:lineRule="auto"/>
        <w:ind w:right="5755" w:hanging="416"/>
        <w:jc w:val="left"/>
        <w:rPr>
          <w:sz w:val="24"/>
          <w:szCs w:val="24"/>
        </w:rPr>
      </w:pPr>
      <w:r>
        <w:rPr>
          <w:sz w:val="24"/>
          <w:szCs w:val="24"/>
        </w:rPr>
        <w:tab/>
      </w:r>
      <w:r>
        <w:rPr>
          <w:b/>
          <w:spacing w:val="-2"/>
          <w:sz w:val="24"/>
          <w:szCs w:val="24"/>
        </w:rPr>
        <w:t>SOFTWARE REQUIREMENTS</w:t>
      </w:r>
      <w:r>
        <w:rPr>
          <w:b/>
          <w:spacing w:val="-67"/>
          <w:sz w:val="24"/>
          <w:szCs w:val="24"/>
        </w:rPr>
        <w:t xml:space="preserve"> </w:t>
      </w:r>
      <w:r>
        <w:rPr>
          <w:sz w:val="24"/>
          <w:szCs w:val="24"/>
        </w:rPr>
        <w:t>Operating</w:t>
      </w:r>
      <w:r>
        <w:rPr>
          <w:spacing w:val="-3"/>
          <w:sz w:val="24"/>
          <w:szCs w:val="24"/>
        </w:rPr>
        <w:t xml:space="preserve"> </w:t>
      </w:r>
      <w:r w:rsidR="009046AF">
        <w:rPr>
          <w:sz w:val="24"/>
          <w:szCs w:val="24"/>
        </w:rPr>
        <w:t xml:space="preserve">System     </w:t>
      </w:r>
      <w:proofErr w:type="gramStart"/>
      <w:r w:rsidR="009046AF">
        <w:rPr>
          <w:sz w:val="24"/>
          <w:szCs w:val="24"/>
        </w:rPr>
        <w:t xml:space="preserve">  </w:t>
      </w:r>
      <w:r w:rsidR="009046AF">
        <w:rPr>
          <w:spacing w:val="123"/>
          <w:sz w:val="24"/>
          <w:szCs w:val="24"/>
        </w:rPr>
        <w:t>:</w:t>
      </w:r>
      <w:proofErr w:type="gramEnd"/>
      <w:r>
        <w:rPr>
          <w:sz w:val="24"/>
          <w:szCs w:val="24"/>
        </w:rPr>
        <w:tab/>
        <w:t>Windows 11</w:t>
      </w:r>
      <w:r>
        <w:rPr>
          <w:spacing w:val="1"/>
          <w:sz w:val="24"/>
          <w:szCs w:val="24"/>
        </w:rPr>
        <w:t xml:space="preserve"> </w:t>
      </w:r>
      <w:r>
        <w:rPr>
          <w:sz w:val="24"/>
          <w:szCs w:val="24"/>
        </w:rPr>
        <w:t>Coding</w:t>
      </w:r>
      <w:r>
        <w:rPr>
          <w:spacing w:val="-5"/>
          <w:sz w:val="24"/>
          <w:szCs w:val="24"/>
        </w:rPr>
        <w:t xml:space="preserve"> </w:t>
      </w:r>
      <w:r>
        <w:rPr>
          <w:sz w:val="24"/>
          <w:szCs w:val="24"/>
        </w:rPr>
        <w:t>Language</w:t>
      </w:r>
      <w:r>
        <w:rPr>
          <w:sz w:val="24"/>
          <w:szCs w:val="24"/>
        </w:rPr>
        <w:tab/>
        <w:t>:</w:t>
      </w:r>
      <w:r>
        <w:rPr>
          <w:sz w:val="24"/>
          <w:szCs w:val="24"/>
        </w:rPr>
        <w:tab/>
      </w:r>
      <w:r>
        <w:rPr>
          <w:sz w:val="24"/>
          <w:szCs w:val="24"/>
        </w:rPr>
        <w:tab/>
        <w:t>Python</w:t>
      </w:r>
      <w:r>
        <w:rPr>
          <w:spacing w:val="-2"/>
          <w:sz w:val="24"/>
          <w:szCs w:val="24"/>
        </w:rPr>
        <w:t xml:space="preserve"> </w:t>
      </w:r>
      <w:r>
        <w:rPr>
          <w:sz w:val="24"/>
          <w:szCs w:val="24"/>
        </w:rPr>
        <w:t>3.11</w:t>
      </w:r>
    </w:p>
    <w:p w14:paraId="394A67FA" w14:textId="77777777" w:rsidR="005421D9" w:rsidRDefault="00000000">
      <w:pPr>
        <w:pStyle w:val="ListParagraph"/>
        <w:numPr>
          <w:ilvl w:val="1"/>
          <w:numId w:val="9"/>
        </w:numPr>
        <w:tabs>
          <w:tab w:val="left" w:pos="1177"/>
          <w:tab w:val="left" w:pos="1178"/>
          <w:tab w:val="left" w:pos="2433"/>
          <w:tab w:val="left" w:pos="2765"/>
        </w:tabs>
        <w:spacing w:before="4" w:line="340" w:lineRule="auto"/>
        <w:ind w:left="1147" w:right="5685" w:hanging="531"/>
        <w:jc w:val="left"/>
        <w:rPr>
          <w:sz w:val="24"/>
          <w:szCs w:val="24"/>
        </w:rPr>
      </w:pPr>
      <w:r>
        <w:rPr>
          <w:b/>
          <w:spacing w:val="-2"/>
          <w:sz w:val="24"/>
          <w:szCs w:val="24"/>
        </w:rPr>
        <w:t>HARDWARE REQUIREMENTS</w:t>
      </w:r>
      <w:r>
        <w:rPr>
          <w:b/>
          <w:spacing w:val="-67"/>
          <w:sz w:val="24"/>
          <w:szCs w:val="24"/>
        </w:rPr>
        <w:t xml:space="preserve"> </w:t>
      </w:r>
      <w:r>
        <w:rPr>
          <w:sz w:val="24"/>
          <w:szCs w:val="24"/>
        </w:rPr>
        <w:t>System</w:t>
      </w:r>
      <w:r>
        <w:rPr>
          <w:sz w:val="24"/>
          <w:szCs w:val="24"/>
        </w:rPr>
        <w:tab/>
        <w:t>:</w:t>
      </w:r>
      <w:r>
        <w:rPr>
          <w:sz w:val="24"/>
          <w:szCs w:val="24"/>
        </w:rPr>
        <w:tab/>
        <w:t xml:space="preserve">intel i5 </w:t>
      </w:r>
    </w:p>
    <w:p w14:paraId="7683B104" w14:textId="77777777" w:rsidR="005421D9" w:rsidRDefault="00000000">
      <w:pPr>
        <w:pStyle w:val="ListParagraph"/>
        <w:tabs>
          <w:tab w:val="left" w:pos="1177"/>
          <w:tab w:val="left" w:pos="1178"/>
          <w:tab w:val="left" w:pos="2433"/>
          <w:tab w:val="left" w:pos="2765"/>
        </w:tabs>
        <w:spacing w:before="4" w:line="340" w:lineRule="auto"/>
        <w:ind w:left="1147" w:right="5685" w:firstLine="0"/>
        <w:rPr>
          <w:sz w:val="24"/>
          <w:szCs w:val="24"/>
        </w:rPr>
      </w:pPr>
      <w:r>
        <w:rPr>
          <w:sz w:val="24"/>
          <w:szCs w:val="24"/>
        </w:rPr>
        <w:t>Storage</w:t>
      </w:r>
      <w:r>
        <w:rPr>
          <w:sz w:val="24"/>
          <w:szCs w:val="24"/>
        </w:rPr>
        <w:tab/>
        <w:t>:</w:t>
      </w:r>
      <w:r>
        <w:rPr>
          <w:sz w:val="24"/>
          <w:szCs w:val="24"/>
        </w:rPr>
        <w:tab/>
        <w:t>Sufficient</w:t>
      </w:r>
      <w:r>
        <w:rPr>
          <w:spacing w:val="-3"/>
          <w:sz w:val="24"/>
          <w:szCs w:val="24"/>
        </w:rPr>
        <w:t xml:space="preserve"> </w:t>
      </w:r>
      <w:r>
        <w:rPr>
          <w:sz w:val="24"/>
          <w:szCs w:val="24"/>
        </w:rPr>
        <w:t>storage</w:t>
      </w:r>
    </w:p>
    <w:p w14:paraId="352AE66E" w14:textId="77777777" w:rsidR="005421D9" w:rsidRDefault="005421D9">
      <w:pPr>
        <w:pStyle w:val="BodyText"/>
        <w:spacing w:before="4"/>
      </w:pPr>
    </w:p>
    <w:p w14:paraId="49D6ED17" w14:textId="77777777" w:rsidR="005421D9" w:rsidRDefault="00000000">
      <w:pPr>
        <w:pStyle w:val="Heading2"/>
        <w:numPr>
          <w:ilvl w:val="1"/>
          <w:numId w:val="9"/>
        </w:numPr>
        <w:tabs>
          <w:tab w:val="left" w:pos="1108"/>
        </w:tabs>
        <w:ind w:left="1107" w:hanging="421"/>
        <w:jc w:val="left"/>
        <w:rPr>
          <w:sz w:val="24"/>
          <w:szCs w:val="24"/>
        </w:rPr>
      </w:pPr>
      <w:bookmarkStart w:id="5" w:name="_TOC_250017"/>
      <w:r>
        <w:rPr>
          <w:sz w:val="24"/>
          <w:szCs w:val="24"/>
        </w:rPr>
        <w:t>FUNCTIONAL</w:t>
      </w:r>
      <w:r>
        <w:rPr>
          <w:spacing w:val="-10"/>
          <w:sz w:val="24"/>
          <w:szCs w:val="24"/>
        </w:rPr>
        <w:t xml:space="preserve"> </w:t>
      </w:r>
      <w:bookmarkEnd w:id="5"/>
      <w:r>
        <w:rPr>
          <w:sz w:val="24"/>
          <w:szCs w:val="24"/>
        </w:rPr>
        <w:t>REQUIREMENTS</w:t>
      </w:r>
    </w:p>
    <w:p w14:paraId="5552711B" w14:textId="5E54A8E7" w:rsidR="005421D9" w:rsidRPr="002F7BCA" w:rsidRDefault="002F7BCA">
      <w:pPr>
        <w:spacing w:before="131" w:line="276" w:lineRule="auto"/>
        <w:ind w:left="847" w:right="477" w:firstLine="375"/>
        <w:jc w:val="both"/>
        <w:rPr>
          <w:sz w:val="24"/>
          <w:szCs w:val="24"/>
        </w:rPr>
      </w:pPr>
      <w:r w:rsidRPr="002F7BCA">
        <w:rPr>
          <w:sz w:val="24"/>
          <w:szCs w:val="24"/>
        </w:rPr>
        <w:t>Here are the functional requirements for the project Fraud Cash Detection Using Image Processing</w:t>
      </w:r>
      <w:r>
        <w:rPr>
          <w:sz w:val="24"/>
          <w:szCs w:val="24"/>
        </w:rPr>
        <w:t>:</w:t>
      </w:r>
    </w:p>
    <w:p w14:paraId="56CA0C46" w14:textId="77777777" w:rsidR="005421D9" w:rsidRPr="002F7BCA" w:rsidRDefault="005421D9">
      <w:pPr>
        <w:pStyle w:val="BodyText"/>
        <w:spacing w:before="1"/>
      </w:pPr>
    </w:p>
    <w:p w14:paraId="2045AFC0" w14:textId="2641B923" w:rsidR="005421D9" w:rsidRDefault="0047253B">
      <w:pPr>
        <w:pStyle w:val="ListParagraph"/>
        <w:numPr>
          <w:ilvl w:val="2"/>
          <w:numId w:val="9"/>
        </w:numPr>
        <w:tabs>
          <w:tab w:val="left" w:pos="2288"/>
        </w:tabs>
        <w:ind w:hanging="361"/>
        <w:jc w:val="both"/>
        <w:rPr>
          <w:rFonts w:ascii="Arial MT" w:hAnsi="Arial MT"/>
          <w:sz w:val="24"/>
          <w:szCs w:val="24"/>
        </w:rPr>
      </w:pPr>
      <w:r w:rsidRPr="0047253B">
        <w:rPr>
          <w:sz w:val="24"/>
          <w:szCs w:val="24"/>
        </w:rPr>
        <w:t>Image Acquisition</w:t>
      </w:r>
    </w:p>
    <w:p w14:paraId="2C7415D1" w14:textId="77777777" w:rsidR="005421D9" w:rsidRDefault="005421D9">
      <w:pPr>
        <w:pStyle w:val="BodyText"/>
        <w:spacing w:before="1"/>
      </w:pPr>
    </w:p>
    <w:p w14:paraId="7C75CE2F" w14:textId="5EDD5FD6" w:rsidR="005421D9" w:rsidRDefault="0047253B">
      <w:pPr>
        <w:pStyle w:val="ListParagraph"/>
        <w:numPr>
          <w:ilvl w:val="2"/>
          <w:numId w:val="9"/>
        </w:numPr>
        <w:tabs>
          <w:tab w:val="left" w:pos="2288"/>
        </w:tabs>
        <w:ind w:hanging="361"/>
        <w:jc w:val="both"/>
        <w:rPr>
          <w:rFonts w:ascii="Arial MT" w:hAnsi="Arial MT"/>
          <w:sz w:val="24"/>
          <w:szCs w:val="24"/>
        </w:rPr>
      </w:pPr>
      <w:r>
        <w:rPr>
          <w:sz w:val="24"/>
          <w:szCs w:val="24"/>
        </w:rPr>
        <w:t>Image Preprocessing</w:t>
      </w:r>
    </w:p>
    <w:p w14:paraId="4E73EA6B" w14:textId="77777777" w:rsidR="005421D9" w:rsidRDefault="005421D9">
      <w:pPr>
        <w:pStyle w:val="ListParagraph"/>
        <w:rPr>
          <w:rFonts w:ascii="Arial MT" w:hAnsi="Arial MT"/>
          <w:sz w:val="24"/>
          <w:szCs w:val="24"/>
        </w:rPr>
      </w:pPr>
    </w:p>
    <w:p w14:paraId="4FF4E2C3" w14:textId="4A2F199B" w:rsidR="005421D9" w:rsidRDefault="0047253B">
      <w:pPr>
        <w:pStyle w:val="ListParagraph"/>
        <w:numPr>
          <w:ilvl w:val="2"/>
          <w:numId w:val="9"/>
        </w:numPr>
        <w:tabs>
          <w:tab w:val="left" w:pos="2288"/>
        </w:tabs>
        <w:ind w:hanging="361"/>
        <w:jc w:val="both"/>
        <w:rPr>
          <w:rFonts w:ascii="Arial MT" w:hAnsi="Arial MT"/>
          <w:sz w:val="24"/>
          <w:szCs w:val="24"/>
        </w:rPr>
      </w:pPr>
      <w:r>
        <w:rPr>
          <w:sz w:val="24"/>
          <w:szCs w:val="24"/>
        </w:rPr>
        <w:t>Feature Extraction</w:t>
      </w:r>
    </w:p>
    <w:p w14:paraId="00AC2F28" w14:textId="77777777" w:rsidR="005421D9" w:rsidRDefault="005421D9">
      <w:pPr>
        <w:pStyle w:val="ListParagraph"/>
        <w:rPr>
          <w:rFonts w:ascii="Arial MT" w:hAnsi="Arial MT"/>
          <w:sz w:val="24"/>
          <w:szCs w:val="24"/>
        </w:rPr>
      </w:pPr>
    </w:p>
    <w:p w14:paraId="6899BC9D" w14:textId="6032316E" w:rsidR="005421D9" w:rsidRDefault="00F66155">
      <w:pPr>
        <w:pStyle w:val="ListParagraph"/>
        <w:numPr>
          <w:ilvl w:val="2"/>
          <w:numId w:val="9"/>
        </w:numPr>
        <w:tabs>
          <w:tab w:val="left" w:pos="2288"/>
        </w:tabs>
        <w:ind w:hanging="361"/>
        <w:jc w:val="both"/>
        <w:rPr>
          <w:rFonts w:ascii="Arial MT" w:hAnsi="Arial MT"/>
          <w:sz w:val="24"/>
          <w:szCs w:val="24"/>
        </w:rPr>
      </w:pPr>
      <w:r w:rsidRPr="00F66155">
        <w:rPr>
          <w:sz w:val="24"/>
          <w:szCs w:val="24"/>
        </w:rPr>
        <w:t>Result Displa</w:t>
      </w:r>
      <w:r>
        <w:rPr>
          <w:sz w:val="24"/>
          <w:szCs w:val="24"/>
        </w:rPr>
        <w:t>y</w:t>
      </w:r>
    </w:p>
    <w:p w14:paraId="6CE5BDE2" w14:textId="77777777" w:rsidR="005421D9" w:rsidRDefault="005421D9">
      <w:pPr>
        <w:pStyle w:val="ListParagraph"/>
        <w:rPr>
          <w:rFonts w:ascii="Arial MT" w:hAnsi="Arial MT"/>
          <w:sz w:val="24"/>
          <w:szCs w:val="24"/>
        </w:rPr>
      </w:pPr>
    </w:p>
    <w:p w14:paraId="44B26D27" w14:textId="4933CC11" w:rsidR="005421D9" w:rsidRDefault="00F66155">
      <w:pPr>
        <w:pStyle w:val="ListParagraph"/>
        <w:numPr>
          <w:ilvl w:val="2"/>
          <w:numId w:val="9"/>
        </w:numPr>
        <w:tabs>
          <w:tab w:val="left" w:pos="2288"/>
        </w:tabs>
        <w:ind w:hanging="361"/>
        <w:jc w:val="both"/>
        <w:rPr>
          <w:rFonts w:ascii="Arial MT" w:hAnsi="Arial MT"/>
          <w:sz w:val="24"/>
          <w:szCs w:val="24"/>
        </w:rPr>
      </w:pPr>
      <w:r w:rsidRPr="00F66155">
        <w:rPr>
          <w:sz w:val="24"/>
          <w:szCs w:val="24"/>
        </w:rPr>
        <w:t>Authenticity Detection</w:t>
      </w:r>
    </w:p>
    <w:p w14:paraId="0C125A4C" w14:textId="77777777" w:rsidR="005421D9" w:rsidRDefault="005421D9">
      <w:pPr>
        <w:pStyle w:val="ListParagraph"/>
        <w:rPr>
          <w:rFonts w:ascii="Arial MT" w:hAnsi="Arial MT"/>
          <w:sz w:val="24"/>
          <w:szCs w:val="24"/>
        </w:rPr>
      </w:pPr>
    </w:p>
    <w:p w14:paraId="371EC304" w14:textId="441474F9" w:rsidR="005421D9" w:rsidRPr="00F66155" w:rsidRDefault="00F66155" w:rsidP="00F66155">
      <w:pPr>
        <w:pStyle w:val="ListParagraph"/>
        <w:numPr>
          <w:ilvl w:val="2"/>
          <w:numId w:val="9"/>
        </w:numPr>
        <w:tabs>
          <w:tab w:val="left" w:pos="2288"/>
        </w:tabs>
        <w:ind w:hanging="361"/>
        <w:jc w:val="both"/>
        <w:rPr>
          <w:sz w:val="24"/>
          <w:szCs w:val="24"/>
          <w:lang w:val="en-IN"/>
        </w:rPr>
      </w:pPr>
      <w:r w:rsidRPr="00F66155">
        <w:rPr>
          <w:sz w:val="24"/>
          <w:szCs w:val="24"/>
          <w:lang w:val="en-IN"/>
        </w:rPr>
        <w:t>Database Storage</w:t>
      </w:r>
    </w:p>
    <w:p w14:paraId="322C4D24" w14:textId="77777777" w:rsidR="005421D9" w:rsidRDefault="005421D9">
      <w:pPr>
        <w:pStyle w:val="ListParagraph"/>
        <w:rPr>
          <w:rFonts w:ascii="Arial MT" w:hAnsi="Arial MT"/>
          <w:sz w:val="24"/>
          <w:szCs w:val="24"/>
        </w:rPr>
      </w:pPr>
    </w:p>
    <w:p w14:paraId="68982C00" w14:textId="293EF223" w:rsidR="005421D9" w:rsidRDefault="0028637A">
      <w:pPr>
        <w:pStyle w:val="ListParagraph"/>
        <w:numPr>
          <w:ilvl w:val="2"/>
          <w:numId w:val="9"/>
        </w:numPr>
        <w:tabs>
          <w:tab w:val="left" w:pos="2288"/>
        </w:tabs>
        <w:ind w:hanging="361"/>
        <w:jc w:val="both"/>
        <w:rPr>
          <w:rFonts w:ascii="Arial MT" w:hAnsi="Arial MT"/>
          <w:sz w:val="24"/>
          <w:szCs w:val="24"/>
        </w:rPr>
      </w:pPr>
      <w:r w:rsidRPr="0028637A">
        <w:rPr>
          <w:sz w:val="24"/>
          <w:szCs w:val="24"/>
        </w:rPr>
        <w:t>User Interface</w:t>
      </w:r>
    </w:p>
    <w:p w14:paraId="30DCF89B" w14:textId="77777777" w:rsidR="005421D9" w:rsidRDefault="005421D9">
      <w:pPr>
        <w:tabs>
          <w:tab w:val="left" w:pos="2288"/>
        </w:tabs>
        <w:jc w:val="both"/>
        <w:rPr>
          <w:rFonts w:ascii="Arial MT" w:hAnsi="Arial MT"/>
          <w:sz w:val="24"/>
          <w:szCs w:val="24"/>
        </w:rPr>
      </w:pPr>
    </w:p>
    <w:p w14:paraId="283A2EC6" w14:textId="77777777" w:rsidR="005421D9" w:rsidRDefault="005421D9">
      <w:pPr>
        <w:pStyle w:val="BodyText"/>
        <w:spacing w:before="8"/>
        <w:rPr>
          <w:sz w:val="34"/>
        </w:rPr>
      </w:pPr>
    </w:p>
    <w:p w14:paraId="5B211AF3" w14:textId="77777777" w:rsidR="005421D9" w:rsidRDefault="005421D9">
      <w:pPr>
        <w:spacing w:before="1"/>
        <w:ind w:right="432"/>
        <w:jc w:val="center"/>
        <w:rPr>
          <w:b/>
          <w:sz w:val="26"/>
        </w:rPr>
      </w:pPr>
    </w:p>
    <w:p w14:paraId="2013BEE3" w14:textId="77777777" w:rsidR="005421D9" w:rsidRDefault="005421D9">
      <w:pPr>
        <w:jc w:val="center"/>
        <w:rPr>
          <w:sz w:val="26"/>
        </w:rPr>
        <w:sectPr w:rsidR="005421D9">
          <w:footerReference w:type="default" r:id="rId20"/>
          <w:pgSz w:w="12240" w:h="15840"/>
          <w:pgMar w:top="1500" w:right="460" w:bottom="280" w:left="880" w:header="0" w:footer="567" w:gutter="0"/>
          <w:cols w:space="720"/>
          <w:docGrid w:linePitch="299"/>
        </w:sectPr>
      </w:pPr>
    </w:p>
    <w:p w14:paraId="308EBF71" w14:textId="6E44A04B" w:rsidR="005421D9" w:rsidRDefault="0028637A">
      <w:pPr>
        <w:pStyle w:val="ListParagraph"/>
        <w:numPr>
          <w:ilvl w:val="2"/>
          <w:numId w:val="9"/>
        </w:numPr>
        <w:tabs>
          <w:tab w:val="left" w:pos="2287"/>
          <w:tab w:val="left" w:pos="2288"/>
        </w:tabs>
        <w:spacing w:before="113"/>
        <w:ind w:hanging="361"/>
        <w:rPr>
          <w:rFonts w:ascii="Arial MT" w:hAnsi="Arial MT"/>
          <w:sz w:val="24"/>
        </w:rPr>
      </w:pPr>
      <w:r w:rsidRPr="0028637A">
        <w:rPr>
          <w:sz w:val="24"/>
        </w:rPr>
        <w:lastRenderedPageBreak/>
        <w:t>Model Update Mechanism</w:t>
      </w:r>
    </w:p>
    <w:p w14:paraId="6F5315A2" w14:textId="77777777" w:rsidR="005421D9" w:rsidRDefault="005421D9">
      <w:pPr>
        <w:pStyle w:val="BodyText"/>
        <w:spacing w:before="1"/>
      </w:pPr>
    </w:p>
    <w:p w14:paraId="6171E1E8" w14:textId="00617B7B" w:rsidR="005421D9" w:rsidRDefault="0028637A">
      <w:pPr>
        <w:pStyle w:val="ListParagraph"/>
        <w:numPr>
          <w:ilvl w:val="2"/>
          <w:numId w:val="9"/>
        </w:numPr>
        <w:tabs>
          <w:tab w:val="left" w:pos="2287"/>
          <w:tab w:val="left" w:pos="2288"/>
        </w:tabs>
        <w:ind w:hanging="361"/>
        <w:rPr>
          <w:rFonts w:ascii="Arial MT" w:hAnsi="Arial MT"/>
          <w:sz w:val="24"/>
        </w:rPr>
      </w:pPr>
      <w:r w:rsidRPr="0028637A">
        <w:rPr>
          <w:sz w:val="24"/>
        </w:rPr>
        <w:t>Multi-Currency Support</w:t>
      </w:r>
    </w:p>
    <w:p w14:paraId="33F3E504" w14:textId="77777777" w:rsidR="005421D9" w:rsidRDefault="005421D9">
      <w:pPr>
        <w:pStyle w:val="BodyText"/>
        <w:rPr>
          <w:sz w:val="26"/>
        </w:rPr>
      </w:pPr>
    </w:p>
    <w:p w14:paraId="2EA596BB" w14:textId="77777777" w:rsidR="005421D9" w:rsidRDefault="005421D9">
      <w:pPr>
        <w:pStyle w:val="BodyText"/>
        <w:spacing w:before="3"/>
        <w:rPr>
          <w:sz w:val="29"/>
        </w:rPr>
      </w:pPr>
    </w:p>
    <w:p w14:paraId="21945A54" w14:textId="77777777" w:rsidR="005421D9" w:rsidRDefault="00000000">
      <w:pPr>
        <w:pStyle w:val="Heading2"/>
        <w:numPr>
          <w:ilvl w:val="1"/>
          <w:numId w:val="9"/>
        </w:numPr>
        <w:tabs>
          <w:tab w:val="left" w:pos="1664"/>
          <w:tab w:val="left" w:pos="1665"/>
        </w:tabs>
        <w:ind w:left="1664" w:hanging="818"/>
        <w:jc w:val="left"/>
        <w:rPr>
          <w:sz w:val="24"/>
          <w:szCs w:val="24"/>
        </w:rPr>
      </w:pPr>
      <w:bookmarkStart w:id="6" w:name="_TOC_250016"/>
      <w:r>
        <w:rPr>
          <w:sz w:val="24"/>
          <w:szCs w:val="24"/>
        </w:rPr>
        <w:t>NON-FUNCTIONAL</w:t>
      </w:r>
      <w:r>
        <w:rPr>
          <w:spacing w:val="-12"/>
          <w:sz w:val="24"/>
          <w:szCs w:val="24"/>
        </w:rPr>
        <w:t xml:space="preserve"> </w:t>
      </w:r>
      <w:bookmarkEnd w:id="6"/>
      <w:r>
        <w:rPr>
          <w:sz w:val="24"/>
          <w:szCs w:val="24"/>
        </w:rPr>
        <w:t>REQUIREMENTS</w:t>
      </w:r>
    </w:p>
    <w:p w14:paraId="6305C827" w14:textId="77777777" w:rsidR="004735BC" w:rsidRDefault="004735BC">
      <w:pPr>
        <w:pStyle w:val="BodyText"/>
        <w:spacing w:before="102"/>
        <w:ind w:left="847"/>
        <w:jc w:val="both"/>
      </w:pPr>
    </w:p>
    <w:p w14:paraId="40A0545D" w14:textId="7711B6FC" w:rsidR="005421D9" w:rsidRPr="004735BC" w:rsidRDefault="004735BC">
      <w:pPr>
        <w:pStyle w:val="BodyText"/>
        <w:spacing w:before="102"/>
        <w:ind w:left="847"/>
        <w:jc w:val="both"/>
        <w:rPr>
          <w:sz w:val="26"/>
        </w:rPr>
      </w:pPr>
      <w:r w:rsidRPr="004735BC">
        <w:t>Here are the non-functional requirements for your project Fraud Cash Detection Using Image Processing:</w:t>
      </w:r>
    </w:p>
    <w:p w14:paraId="61D15723" w14:textId="77777777" w:rsidR="005421D9" w:rsidRPr="004735BC" w:rsidRDefault="005421D9">
      <w:pPr>
        <w:pStyle w:val="BodyText"/>
        <w:rPr>
          <w:sz w:val="28"/>
        </w:rPr>
      </w:pPr>
    </w:p>
    <w:p w14:paraId="3708D460" w14:textId="62700E90" w:rsidR="005421D9" w:rsidRDefault="00000000">
      <w:pPr>
        <w:pStyle w:val="ListParagraph"/>
        <w:numPr>
          <w:ilvl w:val="2"/>
          <w:numId w:val="9"/>
        </w:numPr>
        <w:tabs>
          <w:tab w:val="left" w:pos="2287"/>
          <w:tab w:val="left" w:pos="2288"/>
        </w:tabs>
        <w:spacing w:before="235"/>
        <w:ind w:hanging="361"/>
        <w:rPr>
          <w:rFonts w:ascii="Arial MT" w:hAnsi="Arial MT"/>
          <w:sz w:val="24"/>
        </w:rPr>
      </w:pPr>
      <w:r>
        <w:rPr>
          <w:sz w:val="24"/>
        </w:rPr>
        <w:t>P</w:t>
      </w:r>
      <w:r w:rsidR="004735BC">
        <w:rPr>
          <w:sz w:val="24"/>
        </w:rPr>
        <w:t>erformance</w:t>
      </w:r>
    </w:p>
    <w:p w14:paraId="68C8279C" w14:textId="77777777" w:rsidR="005421D9" w:rsidRDefault="005421D9">
      <w:pPr>
        <w:pStyle w:val="BodyText"/>
        <w:spacing w:before="1"/>
      </w:pPr>
    </w:p>
    <w:p w14:paraId="61A4897A" w14:textId="1A623CCE" w:rsidR="005421D9" w:rsidRDefault="004735BC">
      <w:pPr>
        <w:pStyle w:val="ListParagraph"/>
        <w:numPr>
          <w:ilvl w:val="2"/>
          <w:numId w:val="9"/>
        </w:numPr>
        <w:tabs>
          <w:tab w:val="left" w:pos="2287"/>
          <w:tab w:val="left" w:pos="2288"/>
        </w:tabs>
        <w:ind w:hanging="361"/>
        <w:rPr>
          <w:rFonts w:ascii="Arial MT" w:hAnsi="Arial MT"/>
          <w:sz w:val="24"/>
        </w:rPr>
      </w:pPr>
      <w:r>
        <w:rPr>
          <w:sz w:val="24"/>
        </w:rPr>
        <w:t>Accuracy</w:t>
      </w:r>
    </w:p>
    <w:p w14:paraId="003AE631" w14:textId="77777777" w:rsidR="005421D9" w:rsidRDefault="005421D9">
      <w:pPr>
        <w:pStyle w:val="BodyText"/>
        <w:spacing w:before="1"/>
      </w:pPr>
    </w:p>
    <w:p w14:paraId="6E9D833F" w14:textId="6C15098D" w:rsidR="005421D9" w:rsidRDefault="004735BC">
      <w:pPr>
        <w:pStyle w:val="ListParagraph"/>
        <w:numPr>
          <w:ilvl w:val="2"/>
          <w:numId w:val="9"/>
        </w:numPr>
        <w:tabs>
          <w:tab w:val="left" w:pos="2287"/>
          <w:tab w:val="left" w:pos="2288"/>
        </w:tabs>
        <w:ind w:hanging="361"/>
        <w:rPr>
          <w:rFonts w:ascii="Arial MT" w:hAnsi="Arial MT"/>
          <w:sz w:val="24"/>
        </w:rPr>
      </w:pPr>
      <w:r>
        <w:rPr>
          <w:sz w:val="24"/>
        </w:rPr>
        <w:t>Availability</w:t>
      </w:r>
    </w:p>
    <w:p w14:paraId="2BC0F07D" w14:textId="77777777" w:rsidR="005421D9" w:rsidRDefault="005421D9">
      <w:pPr>
        <w:pStyle w:val="BodyText"/>
        <w:spacing w:before="1"/>
      </w:pPr>
    </w:p>
    <w:p w14:paraId="23D6C327" w14:textId="77777777" w:rsidR="005421D9" w:rsidRDefault="00000000">
      <w:pPr>
        <w:pStyle w:val="ListParagraph"/>
        <w:numPr>
          <w:ilvl w:val="2"/>
          <w:numId w:val="9"/>
        </w:numPr>
        <w:tabs>
          <w:tab w:val="left" w:pos="2287"/>
          <w:tab w:val="left" w:pos="2288"/>
        </w:tabs>
        <w:ind w:hanging="361"/>
        <w:rPr>
          <w:rFonts w:ascii="Arial MT" w:hAnsi="Arial MT"/>
          <w:sz w:val="24"/>
        </w:rPr>
      </w:pPr>
      <w:r>
        <w:rPr>
          <w:sz w:val="24"/>
        </w:rPr>
        <w:t>Reliability</w:t>
      </w:r>
    </w:p>
    <w:p w14:paraId="01097D8C" w14:textId="77777777" w:rsidR="005421D9" w:rsidRDefault="005421D9">
      <w:pPr>
        <w:pStyle w:val="BodyText"/>
        <w:spacing w:before="1"/>
      </w:pPr>
    </w:p>
    <w:p w14:paraId="6422172F" w14:textId="77777777" w:rsidR="005421D9" w:rsidRDefault="00000000">
      <w:pPr>
        <w:pStyle w:val="ListParagraph"/>
        <w:numPr>
          <w:ilvl w:val="2"/>
          <w:numId w:val="9"/>
        </w:numPr>
        <w:tabs>
          <w:tab w:val="left" w:pos="2287"/>
          <w:tab w:val="left" w:pos="2288"/>
        </w:tabs>
        <w:ind w:hanging="361"/>
        <w:rPr>
          <w:rFonts w:ascii="Arial MT" w:hAnsi="Arial MT"/>
          <w:sz w:val="26"/>
        </w:rPr>
      </w:pPr>
      <w:r>
        <w:rPr>
          <w:sz w:val="24"/>
        </w:rPr>
        <w:t>Scalability</w:t>
      </w:r>
    </w:p>
    <w:p w14:paraId="0AE0502D" w14:textId="77777777" w:rsidR="005421D9" w:rsidRDefault="005421D9">
      <w:pPr>
        <w:pStyle w:val="BodyText"/>
        <w:spacing w:before="2"/>
        <w:rPr>
          <w:sz w:val="26"/>
        </w:rPr>
      </w:pPr>
    </w:p>
    <w:p w14:paraId="5A709514" w14:textId="21287128" w:rsidR="005421D9" w:rsidRPr="004735BC" w:rsidRDefault="004735BC">
      <w:pPr>
        <w:pStyle w:val="ListParagraph"/>
        <w:numPr>
          <w:ilvl w:val="2"/>
          <w:numId w:val="9"/>
        </w:numPr>
        <w:tabs>
          <w:tab w:val="left" w:pos="2287"/>
          <w:tab w:val="left" w:pos="2288"/>
        </w:tabs>
        <w:ind w:hanging="361"/>
        <w:rPr>
          <w:rFonts w:ascii="Arial MT" w:hAnsi="Arial MT"/>
          <w:sz w:val="24"/>
          <w:szCs w:val="24"/>
        </w:rPr>
      </w:pPr>
      <w:r w:rsidRPr="004735BC">
        <w:rPr>
          <w:sz w:val="24"/>
          <w:szCs w:val="24"/>
        </w:rPr>
        <w:t>Security</w:t>
      </w:r>
    </w:p>
    <w:p w14:paraId="2C140C17" w14:textId="77777777" w:rsidR="005421D9" w:rsidRPr="004735BC" w:rsidRDefault="005421D9">
      <w:pPr>
        <w:pStyle w:val="BodyText"/>
        <w:spacing w:before="1"/>
      </w:pPr>
    </w:p>
    <w:p w14:paraId="18209072" w14:textId="4EB998A8" w:rsidR="005421D9" w:rsidRPr="004735BC" w:rsidRDefault="004735BC">
      <w:pPr>
        <w:pStyle w:val="ListParagraph"/>
        <w:numPr>
          <w:ilvl w:val="2"/>
          <w:numId w:val="9"/>
        </w:numPr>
        <w:tabs>
          <w:tab w:val="left" w:pos="2287"/>
          <w:tab w:val="left" w:pos="2288"/>
        </w:tabs>
        <w:ind w:hanging="361"/>
        <w:rPr>
          <w:rFonts w:ascii="Arial MT" w:hAnsi="Arial MT"/>
          <w:sz w:val="24"/>
          <w:szCs w:val="24"/>
        </w:rPr>
      </w:pPr>
      <w:r>
        <w:rPr>
          <w:sz w:val="24"/>
          <w:szCs w:val="24"/>
        </w:rPr>
        <w:t>U</w:t>
      </w:r>
      <w:r w:rsidRPr="004735BC">
        <w:rPr>
          <w:sz w:val="24"/>
          <w:szCs w:val="24"/>
        </w:rPr>
        <w:t>sability</w:t>
      </w:r>
    </w:p>
    <w:p w14:paraId="345220D5" w14:textId="77777777" w:rsidR="005421D9" w:rsidRPr="004735BC" w:rsidRDefault="005421D9">
      <w:pPr>
        <w:pStyle w:val="BodyText"/>
        <w:spacing w:before="1"/>
      </w:pPr>
    </w:p>
    <w:p w14:paraId="4DC266CA" w14:textId="013CA5B9" w:rsidR="005421D9" w:rsidRPr="004735BC" w:rsidRDefault="004735BC">
      <w:pPr>
        <w:pStyle w:val="ListParagraph"/>
        <w:numPr>
          <w:ilvl w:val="2"/>
          <w:numId w:val="9"/>
        </w:numPr>
        <w:tabs>
          <w:tab w:val="left" w:pos="2287"/>
          <w:tab w:val="left" w:pos="2288"/>
        </w:tabs>
        <w:ind w:hanging="361"/>
        <w:rPr>
          <w:rFonts w:ascii="Arial MT" w:hAnsi="Arial MT"/>
          <w:sz w:val="24"/>
          <w:szCs w:val="24"/>
        </w:rPr>
      </w:pPr>
      <w:r>
        <w:rPr>
          <w:sz w:val="24"/>
          <w:szCs w:val="24"/>
        </w:rPr>
        <w:t>Maintainability</w:t>
      </w:r>
    </w:p>
    <w:p w14:paraId="35EE444D" w14:textId="77777777" w:rsidR="005421D9" w:rsidRPr="004735BC" w:rsidRDefault="005421D9">
      <w:pPr>
        <w:pStyle w:val="ListParagraph"/>
        <w:rPr>
          <w:sz w:val="24"/>
          <w:szCs w:val="24"/>
        </w:rPr>
      </w:pPr>
    </w:p>
    <w:p w14:paraId="0C7789F5" w14:textId="51EB95B1" w:rsidR="005421D9" w:rsidRPr="004735BC" w:rsidRDefault="009046AF" w:rsidP="004735BC">
      <w:pPr>
        <w:pStyle w:val="ListParagraph"/>
        <w:numPr>
          <w:ilvl w:val="2"/>
          <w:numId w:val="9"/>
        </w:numPr>
        <w:tabs>
          <w:tab w:val="left" w:pos="2287"/>
          <w:tab w:val="left" w:pos="2288"/>
        </w:tabs>
        <w:ind w:hanging="361"/>
        <w:rPr>
          <w:rFonts w:ascii="Arial MT" w:hAnsi="Arial MT"/>
          <w:sz w:val="24"/>
          <w:szCs w:val="24"/>
        </w:rPr>
        <w:sectPr w:rsidR="005421D9" w:rsidRPr="004735BC">
          <w:footerReference w:type="default" r:id="rId21"/>
          <w:pgSz w:w="12240" w:h="15840"/>
          <w:pgMar w:top="1500" w:right="460" w:bottom="3260" w:left="880" w:header="0" w:footer="567" w:gutter="0"/>
          <w:cols w:space="720"/>
          <w:docGrid w:linePitch="299"/>
        </w:sectPr>
      </w:pPr>
      <w:r w:rsidRPr="004735BC">
        <w:rPr>
          <w:sz w:val="24"/>
          <w:szCs w:val="24"/>
        </w:rPr>
        <w:t>Comp</w:t>
      </w:r>
      <w:r>
        <w:rPr>
          <w:sz w:val="24"/>
          <w:szCs w:val="24"/>
        </w:rPr>
        <w:t>atibility</w:t>
      </w:r>
    </w:p>
    <w:p w14:paraId="60F4242A" w14:textId="77777777" w:rsidR="005421D9" w:rsidRDefault="005421D9">
      <w:pPr>
        <w:pStyle w:val="BodyText"/>
        <w:rPr>
          <w:sz w:val="30"/>
        </w:rPr>
      </w:pPr>
    </w:p>
    <w:p w14:paraId="111C46E3" w14:textId="77777777" w:rsidR="005421D9" w:rsidRDefault="005421D9">
      <w:pPr>
        <w:pStyle w:val="BodyText"/>
        <w:rPr>
          <w:sz w:val="30"/>
        </w:rPr>
      </w:pPr>
    </w:p>
    <w:p w14:paraId="04D82DF6" w14:textId="77777777" w:rsidR="005421D9" w:rsidRDefault="005421D9">
      <w:pPr>
        <w:pStyle w:val="BodyText"/>
        <w:rPr>
          <w:sz w:val="30"/>
        </w:rPr>
      </w:pPr>
    </w:p>
    <w:p w14:paraId="7467F262" w14:textId="77777777" w:rsidR="005421D9" w:rsidRDefault="00000000">
      <w:pPr>
        <w:pStyle w:val="ListParagraph"/>
        <w:numPr>
          <w:ilvl w:val="1"/>
          <w:numId w:val="10"/>
        </w:numPr>
        <w:tabs>
          <w:tab w:val="left" w:pos="1547"/>
          <w:tab w:val="left" w:pos="1548"/>
        </w:tabs>
        <w:spacing w:before="226"/>
        <w:ind w:hanging="701"/>
        <w:jc w:val="left"/>
        <w:rPr>
          <w:b/>
          <w:sz w:val="24"/>
          <w:szCs w:val="24"/>
        </w:rPr>
      </w:pPr>
      <w:r>
        <w:rPr>
          <w:b/>
          <w:sz w:val="24"/>
          <w:szCs w:val="24"/>
        </w:rPr>
        <w:t>System</w:t>
      </w:r>
      <w:r>
        <w:rPr>
          <w:b/>
          <w:spacing w:val="-10"/>
          <w:sz w:val="24"/>
          <w:szCs w:val="24"/>
        </w:rPr>
        <w:t xml:space="preserve"> </w:t>
      </w:r>
      <w:r>
        <w:rPr>
          <w:b/>
          <w:sz w:val="24"/>
          <w:szCs w:val="24"/>
        </w:rPr>
        <w:t>Design</w:t>
      </w:r>
    </w:p>
    <w:p w14:paraId="52CA8666" w14:textId="77777777" w:rsidR="005421D9" w:rsidRDefault="00000000">
      <w:pPr>
        <w:pStyle w:val="Heading1"/>
        <w:spacing w:line="324" w:lineRule="auto"/>
        <w:ind w:left="847" w:right="4090" w:firstLine="239"/>
        <w:jc w:val="left"/>
      </w:pPr>
      <w:bookmarkStart w:id="7" w:name="_TOC_250015"/>
      <w:r>
        <w:rPr>
          <w:b w:val="0"/>
        </w:rPr>
        <w:br w:type="column"/>
      </w:r>
      <w:r>
        <w:t>CHAPTER-4</w:t>
      </w:r>
      <w:r>
        <w:rPr>
          <w:spacing w:val="1"/>
        </w:rPr>
        <w:t xml:space="preserve"> </w:t>
      </w:r>
      <w:r>
        <w:t>SYSTEM</w:t>
      </w:r>
      <w:r>
        <w:rPr>
          <w:spacing w:val="-10"/>
        </w:rPr>
        <w:t xml:space="preserve"> </w:t>
      </w:r>
      <w:bookmarkEnd w:id="7"/>
      <w:r>
        <w:t>DESIGN</w:t>
      </w:r>
    </w:p>
    <w:p w14:paraId="3E92C701" w14:textId="77777777" w:rsidR="005421D9" w:rsidRDefault="005421D9">
      <w:pPr>
        <w:spacing w:line="324" w:lineRule="auto"/>
        <w:sectPr w:rsidR="005421D9">
          <w:pgSz w:w="12240" w:h="15840"/>
          <w:pgMar w:top="1500" w:right="460" w:bottom="3260" w:left="880" w:header="0" w:footer="567" w:gutter="0"/>
          <w:cols w:num="2" w:space="720" w:equalWidth="0">
            <w:col w:w="3282" w:space="48"/>
            <w:col w:w="7570"/>
          </w:cols>
          <w:docGrid w:linePitch="299"/>
        </w:sectPr>
      </w:pPr>
    </w:p>
    <w:p w14:paraId="1FE943F0" w14:textId="77777777" w:rsidR="005421D9" w:rsidRDefault="005421D9">
      <w:pPr>
        <w:pStyle w:val="BodyText"/>
        <w:spacing w:before="3"/>
        <w:rPr>
          <w:b/>
          <w:sz w:val="17"/>
        </w:rPr>
      </w:pPr>
    </w:p>
    <w:p w14:paraId="52E0081B" w14:textId="77777777" w:rsidR="005421D9" w:rsidRDefault="00000000">
      <w:pPr>
        <w:pStyle w:val="BodyText"/>
        <w:spacing w:before="90" w:line="360" w:lineRule="auto"/>
        <w:ind w:left="847" w:firstLine="450"/>
      </w:pPr>
      <w:r>
        <w:t>In</w:t>
      </w:r>
      <w:r>
        <w:rPr>
          <w:spacing w:val="28"/>
        </w:rPr>
        <w:t xml:space="preserve"> </w:t>
      </w:r>
      <w:r>
        <w:t>this</w:t>
      </w:r>
      <w:r>
        <w:rPr>
          <w:spacing w:val="29"/>
        </w:rPr>
        <w:t xml:space="preserve"> </w:t>
      </w:r>
      <w:r>
        <w:t>phase,</w:t>
      </w:r>
      <w:r>
        <w:rPr>
          <w:spacing w:val="14"/>
        </w:rPr>
        <w:t xml:space="preserve"> </w:t>
      </w:r>
      <w:r>
        <w:t>the</w:t>
      </w:r>
      <w:r>
        <w:rPr>
          <w:spacing w:val="13"/>
        </w:rPr>
        <w:t xml:space="preserve"> </w:t>
      </w:r>
      <w:r>
        <w:t>system</w:t>
      </w:r>
      <w:r>
        <w:rPr>
          <w:spacing w:val="14"/>
        </w:rPr>
        <w:t xml:space="preserve"> </w:t>
      </w:r>
      <w:r>
        <w:t>and</w:t>
      </w:r>
      <w:r>
        <w:rPr>
          <w:spacing w:val="14"/>
        </w:rPr>
        <w:t xml:space="preserve"> </w:t>
      </w:r>
      <w:r>
        <w:t>software</w:t>
      </w:r>
      <w:r>
        <w:rPr>
          <w:spacing w:val="14"/>
        </w:rPr>
        <w:t xml:space="preserve"> </w:t>
      </w:r>
      <w:r>
        <w:t>design</w:t>
      </w:r>
      <w:r>
        <w:rPr>
          <w:spacing w:val="14"/>
        </w:rPr>
        <w:t xml:space="preserve"> </w:t>
      </w:r>
      <w:r>
        <w:t>documents</w:t>
      </w:r>
      <w:r>
        <w:rPr>
          <w:spacing w:val="14"/>
        </w:rPr>
        <w:t xml:space="preserve"> </w:t>
      </w:r>
      <w:r>
        <w:t>are</w:t>
      </w:r>
      <w:r>
        <w:rPr>
          <w:spacing w:val="14"/>
        </w:rPr>
        <w:t xml:space="preserve"> </w:t>
      </w:r>
      <w:r>
        <w:t>prepared</w:t>
      </w:r>
      <w:r>
        <w:rPr>
          <w:spacing w:val="14"/>
        </w:rPr>
        <w:t xml:space="preserve"> </w:t>
      </w:r>
      <w:r>
        <w:t>as</w:t>
      </w:r>
      <w:r>
        <w:rPr>
          <w:spacing w:val="13"/>
        </w:rPr>
        <w:t xml:space="preserve"> </w:t>
      </w:r>
      <w:r>
        <w:t>per</w:t>
      </w:r>
      <w:r>
        <w:rPr>
          <w:spacing w:val="14"/>
        </w:rPr>
        <w:t xml:space="preserve"> </w:t>
      </w:r>
      <w:r>
        <w:t>the</w:t>
      </w:r>
      <w:r>
        <w:rPr>
          <w:spacing w:val="14"/>
        </w:rPr>
        <w:t xml:space="preserve"> </w:t>
      </w:r>
      <w:r>
        <w:t>requirement</w:t>
      </w:r>
      <w:r>
        <w:rPr>
          <w:spacing w:val="-57"/>
        </w:rPr>
        <w:t xml:space="preserve"> </w:t>
      </w:r>
      <w:r>
        <w:t>specification document. This helps define overall system architecture.</w:t>
      </w:r>
    </w:p>
    <w:p w14:paraId="77A3DD4E" w14:textId="77777777" w:rsidR="005421D9" w:rsidRDefault="00000000">
      <w:pPr>
        <w:pStyle w:val="BodyText"/>
        <w:spacing w:before="120"/>
        <w:ind w:left="847"/>
      </w:pPr>
      <w:r>
        <w:t>There are two kinds of design documents developed in this phase:</w:t>
      </w:r>
    </w:p>
    <w:p w14:paraId="646DEFF2" w14:textId="77777777" w:rsidR="005421D9" w:rsidRDefault="005421D9">
      <w:pPr>
        <w:pStyle w:val="BodyText"/>
        <w:spacing w:before="9"/>
        <w:rPr>
          <w:sz w:val="32"/>
        </w:rPr>
      </w:pPr>
    </w:p>
    <w:p w14:paraId="689B056E" w14:textId="77777777" w:rsidR="005421D9" w:rsidRDefault="00000000">
      <w:pPr>
        <w:pStyle w:val="Heading2"/>
        <w:spacing w:before="1"/>
        <w:rPr>
          <w:sz w:val="24"/>
          <w:szCs w:val="24"/>
        </w:rPr>
      </w:pPr>
      <w:r>
        <w:rPr>
          <w:sz w:val="24"/>
          <w:szCs w:val="24"/>
        </w:rPr>
        <w:t>High-Level</w:t>
      </w:r>
      <w:r>
        <w:rPr>
          <w:spacing w:val="-7"/>
          <w:sz w:val="24"/>
          <w:szCs w:val="24"/>
        </w:rPr>
        <w:t xml:space="preserve"> </w:t>
      </w:r>
      <w:r>
        <w:rPr>
          <w:sz w:val="24"/>
          <w:szCs w:val="24"/>
        </w:rPr>
        <w:t>Design</w:t>
      </w:r>
      <w:r>
        <w:rPr>
          <w:spacing w:val="-6"/>
          <w:sz w:val="24"/>
          <w:szCs w:val="24"/>
        </w:rPr>
        <w:t xml:space="preserve"> </w:t>
      </w:r>
      <w:r>
        <w:rPr>
          <w:sz w:val="24"/>
          <w:szCs w:val="24"/>
        </w:rPr>
        <w:t>(HLD)</w:t>
      </w:r>
    </w:p>
    <w:p w14:paraId="1E2C4A18" w14:textId="77777777" w:rsidR="005421D9" w:rsidRDefault="005421D9">
      <w:pPr>
        <w:pStyle w:val="BodyText"/>
        <w:spacing w:before="7"/>
        <w:rPr>
          <w:b/>
          <w:sz w:val="23"/>
        </w:rPr>
      </w:pPr>
    </w:p>
    <w:p w14:paraId="24233B3C" w14:textId="3B5D5BD3" w:rsidR="005421D9" w:rsidRDefault="004735BC">
      <w:pPr>
        <w:pStyle w:val="ListParagraph"/>
        <w:numPr>
          <w:ilvl w:val="2"/>
          <w:numId w:val="10"/>
        </w:numPr>
        <w:tabs>
          <w:tab w:val="left" w:pos="1567"/>
          <w:tab w:val="left" w:pos="1568"/>
        </w:tabs>
        <w:ind w:hanging="361"/>
        <w:rPr>
          <w:sz w:val="24"/>
        </w:rPr>
      </w:pPr>
      <w:r w:rsidRPr="004735BC">
        <w:rPr>
          <w:sz w:val="24"/>
        </w:rPr>
        <w:t>User captures or uploads the image through the front-end UI.</w:t>
      </w:r>
    </w:p>
    <w:p w14:paraId="76A42F55" w14:textId="12B899CA" w:rsidR="005421D9" w:rsidRDefault="004735BC">
      <w:pPr>
        <w:pStyle w:val="ListParagraph"/>
        <w:numPr>
          <w:ilvl w:val="2"/>
          <w:numId w:val="10"/>
        </w:numPr>
        <w:tabs>
          <w:tab w:val="left" w:pos="1567"/>
          <w:tab w:val="left" w:pos="1568"/>
        </w:tabs>
        <w:spacing w:before="139"/>
        <w:ind w:hanging="361"/>
        <w:rPr>
          <w:sz w:val="24"/>
        </w:rPr>
      </w:pPr>
      <w:r w:rsidRPr="004735BC">
        <w:rPr>
          <w:sz w:val="24"/>
        </w:rPr>
        <w:t>Image is sent to the application server via REST API.</w:t>
      </w:r>
    </w:p>
    <w:p w14:paraId="13B8B51C" w14:textId="0C050763" w:rsidR="005421D9" w:rsidRDefault="004735BC">
      <w:pPr>
        <w:pStyle w:val="ListParagraph"/>
        <w:numPr>
          <w:ilvl w:val="2"/>
          <w:numId w:val="10"/>
        </w:numPr>
        <w:tabs>
          <w:tab w:val="left" w:pos="1567"/>
          <w:tab w:val="left" w:pos="1568"/>
        </w:tabs>
        <w:spacing w:before="138"/>
        <w:ind w:hanging="361"/>
        <w:rPr>
          <w:sz w:val="24"/>
        </w:rPr>
      </w:pPr>
      <w:r w:rsidRPr="004735BC">
        <w:rPr>
          <w:sz w:val="24"/>
        </w:rPr>
        <w:t>Server forwards it to the preprocessing module.</w:t>
      </w:r>
    </w:p>
    <w:p w14:paraId="3008B5EF" w14:textId="3F81800E" w:rsidR="005421D9" w:rsidRDefault="004735BC">
      <w:pPr>
        <w:pStyle w:val="ListParagraph"/>
        <w:numPr>
          <w:ilvl w:val="2"/>
          <w:numId w:val="10"/>
        </w:numPr>
        <w:tabs>
          <w:tab w:val="left" w:pos="1567"/>
          <w:tab w:val="left" w:pos="1568"/>
        </w:tabs>
        <w:spacing w:before="139"/>
        <w:ind w:hanging="361"/>
        <w:rPr>
          <w:sz w:val="24"/>
        </w:rPr>
      </w:pPr>
      <w:r w:rsidRPr="004735BC">
        <w:rPr>
          <w:sz w:val="24"/>
        </w:rPr>
        <w:t>Preprocessed image is passed to the ML model for prediction.</w:t>
      </w:r>
    </w:p>
    <w:p w14:paraId="59386598" w14:textId="54FB4F2D" w:rsidR="005421D9" w:rsidRDefault="004735BC" w:rsidP="004735BC">
      <w:pPr>
        <w:pStyle w:val="ListParagraph"/>
        <w:numPr>
          <w:ilvl w:val="2"/>
          <w:numId w:val="10"/>
        </w:numPr>
        <w:tabs>
          <w:tab w:val="left" w:pos="1567"/>
          <w:tab w:val="left" w:pos="1568"/>
        </w:tabs>
        <w:spacing w:before="156"/>
        <w:ind w:hanging="361"/>
        <w:rPr>
          <w:sz w:val="24"/>
        </w:rPr>
      </w:pPr>
      <w:r w:rsidRPr="004735BC">
        <w:rPr>
          <w:sz w:val="24"/>
        </w:rPr>
        <w:t>The model returns the result (Real/Fake + Confidence Score).</w:t>
      </w:r>
    </w:p>
    <w:p w14:paraId="173D5833" w14:textId="04A76444" w:rsidR="004735BC" w:rsidRDefault="004735BC" w:rsidP="004735BC">
      <w:pPr>
        <w:pStyle w:val="ListParagraph"/>
        <w:numPr>
          <w:ilvl w:val="2"/>
          <w:numId w:val="10"/>
        </w:numPr>
        <w:tabs>
          <w:tab w:val="left" w:pos="1567"/>
          <w:tab w:val="left" w:pos="1568"/>
        </w:tabs>
        <w:spacing w:before="156"/>
        <w:ind w:hanging="361"/>
        <w:rPr>
          <w:sz w:val="24"/>
        </w:rPr>
      </w:pPr>
      <w:r w:rsidRPr="004735BC">
        <w:rPr>
          <w:sz w:val="24"/>
        </w:rPr>
        <w:t>Server stores the result in the database and sends it back to the UI.</w:t>
      </w:r>
    </w:p>
    <w:p w14:paraId="77B0B375" w14:textId="5DA05470" w:rsidR="004735BC" w:rsidRPr="004735BC" w:rsidRDefault="004735BC" w:rsidP="004735BC">
      <w:pPr>
        <w:pStyle w:val="ListParagraph"/>
        <w:numPr>
          <w:ilvl w:val="2"/>
          <w:numId w:val="10"/>
        </w:numPr>
        <w:tabs>
          <w:tab w:val="left" w:pos="1567"/>
          <w:tab w:val="left" w:pos="1568"/>
        </w:tabs>
        <w:spacing w:before="156"/>
        <w:ind w:hanging="361"/>
        <w:rPr>
          <w:sz w:val="24"/>
        </w:rPr>
      </w:pPr>
      <w:r w:rsidRPr="004735BC">
        <w:rPr>
          <w:sz w:val="24"/>
        </w:rPr>
        <w:t>UI displays the final result to the user.</w:t>
      </w:r>
    </w:p>
    <w:p w14:paraId="639E54E7" w14:textId="77777777" w:rsidR="005421D9" w:rsidRDefault="005421D9">
      <w:pPr>
        <w:pStyle w:val="BodyText"/>
        <w:rPr>
          <w:sz w:val="26"/>
        </w:rPr>
      </w:pPr>
    </w:p>
    <w:p w14:paraId="4C2C1635" w14:textId="35631FC3" w:rsidR="005421D9" w:rsidRDefault="00000000">
      <w:pPr>
        <w:pStyle w:val="Heading2"/>
        <w:spacing w:before="215"/>
        <w:rPr>
          <w:sz w:val="24"/>
          <w:szCs w:val="24"/>
        </w:rPr>
      </w:pPr>
      <w:r>
        <w:rPr>
          <w:sz w:val="24"/>
          <w:szCs w:val="24"/>
        </w:rPr>
        <w:t>Low-Level</w:t>
      </w:r>
      <w:r>
        <w:rPr>
          <w:spacing w:val="-9"/>
          <w:sz w:val="24"/>
          <w:szCs w:val="24"/>
        </w:rPr>
        <w:t xml:space="preserve"> </w:t>
      </w:r>
      <w:r w:rsidR="009046AF">
        <w:rPr>
          <w:sz w:val="24"/>
          <w:szCs w:val="24"/>
        </w:rPr>
        <w:t>Design (</w:t>
      </w:r>
      <w:r>
        <w:rPr>
          <w:sz w:val="24"/>
          <w:szCs w:val="24"/>
        </w:rPr>
        <w:t>LLD)</w:t>
      </w:r>
    </w:p>
    <w:p w14:paraId="525CC57F" w14:textId="77777777" w:rsidR="005421D9" w:rsidRDefault="005421D9">
      <w:pPr>
        <w:pStyle w:val="BodyText"/>
        <w:spacing w:before="7"/>
        <w:rPr>
          <w:b/>
          <w:sz w:val="23"/>
        </w:rPr>
      </w:pPr>
    </w:p>
    <w:p w14:paraId="4C117599" w14:textId="265BE0D0" w:rsidR="005421D9" w:rsidRDefault="004735BC">
      <w:pPr>
        <w:pStyle w:val="ListParagraph"/>
        <w:numPr>
          <w:ilvl w:val="2"/>
          <w:numId w:val="10"/>
        </w:numPr>
        <w:tabs>
          <w:tab w:val="left" w:pos="1567"/>
          <w:tab w:val="left" w:pos="1568"/>
        </w:tabs>
        <w:spacing w:before="1"/>
        <w:ind w:hanging="361"/>
        <w:rPr>
          <w:sz w:val="24"/>
        </w:rPr>
      </w:pPr>
      <w:r w:rsidRPr="004735BC">
        <w:rPr>
          <w:sz w:val="24"/>
        </w:rPr>
        <w:t>User uploads image via frontend</w:t>
      </w:r>
    </w:p>
    <w:p w14:paraId="54D94DF7" w14:textId="1665B84C" w:rsidR="005421D9" w:rsidRDefault="004735BC">
      <w:pPr>
        <w:pStyle w:val="ListParagraph"/>
        <w:numPr>
          <w:ilvl w:val="2"/>
          <w:numId w:val="10"/>
        </w:numPr>
        <w:tabs>
          <w:tab w:val="left" w:pos="1567"/>
          <w:tab w:val="left" w:pos="1568"/>
        </w:tabs>
        <w:spacing w:before="138"/>
        <w:ind w:hanging="361"/>
        <w:rPr>
          <w:sz w:val="24"/>
        </w:rPr>
      </w:pPr>
      <w:r w:rsidRPr="004735BC">
        <w:rPr>
          <w:sz w:val="24"/>
        </w:rPr>
        <w:t>Backend receives image and calls preprocessing.</w:t>
      </w:r>
    </w:p>
    <w:p w14:paraId="2F90DF56" w14:textId="17D85B53" w:rsidR="005421D9" w:rsidRDefault="004735BC">
      <w:pPr>
        <w:pStyle w:val="ListParagraph"/>
        <w:numPr>
          <w:ilvl w:val="2"/>
          <w:numId w:val="10"/>
        </w:numPr>
        <w:tabs>
          <w:tab w:val="left" w:pos="1567"/>
          <w:tab w:val="left" w:pos="1568"/>
        </w:tabs>
        <w:spacing w:before="139"/>
        <w:ind w:hanging="361"/>
        <w:rPr>
          <w:sz w:val="24"/>
        </w:rPr>
      </w:pPr>
      <w:r w:rsidRPr="004735BC">
        <w:rPr>
          <w:sz w:val="24"/>
        </w:rPr>
        <w:t>Preprocessed image is fed to ML model.</w:t>
      </w:r>
    </w:p>
    <w:p w14:paraId="63D4C194" w14:textId="332BF185" w:rsidR="005421D9" w:rsidRDefault="004735BC">
      <w:pPr>
        <w:pStyle w:val="ListParagraph"/>
        <w:numPr>
          <w:ilvl w:val="2"/>
          <w:numId w:val="10"/>
        </w:numPr>
        <w:tabs>
          <w:tab w:val="left" w:pos="1567"/>
          <w:tab w:val="left" w:pos="1568"/>
        </w:tabs>
        <w:spacing w:before="138"/>
        <w:ind w:hanging="361"/>
        <w:rPr>
          <w:sz w:val="24"/>
        </w:rPr>
      </w:pPr>
      <w:r w:rsidRPr="004735BC">
        <w:rPr>
          <w:sz w:val="24"/>
        </w:rPr>
        <w:t>Model returns result → backend logs it → frontend displays it.</w:t>
      </w:r>
    </w:p>
    <w:p w14:paraId="1FDA242D" w14:textId="59128FBD" w:rsidR="005421D9" w:rsidRPr="004735BC" w:rsidRDefault="004735BC" w:rsidP="007B636D">
      <w:pPr>
        <w:pStyle w:val="ListParagraph"/>
        <w:numPr>
          <w:ilvl w:val="2"/>
          <w:numId w:val="10"/>
        </w:numPr>
        <w:tabs>
          <w:tab w:val="left" w:pos="1567"/>
          <w:tab w:val="left" w:pos="1568"/>
        </w:tabs>
        <w:spacing w:before="139"/>
        <w:ind w:hanging="361"/>
        <w:rPr>
          <w:sz w:val="24"/>
        </w:rPr>
        <w:sectPr w:rsidR="005421D9" w:rsidRPr="004735BC">
          <w:type w:val="continuous"/>
          <w:pgSz w:w="12240" w:h="15840"/>
          <w:pgMar w:top="1360" w:right="460" w:bottom="280" w:left="880" w:header="720" w:footer="720" w:gutter="0"/>
          <w:cols w:space="720"/>
        </w:sectPr>
      </w:pPr>
      <w:r w:rsidRPr="004735BC">
        <w:rPr>
          <w:sz w:val="24"/>
        </w:rPr>
        <w:t>Admin/dashboard (optional) can review logs or model stats.</w:t>
      </w:r>
    </w:p>
    <w:p w14:paraId="0EAAA825" w14:textId="77777777" w:rsidR="005421D9" w:rsidRDefault="00000000">
      <w:pPr>
        <w:pStyle w:val="Heading2"/>
        <w:numPr>
          <w:ilvl w:val="1"/>
          <w:numId w:val="10"/>
        </w:numPr>
        <w:tabs>
          <w:tab w:val="left" w:pos="3531"/>
        </w:tabs>
        <w:spacing w:before="113"/>
        <w:ind w:left="3530" w:hanging="421"/>
        <w:jc w:val="left"/>
        <w:rPr>
          <w:sz w:val="24"/>
          <w:szCs w:val="24"/>
        </w:rPr>
      </w:pPr>
      <w:bookmarkStart w:id="8" w:name="_TOC_250014"/>
      <w:r>
        <w:rPr>
          <w:sz w:val="24"/>
          <w:szCs w:val="24"/>
        </w:rPr>
        <w:lastRenderedPageBreak/>
        <w:t>SYSTEM</w:t>
      </w:r>
      <w:r>
        <w:rPr>
          <w:spacing w:val="-9"/>
          <w:sz w:val="24"/>
          <w:szCs w:val="24"/>
        </w:rPr>
        <w:t xml:space="preserve"> </w:t>
      </w:r>
      <w:bookmarkEnd w:id="8"/>
      <w:r>
        <w:rPr>
          <w:sz w:val="24"/>
          <w:szCs w:val="24"/>
        </w:rPr>
        <w:t>ARCHITECTURE:</w:t>
      </w:r>
    </w:p>
    <w:p w14:paraId="44014618" w14:textId="77777777" w:rsidR="005421D9" w:rsidRDefault="005421D9">
      <w:pPr>
        <w:pStyle w:val="BodyText"/>
        <w:rPr>
          <w:b/>
          <w:sz w:val="20"/>
        </w:rPr>
      </w:pPr>
    </w:p>
    <w:p w14:paraId="7FEAD876" w14:textId="77777777" w:rsidR="005421D9" w:rsidRDefault="005421D9">
      <w:pPr>
        <w:pStyle w:val="BodyText"/>
        <w:spacing w:before="8"/>
        <w:rPr>
          <w:b/>
          <w:sz w:val="14"/>
        </w:rPr>
      </w:pPr>
    </w:p>
    <w:p w14:paraId="6F7F2D96" w14:textId="2BF0F689" w:rsidR="005421D9" w:rsidRDefault="00351A17">
      <w:pPr>
        <w:pStyle w:val="BodyText"/>
        <w:jc w:val="center"/>
        <w:rPr>
          <w:b/>
          <w:sz w:val="30"/>
        </w:rPr>
      </w:pPr>
      <w:r>
        <w:rPr>
          <w:noProof/>
        </w:rPr>
        <w:drawing>
          <wp:inline distT="0" distB="0" distL="0" distR="0" wp14:anchorId="562EB8DD" wp14:editId="7DF96CF8">
            <wp:extent cx="4366260" cy="3140337"/>
            <wp:effectExtent l="0" t="0" r="0" b="3175"/>
            <wp:docPr id="2056097059" name="Picture 2056097059" descr="Screenshot 2025-01-30 132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01-30 132423"/>
                    <pic:cNvPicPr>
                      <a:picLocks noChangeAspect="1"/>
                    </pic:cNvPicPr>
                  </pic:nvPicPr>
                  <pic:blipFill>
                    <a:blip r:embed="rId22"/>
                    <a:stretch>
                      <a:fillRect/>
                    </a:stretch>
                  </pic:blipFill>
                  <pic:spPr>
                    <a:xfrm>
                      <a:off x="0" y="0"/>
                      <a:ext cx="4382195" cy="3151798"/>
                    </a:xfrm>
                    <a:prstGeom prst="rect">
                      <a:avLst/>
                    </a:prstGeom>
                  </pic:spPr>
                </pic:pic>
              </a:graphicData>
            </a:graphic>
          </wp:inline>
        </w:drawing>
      </w:r>
    </w:p>
    <w:p w14:paraId="7D04C41B" w14:textId="77777777" w:rsidR="005421D9" w:rsidRDefault="00000000">
      <w:pPr>
        <w:pStyle w:val="BodyText"/>
        <w:spacing w:before="208"/>
        <w:ind w:left="670" w:right="311"/>
        <w:jc w:val="center"/>
      </w:pPr>
      <w:r>
        <w:t>Figure-4.2.1 System Architecture</w:t>
      </w:r>
    </w:p>
    <w:p w14:paraId="3AE44050" w14:textId="77777777" w:rsidR="005421D9" w:rsidRDefault="005421D9">
      <w:pPr>
        <w:pStyle w:val="BodyText"/>
        <w:rPr>
          <w:sz w:val="20"/>
        </w:rPr>
      </w:pPr>
    </w:p>
    <w:p w14:paraId="61840451" w14:textId="77777777" w:rsidR="005421D9" w:rsidRDefault="005421D9">
      <w:pPr>
        <w:pStyle w:val="BodyText"/>
        <w:rPr>
          <w:sz w:val="20"/>
        </w:rPr>
      </w:pPr>
    </w:p>
    <w:p w14:paraId="20A68DAA" w14:textId="77777777" w:rsidR="005421D9" w:rsidRDefault="005421D9">
      <w:pPr>
        <w:pStyle w:val="BodyText"/>
        <w:rPr>
          <w:sz w:val="20"/>
        </w:rPr>
      </w:pPr>
    </w:p>
    <w:p w14:paraId="30957E5D" w14:textId="77777777" w:rsidR="005421D9" w:rsidRDefault="005421D9">
      <w:pPr>
        <w:pStyle w:val="BodyText"/>
      </w:pPr>
    </w:p>
    <w:p w14:paraId="721D73D3" w14:textId="77777777" w:rsidR="005421D9" w:rsidRDefault="00000000">
      <w:pPr>
        <w:pStyle w:val="Heading2"/>
        <w:numPr>
          <w:ilvl w:val="1"/>
          <w:numId w:val="10"/>
        </w:numPr>
        <w:tabs>
          <w:tab w:val="left" w:pos="1407"/>
          <w:tab w:val="left" w:pos="1408"/>
        </w:tabs>
        <w:spacing w:before="88"/>
        <w:ind w:left="1407" w:hanging="561"/>
        <w:jc w:val="left"/>
        <w:rPr>
          <w:sz w:val="24"/>
          <w:szCs w:val="24"/>
        </w:rPr>
      </w:pPr>
      <w:bookmarkStart w:id="9" w:name="_TOC_250013"/>
      <w:r>
        <w:rPr>
          <w:sz w:val="24"/>
          <w:szCs w:val="24"/>
        </w:rPr>
        <w:t>UML</w:t>
      </w:r>
      <w:r>
        <w:rPr>
          <w:spacing w:val="-5"/>
          <w:sz w:val="24"/>
          <w:szCs w:val="24"/>
        </w:rPr>
        <w:t xml:space="preserve"> </w:t>
      </w:r>
      <w:bookmarkEnd w:id="9"/>
      <w:r>
        <w:rPr>
          <w:sz w:val="24"/>
          <w:szCs w:val="24"/>
        </w:rPr>
        <w:t>Design:</w:t>
      </w:r>
    </w:p>
    <w:p w14:paraId="6EF14EC6" w14:textId="77777777" w:rsidR="005421D9" w:rsidRDefault="005421D9">
      <w:pPr>
        <w:pStyle w:val="BodyText"/>
        <w:spacing w:before="4"/>
        <w:rPr>
          <w:b/>
          <w:sz w:val="28"/>
        </w:rPr>
      </w:pPr>
    </w:p>
    <w:p w14:paraId="3A67FC23" w14:textId="70E3309D" w:rsidR="005421D9" w:rsidRDefault="00000000">
      <w:pPr>
        <w:pStyle w:val="BodyText"/>
        <w:spacing w:line="360" w:lineRule="auto"/>
        <w:ind w:left="847" w:right="480" w:firstLine="750"/>
        <w:jc w:val="both"/>
      </w:pPr>
      <w:r>
        <w:t xml:space="preserve">Unified Modeling Language (UML) is a </w:t>
      </w:r>
      <w:r w:rsidR="009046AF">
        <w:t>general-purpose</w:t>
      </w:r>
      <w:r>
        <w:t xml:space="preserve"> modeling language. The main aim</w:t>
      </w:r>
      <w:r>
        <w:rPr>
          <w:spacing w:val="-57"/>
        </w:rPr>
        <w:t xml:space="preserve"> </w:t>
      </w:r>
      <w:r>
        <w:t>of UML is to define a standard way to visualize the way a system has been designed. It is quite</w:t>
      </w:r>
      <w:r>
        <w:rPr>
          <w:spacing w:val="1"/>
        </w:rPr>
        <w:t xml:space="preserve"> </w:t>
      </w:r>
      <w:r>
        <w:t>similar to blueprints used in other fields of engineering.</w:t>
      </w:r>
    </w:p>
    <w:p w14:paraId="4240AE72" w14:textId="77777777" w:rsidR="005421D9" w:rsidRDefault="00000000">
      <w:pPr>
        <w:pStyle w:val="BodyText"/>
        <w:spacing w:before="115" w:line="360" w:lineRule="auto"/>
        <w:ind w:left="847" w:right="473" w:firstLine="750"/>
        <w:jc w:val="both"/>
      </w:pPr>
      <w:r>
        <w:t>UML is not a programming language; it is rather a visual language. We use UML diagrams</w:t>
      </w:r>
      <w:r>
        <w:rPr>
          <w:spacing w:val="-57"/>
        </w:rPr>
        <w:t xml:space="preserve"> </w:t>
      </w:r>
      <w:r>
        <w:t>to portray the behavior and structure of a system, UML helps software engineers, businessmen and</w:t>
      </w:r>
      <w:r>
        <w:rPr>
          <w:spacing w:val="1"/>
        </w:rPr>
        <w:t xml:space="preserve"> </w:t>
      </w:r>
      <w:r>
        <w:t>system</w:t>
      </w:r>
      <w:r>
        <w:rPr>
          <w:spacing w:val="1"/>
        </w:rPr>
        <w:t xml:space="preserve"> </w:t>
      </w:r>
      <w:r>
        <w:t>architects</w:t>
      </w:r>
      <w:r>
        <w:rPr>
          <w:spacing w:val="1"/>
        </w:rPr>
        <w:t xml:space="preserve"> </w:t>
      </w:r>
      <w:r>
        <w:t>with modeling, design and analysis. The Object Management Group (OMG)</w:t>
      </w:r>
      <w:r>
        <w:rPr>
          <w:spacing w:val="1"/>
        </w:rPr>
        <w:t xml:space="preserve"> </w:t>
      </w:r>
      <w:r>
        <w:t xml:space="preserve">adopted Unified  </w:t>
      </w:r>
      <w:r>
        <w:rPr>
          <w:spacing w:val="1"/>
        </w:rPr>
        <w:t xml:space="preserve"> </w:t>
      </w:r>
      <w:r>
        <w:t>Modeling Language as a standard in 1997. It’s been managed by OMG ever</w:t>
      </w:r>
      <w:r>
        <w:rPr>
          <w:spacing w:val="1"/>
        </w:rPr>
        <w:t xml:space="preserve"> </w:t>
      </w:r>
      <w:r>
        <w:t>since.</w:t>
      </w:r>
      <w:r>
        <w:rPr>
          <w:spacing w:val="1"/>
        </w:rPr>
        <w:t xml:space="preserve"> </w:t>
      </w:r>
      <w:r>
        <w:t>International</w:t>
      </w:r>
      <w:r>
        <w:rPr>
          <w:spacing w:val="1"/>
        </w:rPr>
        <w:t xml:space="preserve"> </w:t>
      </w:r>
      <w:r>
        <w:t>Organization</w:t>
      </w:r>
      <w:r>
        <w:rPr>
          <w:spacing w:val="1"/>
        </w:rPr>
        <w:t xml:space="preserve"> </w:t>
      </w:r>
      <w:r>
        <w:t>for</w:t>
      </w:r>
      <w:r>
        <w:rPr>
          <w:spacing w:val="1"/>
        </w:rPr>
        <w:t xml:space="preserve"> </w:t>
      </w:r>
      <w:r>
        <w:t>Standardization</w:t>
      </w:r>
      <w:r>
        <w:rPr>
          <w:spacing w:val="1"/>
        </w:rPr>
        <w:t xml:space="preserve"> </w:t>
      </w:r>
      <w:r>
        <w:t>(ISO)</w:t>
      </w:r>
      <w:r>
        <w:rPr>
          <w:spacing w:val="1"/>
        </w:rPr>
        <w:t xml:space="preserve"> </w:t>
      </w:r>
      <w:r>
        <w:t>published</w:t>
      </w:r>
      <w:r>
        <w:rPr>
          <w:spacing w:val="1"/>
        </w:rPr>
        <w:t xml:space="preserve"> </w:t>
      </w:r>
      <w:r>
        <w:t>UML</w:t>
      </w:r>
      <w:r>
        <w:rPr>
          <w:spacing w:val="1"/>
        </w:rPr>
        <w:t xml:space="preserve"> </w:t>
      </w:r>
      <w:r>
        <w:t>as</w:t>
      </w:r>
      <w:r>
        <w:rPr>
          <w:spacing w:val="1"/>
        </w:rPr>
        <w:t xml:space="preserve"> </w:t>
      </w:r>
      <w:r>
        <w:t>an</w:t>
      </w:r>
      <w:r>
        <w:rPr>
          <w:spacing w:val="60"/>
        </w:rPr>
        <w:t xml:space="preserve"> </w:t>
      </w:r>
      <w:r>
        <w:t>approved</w:t>
      </w:r>
      <w:r>
        <w:rPr>
          <w:spacing w:val="1"/>
        </w:rPr>
        <w:t xml:space="preserve"> </w:t>
      </w:r>
      <w:r>
        <w:t>standard</w:t>
      </w:r>
      <w:r>
        <w:rPr>
          <w:spacing w:val="-1"/>
        </w:rPr>
        <w:t xml:space="preserve"> </w:t>
      </w:r>
      <w:r>
        <w:t>in 2005.</w:t>
      </w:r>
      <w:r>
        <w:rPr>
          <w:spacing w:val="-1"/>
        </w:rPr>
        <w:t xml:space="preserve"> </w:t>
      </w:r>
      <w:r>
        <w:t>UML has</w:t>
      </w:r>
      <w:r>
        <w:rPr>
          <w:spacing w:val="-1"/>
        </w:rPr>
        <w:t xml:space="preserve"> </w:t>
      </w:r>
      <w:r>
        <w:t>been revised over</w:t>
      </w:r>
      <w:r>
        <w:rPr>
          <w:spacing w:val="-1"/>
        </w:rPr>
        <w:t xml:space="preserve"> </w:t>
      </w:r>
      <w:r>
        <w:t>the years</w:t>
      </w:r>
      <w:r>
        <w:rPr>
          <w:spacing w:val="-1"/>
        </w:rPr>
        <w:t xml:space="preserve"> </w:t>
      </w:r>
      <w:r>
        <w:t>and is</w:t>
      </w:r>
      <w:r>
        <w:rPr>
          <w:spacing w:val="-1"/>
        </w:rPr>
        <w:t xml:space="preserve"> </w:t>
      </w:r>
      <w:r>
        <w:t>reviewed periodically.</w:t>
      </w:r>
    </w:p>
    <w:p w14:paraId="46711C30" w14:textId="77777777" w:rsidR="005421D9" w:rsidRDefault="005421D9">
      <w:pPr>
        <w:pStyle w:val="BodyText"/>
        <w:rPr>
          <w:sz w:val="26"/>
        </w:rPr>
      </w:pPr>
    </w:p>
    <w:p w14:paraId="7C532FEE" w14:textId="77777777" w:rsidR="005421D9" w:rsidRDefault="005421D9">
      <w:pPr>
        <w:pStyle w:val="BodyText"/>
        <w:rPr>
          <w:sz w:val="26"/>
        </w:rPr>
      </w:pPr>
    </w:p>
    <w:p w14:paraId="1E62BD24" w14:textId="77777777" w:rsidR="005421D9" w:rsidRDefault="005421D9">
      <w:pPr>
        <w:pStyle w:val="BodyText"/>
        <w:rPr>
          <w:sz w:val="26"/>
        </w:rPr>
      </w:pPr>
    </w:p>
    <w:p w14:paraId="4CFED556" w14:textId="77777777" w:rsidR="005421D9" w:rsidRDefault="005421D9">
      <w:pPr>
        <w:pStyle w:val="Heading2"/>
        <w:spacing w:before="161"/>
        <w:ind w:left="0" w:right="422"/>
        <w:jc w:val="center"/>
      </w:pPr>
    </w:p>
    <w:p w14:paraId="674B141D" w14:textId="77777777" w:rsidR="005421D9" w:rsidRDefault="005421D9">
      <w:pPr>
        <w:jc w:val="center"/>
        <w:sectPr w:rsidR="005421D9">
          <w:footerReference w:type="default" r:id="rId23"/>
          <w:pgSz w:w="12240" w:h="15840"/>
          <w:pgMar w:top="1500" w:right="460" w:bottom="280" w:left="880" w:header="0" w:footer="567" w:gutter="0"/>
          <w:cols w:space="720"/>
          <w:docGrid w:linePitch="299"/>
        </w:sectPr>
      </w:pPr>
    </w:p>
    <w:p w14:paraId="464F8E80" w14:textId="77777777" w:rsidR="005421D9" w:rsidRDefault="00000000">
      <w:pPr>
        <w:spacing w:before="113"/>
        <w:ind w:left="127"/>
        <w:rPr>
          <w:b/>
          <w:sz w:val="24"/>
          <w:szCs w:val="24"/>
        </w:rPr>
      </w:pPr>
      <w:r>
        <w:rPr>
          <w:b/>
          <w:sz w:val="24"/>
          <w:szCs w:val="24"/>
        </w:rPr>
        <w:lastRenderedPageBreak/>
        <w:t>Do</w:t>
      </w:r>
      <w:r>
        <w:rPr>
          <w:b/>
          <w:spacing w:val="-5"/>
          <w:sz w:val="24"/>
          <w:szCs w:val="24"/>
        </w:rPr>
        <w:t xml:space="preserve"> </w:t>
      </w:r>
      <w:r>
        <w:rPr>
          <w:b/>
          <w:sz w:val="24"/>
          <w:szCs w:val="24"/>
        </w:rPr>
        <w:t>we</w:t>
      </w:r>
      <w:r>
        <w:rPr>
          <w:b/>
          <w:spacing w:val="-4"/>
          <w:sz w:val="24"/>
          <w:szCs w:val="24"/>
        </w:rPr>
        <w:t xml:space="preserve"> </w:t>
      </w:r>
      <w:r>
        <w:rPr>
          <w:b/>
          <w:sz w:val="24"/>
          <w:szCs w:val="24"/>
        </w:rPr>
        <w:t>really</w:t>
      </w:r>
      <w:r>
        <w:rPr>
          <w:b/>
          <w:spacing w:val="-5"/>
          <w:sz w:val="24"/>
          <w:szCs w:val="24"/>
        </w:rPr>
        <w:t xml:space="preserve"> </w:t>
      </w:r>
      <w:r>
        <w:rPr>
          <w:b/>
          <w:sz w:val="24"/>
          <w:szCs w:val="24"/>
        </w:rPr>
        <w:t>need</w:t>
      </w:r>
      <w:r>
        <w:rPr>
          <w:b/>
          <w:spacing w:val="-4"/>
          <w:sz w:val="24"/>
          <w:szCs w:val="24"/>
        </w:rPr>
        <w:t xml:space="preserve"> </w:t>
      </w:r>
      <w:r>
        <w:rPr>
          <w:b/>
          <w:sz w:val="24"/>
          <w:szCs w:val="24"/>
        </w:rPr>
        <w:t>UML?</w:t>
      </w:r>
    </w:p>
    <w:p w14:paraId="751AA8E7" w14:textId="77777777" w:rsidR="005421D9" w:rsidRDefault="005421D9">
      <w:pPr>
        <w:pStyle w:val="BodyText"/>
        <w:rPr>
          <w:b/>
          <w:sz w:val="32"/>
        </w:rPr>
      </w:pPr>
    </w:p>
    <w:p w14:paraId="1ACE8F0C" w14:textId="77777777" w:rsidR="005421D9" w:rsidRDefault="00000000">
      <w:pPr>
        <w:pStyle w:val="ListParagraph"/>
        <w:numPr>
          <w:ilvl w:val="0"/>
          <w:numId w:val="11"/>
        </w:numPr>
        <w:tabs>
          <w:tab w:val="left" w:pos="847"/>
          <w:tab w:val="left" w:pos="848"/>
        </w:tabs>
        <w:spacing w:before="1" w:line="360" w:lineRule="auto"/>
        <w:ind w:left="847" w:right="476"/>
        <w:rPr>
          <w:sz w:val="24"/>
        </w:rPr>
      </w:pPr>
      <w:r>
        <w:rPr>
          <w:sz w:val="24"/>
        </w:rPr>
        <w:t>Complex</w:t>
      </w:r>
      <w:r>
        <w:rPr>
          <w:spacing w:val="43"/>
          <w:sz w:val="24"/>
        </w:rPr>
        <w:t xml:space="preserve"> </w:t>
      </w:r>
      <w:r>
        <w:rPr>
          <w:sz w:val="24"/>
        </w:rPr>
        <w:t>applications</w:t>
      </w:r>
      <w:r>
        <w:rPr>
          <w:spacing w:val="43"/>
          <w:sz w:val="24"/>
        </w:rPr>
        <w:t xml:space="preserve"> </w:t>
      </w:r>
      <w:r>
        <w:rPr>
          <w:sz w:val="24"/>
        </w:rPr>
        <w:t>need</w:t>
      </w:r>
      <w:r>
        <w:rPr>
          <w:spacing w:val="29"/>
          <w:sz w:val="24"/>
        </w:rPr>
        <w:t xml:space="preserve"> </w:t>
      </w:r>
      <w:r>
        <w:rPr>
          <w:sz w:val="24"/>
        </w:rPr>
        <w:t>collaboration</w:t>
      </w:r>
      <w:r>
        <w:rPr>
          <w:spacing w:val="29"/>
          <w:sz w:val="24"/>
        </w:rPr>
        <w:t xml:space="preserve"> </w:t>
      </w:r>
      <w:r>
        <w:rPr>
          <w:sz w:val="24"/>
        </w:rPr>
        <w:t>and</w:t>
      </w:r>
      <w:r>
        <w:rPr>
          <w:spacing w:val="28"/>
          <w:sz w:val="24"/>
        </w:rPr>
        <w:t xml:space="preserve"> </w:t>
      </w:r>
      <w:r>
        <w:rPr>
          <w:sz w:val="24"/>
        </w:rPr>
        <w:t>planning</w:t>
      </w:r>
      <w:r>
        <w:rPr>
          <w:spacing w:val="29"/>
          <w:sz w:val="24"/>
        </w:rPr>
        <w:t xml:space="preserve"> </w:t>
      </w:r>
      <w:r>
        <w:rPr>
          <w:sz w:val="24"/>
        </w:rPr>
        <w:t>from</w:t>
      </w:r>
      <w:r>
        <w:rPr>
          <w:spacing w:val="29"/>
          <w:sz w:val="24"/>
        </w:rPr>
        <w:t xml:space="preserve"> </w:t>
      </w:r>
      <w:r>
        <w:rPr>
          <w:sz w:val="24"/>
        </w:rPr>
        <w:t>multiple</w:t>
      </w:r>
      <w:r>
        <w:rPr>
          <w:spacing w:val="28"/>
          <w:sz w:val="24"/>
        </w:rPr>
        <w:t xml:space="preserve"> </w:t>
      </w:r>
      <w:r>
        <w:rPr>
          <w:sz w:val="24"/>
        </w:rPr>
        <w:t>teams</w:t>
      </w:r>
      <w:r>
        <w:rPr>
          <w:spacing w:val="29"/>
          <w:sz w:val="24"/>
        </w:rPr>
        <w:t xml:space="preserve"> </w:t>
      </w:r>
      <w:r>
        <w:rPr>
          <w:sz w:val="24"/>
        </w:rPr>
        <w:t>and</w:t>
      </w:r>
      <w:r>
        <w:rPr>
          <w:spacing w:val="29"/>
          <w:sz w:val="24"/>
        </w:rPr>
        <w:t xml:space="preserve"> </w:t>
      </w:r>
      <w:r>
        <w:rPr>
          <w:sz w:val="24"/>
        </w:rPr>
        <w:t>hence</w:t>
      </w:r>
      <w:r>
        <w:rPr>
          <w:spacing w:val="28"/>
          <w:sz w:val="24"/>
        </w:rPr>
        <w:t xml:space="preserve"> </w:t>
      </w:r>
      <w:r>
        <w:rPr>
          <w:sz w:val="24"/>
        </w:rPr>
        <w:t>require</w:t>
      </w:r>
      <w:r>
        <w:rPr>
          <w:spacing w:val="29"/>
          <w:sz w:val="24"/>
        </w:rPr>
        <w:t xml:space="preserve"> </w:t>
      </w:r>
      <w:r>
        <w:rPr>
          <w:sz w:val="24"/>
        </w:rPr>
        <w:t>a</w:t>
      </w:r>
      <w:r>
        <w:rPr>
          <w:spacing w:val="-57"/>
          <w:sz w:val="24"/>
        </w:rPr>
        <w:t xml:space="preserve"> </w:t>
      </w:r>
      <w:r>
        <w:rPr>
          <w:sz w:val="24"/>
        </w:rPr>
        <w:t>clear and concise way to communicate amongst them.</w:t>
      </w:r>
    </w:p>
    <w:p w14:paraId="01526CD8" w14:textId="078E31A4" w:rsidR="005421D9" w:rsidRDefault="00000000">
      <w:pPr>
        <w:pStyle w:val="ListParagraph"/>
        <w:numPr>
          <w:ilvl w:val="0"/>
          <w:numId w:val="11"/>
        </w:numPr>
        <w:tabs>
          <w:tab w:val="left" w:pos="847"/>
          <w:tab w:val="left" w:pos="848"/>
        </w:tabs>
        <w:spacing w:line="360" w:lineRule="auto"/>
        <w:ind w:left="847" w:right="481"/>
        <w:rPr>
          <w:sz w:val="24"/>
        </w:rPr>
      </w:pPr>
      <w:r>
        <w:rPr>
          <w:sz w:val="24"/>
        </w:rPr>
        <w:t>Businessmen</w:t>
      </w:r>
      <w:r>
        <w:rPr>
          <w:spacing w:val="15"/>
          <w:sz w:val="24"/>
        </w:rPr>
        <w:t xml:space="preserve"> </w:t>
      </w:r>
      <w:r>
        <w:rPr>
          <w:sz w:val="24"/>
        </w:rPr>
        <w:t>do</w:t>
      </w:r>
      <w:r>
        <w:rPr>
          <w:spacing w:val="14"/>
          <w:sz w:val="24"/>
        </w:rPr>
        <w:t xml:space="preserve"> </w:t>
      </w:r>
      <w:r>
        <w:rPr>
          <w:sz w:val="24"/>
        </w:rPr>
        <w:t>not</w:t>
      </w:r>
      <w:r>
        <w:rPr>
          <w:spacing w:val="58"/>
          <w:sz w:val="24"/>
        </w:rPr>
        <w:t xml:space="preserve"> </w:t>
      </w:r>
      <w:r>
        <w:rPr>
          <w:sz w:val="24"/>
        </w:rPr>
        <w:t>understand</w:t>
      </w:r>
      <w:r>
        <w:rPr>
          <w:spacing w:val="59"/>
          <w:sz w:val="24"/>
        </w:rPr>
        <w:t xml:space="preserve"> </w:t>
      </w:r>
      <w:r>
        <w:rPr>
          <w:sz w:val="24"/>
        </w:rPr>
        <w:t>code.</w:t>
      </w:r>
      <w:r>
        <w:rPr>
          <w:spacing w:val="59"/>
          <w:sz w:val="24"/>
        </w:rPr>
        <w:t xml:space="preserve"> </w:t>
      </w:r>
      <w:proofErr w:type="gramStart"/>
      <w:r>
        <w:rPr>
          <w:sz w:val="24"/>
        </w:rPr>
        <w:t>So</w:t>
      </w:r>
      <w:proofErr w:type="gramEnd"/>
      <w:r>
        <w:rPr>
          <w:spacing w:val="58"/>
          <w:sz w:val="24"/>
        </w:rPr>
        <w:t xml:space="preserve"> </w:t>
      </w:r>
      <w:r>
        <w:rPr>
          <w:sz w:val="24"/>
        </w:rPr>
        <w:t>UML</w:t>
      </w:r>
      <w:r>
        <w:rPr>
          <w:spacing w:val="59"/>
          <w:sz w:val="24"/>
        </w:rPr>
        <w:t xml:space="preserve"> </w:t>
      </w:r>
      <w:r>
        <w:rPr>
          <w:sz w:val="24"/>
        </w:rPr>
        <w:t>becomes</w:t>
      </w:r>
      <w:r>
        <w:rPr>
          <w:spacing w:val="59"/>
          <w:sz w:val="24"/>
        </w:rPr>
        <w:t xml:space="preserve"> </w:t>
      </w:r>
      <w:r>
        <w:rPr>
          <w:sz w:val="24"/>
        </w:rPr>
        <w:t>essential</w:t>
      </w:r>
      <w:r>
        <w:rPr>
          <w:spacing w:val="58"/>
          <w:sz w:val="24"/>
        </w:rPr>
        <w:t xml:space="preserve"> </w:t>
      </w:r>
      <w:r>
        <w:rPr>
          <w:sz w:val="24"/>
        </w:rPr>
        <w:t>to</w:t>
      </w:r>
      <w:r>
        <w:rPr>
          <w:spacing w:val="59"/>
          <w:sz w:val="24"/>
        </w:rPr>
        <w:t xml:space="preserve"> </w:t>
      </w:r>
      <w:r>
        <w:rPr>
          <w:sz w:val="24"/>
        </w:rPr>
        <w:t>communicate</w:t>
      </w:r>
      <w:r>
        <w:rPr>
          <w:spacing w:val="59"/>
          <w:sz w:val="24"/>
        </w:rPr>
        <w:t xml:space="preserve"> </w:t>
      </w:r>
      <w:r>
        <w:rPr>
          <w:sz w:val="24"/>
        </w:rPr>
        <w:t>with</w:t>
      </w:r>
      <w:r>
        <w:rPr>
          <w:spacing w:val="58"/>
          <w:sz w:val="24"/>
        </w:rPr>
        <w:t xml:space="preserve"> </w:t>
      </w:r>
      <w:r w:rsidR="009046AF">
        <w:rPr>
          <w:sz w:val="24"/>
        </w:rPr>
        <w:t>non</w:t>
      </w:r>
      <w:r w:rsidR="009046AF">
        <w:rPr>
          <w:spacing w:val="-57"/>
          <w:sz w:val="24"/>
        </w:rPr>
        <w:t>-</w:t>
      </w:r>
      <w:r w:rsidR="009046AF">
        <w:rPr>
          <w:sz w:val="24"/>
        </w:rPr>
        <w:t>programmer’s</w:t>
      </w:r>
      <w:r>
        <w:rPr>
          <w:spacing w:val="-1"/>
          <w:sz w:val="24"/>
        </w:rPr>
        <w:t xml:space="preserve"> </w:t>
      </w:r>
      <w:r>
        <w:rPr>
          <w:sz w:val="24"/>
        </w:rPr>
        <w:t>essential requirements, functionalities and processes of</w:t>
      </w:r>
      <w:r>
        <w:rPr>
          <w:spacing w:val="-1"/>
          <w:sz w:val="24"/>
        </w:rPr>
        <w:t xml:space="preserve"> </w:t>
      </w:r>
      <w:r>
        <w:rPr>
          <w:sz w:val="24"/>
        </w:rPr>
        <w:t>the system.</w:t>
      </w:r>
    </w:p>
    <w:p w14:paraId="522657C2" w14:textId="77777777" w:rsidR="005421D9" w:rsidRDefault="00000000">
      <w:pPr>
        <w:pStyle w:val="ListParagraph"/>
        <w:numPr>
          <w:ilvl w:val="0"/>
          <w:numId w:val="11"/>
        </w:numPr>
        <w:tabs>
          <w:tab w:val="left" w:pos="847"/>
          <w:tab w:val="left" w:pos="848"/>
        </w:tabs>
        <w:spacing w:before="1" w:line="360" w:lineRule="auto"/>
        <w:ind w:left="847" w:right="472"/>
        <w:rPr>
          <w:sz w:val="24"/>
        </w:rPr>
      </w:pPr>
      <w:r>
        <w:rPr>
          <w:sz w:val="24"/>
        </w:rPr>
        <w:t>A</w:t>
      </w:r>
      <w:r>
        <w:rPr>
          <w:spacing w:val="28"/>
          <w:sz w:val="24"/>
        </w:rPr>
        <w:t xml:space="preserve"> </w:t>
      </w:r>
      <w:r>
        <w:rPr>
          <w:sz w:val="24"/>
        </w:rPr>
        <w:t>lot</w:t>
      </w:r>
      <w:r>
        <w:rPr>
          <w:spacing w:val="29"/>
          <w:sz w:val="24"/>
        </w:rPr>
        <w:t xml:space="preserve"> </w:t>
      </w:r>
      <w:r>
        <w:rPr>
          <w:sz w:val="24"/>
        </w:rPr>
        <w:t>of</w:t>
      </w:r>
      <w:r>
        <w:rPr>
          <w:spacing w:val="29"/>
          <w:sz w:val="24"/>
        </w:rPr>
        <w:t xml:space="preserve"> </w:t>
      </w:r>
      <w:r>
        <w:rPr>
          <w:sz w:val="24"/>
        </w:rPr>
        <w:t>time</w:t>
      </w:r>
      <w:r>
        <w:rPr>
          <w:spacing w:val="14"/>
          <w:sz w:val="24"/>
        </w:rPr>
        <w:t xml:space="preserve"> </w:t>
      </w:r>
      <w:r>
        <w:rPr>
          <w:sz w:val="24"/>
        </w:rPr>
        <w:t>is</w:t>
      </w:r>
      <w:r>
        <w:rPr>
          <w:spacing w:val="14"/>
          <w:sz w:val="24"/>
        </w:rPr>
        <w:t xml:space="preserve"> </w:t>
      </w:r>
      <w:r>
        <w:rPr>
          <w:sz w:val="24"/>
        </w:rPr>
        <w:t>saved</w:t>
      </w:r>
      <w:r>
        <w:rPr>
          <w:spacing w:val="14"/>
          <w:sz w:val="24"/>
        </w:rPr>
        <w:t xml:space="preserve"> </w:t>
      </w:r>
      <w:r>
        <w:rPr>
          <w:sz w:val="24"/>
        </w:rPr>
        <w:t>down</w:t>
      </w:r>
      <w:r>
        <w:rPr>
          <w:spacing w:val="15"/>
          <w:sz w:val="24"/>
        </w:rPr>
        <w:t xml:space="preserve"> </w:t>
      </w:r>
      <w:r>
        <w:rPr>
          <w:sz w:val="24"/>
        </w:rPr>
        <w:t>the</w:t>
      </w:r>
      <w:r>
        <w:rPr>
          <w:spacing w:val="14"/>
          <w:sz w:val="24"/>
        </w:rPr>
        <w:t xml:space="preserve"> </w:t>
      </w:r>
      <w:r>
        <w:rPr>
          <w:sz w:val="24"/>
        </w:rPr>
        <w:t>line</w:t>
      </w:r>
      <w:r>
        <w:rPr>
          <w:spacing w:val="14"/>
          <w:sz w:val="24"/>
        </w:rPr>
        <w:t xml:space="preserve"> </w:t>
      </w:r>
      <w:r>
        <w:rPr>
          <w:sz w:val="24"/>
        </w:rPr>
        <w:t>when</w:t>
      </w:r>
      <w:r>
        <w:rPr>
          <w:spacing w:val="14"/>
          <w:sz w:val="24"/>
        </w:rPr>
        <w:t xml:space="preserve"> </w:t>
      </w:r>
      <w:r>
        <w:rPr>
          <w:sz w:val="24"/>
        </w:rPr>
        <w:t>teams</w:t>
      </w:r>
      <w:r>
        <w:rPr>
          <w:spacing w:val="14"/>
          <w:sz w:val="24"/>
        </w:rPr>
        <w:t xml:space="preserve"> </w:t>
      </w:r>
      <w:r>
        <w:rPr>
          <w:sz w:val="24"/>
        </w:rPr>
        <w:t>are</w:t>
      </w:r>
      <w:r>
        <w:rPr>
          <w:spacing w:val="14"/>
          <w:sz w:val="24"/>
        </w:rPr>
        <w:t xml:space="preserve"> </w:t>
      </w:r>
      <w:r>
        <w:rPr>
          <w:sz w:val="24"/>
        </w:rPr>
        <w:t>able</w:t>
      </w:r>
      <w:r>
        <w:rPr>
          <w:spacing w:val="14"/>
          <w:sz w:val="24"/>
        </w:rPr>
        <w:t xml:space="preserve"> </w:t>
      </w:r>
      <w:r>
        <w:rPr>
          <w:sz w:val="24"/>
        </w:rPr>
        <w:t>to</w:t>
      </w:r>
      <w:r>
        <w:rPr>
          <w:spacing w:val="14"/>
          <w:sz w:val="24"/>
        </w:rPr>
        <w:t xml:space="preserve"> </w:t>
      </w:r>
      <w:r>
        <w:rPr>
          <w:sz w:val="24"/>
        </w:rPr>
        <w:t>visualize</w:t>
      </w:r>
      <w:r>
        <w:rPr>
          <w:spacing w:val="14"/>
          <w:sz w:val="24"/>
        </w:rPr>
        <w:t xml:space="preserve"> </w:t>
      </w:r>
      <w:r>
        <w:rPr>
          <w:sz w:val="24"/>
        </w:rPr>
        <w:t>processes,</w:t>
      </w:r>
      <w:r>
        <w:rPr>
          <w:spacing w:val="14"/>
          <w:sz w:val="24"/>
        </w:rPr>
        <w:t xml:space="preserve"> </w:t>
      </w:r>
      <w:r>
        <w:rPr>
          <w:sz w:val="24"/>
        </w:rPr>
        <w:t>user</w:t>
      </w:r>
      <w:r>
        <w:rPr>
          <w:spacing w:val="14"/>
          <w:sz w:val="24"/>
        </w:rPr>
        <w:t xml:space="preserve"> </w:t>
      </w:r>
      <w:r>
        <w:rPr>
          <w:sz w:val="24"/>
        </w:rPr>
        <w:t>interactions</w:t>
      </w:r>
      <w:r>
        <w:rPr>
          <w:spacing w:val="-57"/>
          <w:sz w:val="24"/>
        </w:rPr>
        <w:t xml:space="preserve"> </w:t>
      </w:r>
      <w:r>
        <w:rPr>
          <w:sz w:val="24"/>
        </w:rPr>
        <w:t>and static structure of the system.</w:t>
      </w:r>
    </w:p>
    <w:p w14:paraId="24019DA6" w14:textId="78D284CC" w:rsidR="005421D9" w:rsidRDefault="00000000">
      <w:pPr>
        <w:pStyle w:val="ListParagraph"/>
        <w:numPr>
          <w:ilvl w:val="0"/>
          <w:numId w:val="11"/>
        </w:numPr>
        <w:tabs>
          <w:tab w:val="left" w:pos="847"/>
          <w:tab w:val="left" w:pos="848"/>
        </w:tabs>
        <w:spacing w:line="360" w:lineRule="auto"/>
        <w:ind w:left="847" w:right="472"/>
        <w:rPr>
          <w:sz w:val="24"/>
        </w:rPr>
      </w:pPr>
      <w:r>
        <w:rPr>
          <w:sz w:val="24"/>
        </w:rPr>
        <w:t xml:space="preserve">UML is linked with </w:t>
      </w:r>
      <w:r w:rsidR="009046AF">
        <w:rPr>
          <w:sz w:val="24"/>
        </w:rPr>
        <w:t>object-oriented</w:t>
      </w:r>
      <w:r>
        <w:rPr>
          <w:sz w:val="24"/>
        </w:rPr>
        <w:t xml:space="preserve"> design and analysis. UML makes the use of elements and forms</w:t>
      </w:r>
      <w:r>
        <w:rPr>
          <w:spacing w:val="-58"/>
          <w:sz w:val="24"/>
        </w:rPr>
        <w:t xml:space="preserve"> </w:t>
      </w:r>
      <w:r>
        <w:rPr>
          <w:sz w:val="24"/>
        </w:rPr>
        <w:t>associations between them to form diagrams. Diagrams in UML can be broadly classified as:</w:t>
      </w:r>
    </w:p>
    <w:p w14:paraId="6D09A505" w14:textId="77777777" w:rsidR="005421D9" w:rsidRDefault="005421D9">
      <w:pPr>
        <w:pStyle w:val="BodyText"/>
        <w:rPr>
          <w:sz w:val="26"/>
        </w:rPr>
      </w:pPr>
    </w:p>
    <w:p w14:paraId="260CA81B" w14:textId="77777777" w:rsidR="005421D9" w:rsidRDefault="005421D9">
      <w:pPr>
        <w:pStyle w:val="BodyText"/>
      </w:pPr>
    </w:p>
    <w:p w14:paraId="4E99CDE1" w14:textId="77777777" w:rsidR="005421D9" w:rsidRDefault="00000000">
      <w:pPr>
        <w:pStyle w:val="Heading2"/>
        <w:spacing w:before="188"/>
        <w:ind w:left="127"/>
        <w:rPr>
          <w:sz w:val="24"/>
          <w:szCs w:val="24"/>
        </w:rPr>
      </w:pPr>
      <w:r>
        <w:rPr>
          <w:sz w:val="24"/>
          <w:szCs w:val="24"/>
        </w:rPr>
        <w:t>The</w:t>
      </w:r>
      <w:r>
        <w:rPr>
          <w:spacing w:val="-5"/>
          <w:sz w:val="24"/>
          <w:szCs w:val="24"/>
        </w:rPr>
        <w:t xml:space="preserve"> </w:t>
      </w:r>
      <w:r>
        <w:rPr>
          <w:sz w:val="24"/>
          <w:szCs w:val="24"/>
        </w:rPr>
        <w:t>Primary</w:t>
      </w:r>
      <w:r>
        <w:rPr>
          <w:spacing w:val="-4"/>
          <w:sz w:val="24"/>
          <w:szCs w:val="24"/>
        </w:rPr>
        <w:t xml:space="preserve"> </w:t>
      </w:r>
      <w:r>
        <w:rPr>
          <w:sz w:val="24"/>
          <w:szCs w:val="24"/>
        </w:rPr>
        <w:t>goals</w:t>
      </w:r>
      <w:r>
        <w:rPr>
          <w:spacing w:val="-4"/>
          <w:sz w:val="24"/>
          <w:szCs w:val="24"/>
        </w:rPr>
        <w:t xml:space="preserve"> </w:t>
      </w:r>
      <w:r>
        <w:rPr>
          <w:sz w:val="24"/>
          <w:szCs w:val="24"/>
        </w:rPr>
        <w:t>in</w:t>
      </w:r>
      <w:r>
        <w:rPr>
          <w:spacing w:val="-4"/>
          <w:sz w:val="24"/>
          <w:szCs w:val="24"/>
        </w:rPr>
        <w:t xml:space="preserve"> </w:t>
      </w:r>
      <w:r>
        <w:rPr>
          <w:sz w:val="24"/>
          <w:szCs w:val="24"/>
        </w:rPr>
        <w:t>the</w:t>
      </w:r>
      <w:r>
        <w:rPr>
          <w:spacing w:val="-5"/>
          <w:sz w:val="24"/>
          <w:szCs w:val="24"/>
        </w:rPr>
        <w:t xml:space="preserve"> </w:t>
      </w:r>
      <w:r>
        <w:rPr>
          <w:sz w:val="24"/>
          <w:szCs w:val="24"/>
        </w:rPr>
        <w:t>design</w:t>
      </w:r>
      <w:r>
        <w:rPr>
          <w:spacing w:val="-4"/>
          <w:sz w:val="24"/>
          <w:szCs w:val="24"/>
        </w:rPr>
        <w:t xml:space="preserve"> </w:t>
      </w:r>
      <w:r>
        <w:rPr>
          <w:sz w:val="24"/>
          <w:szCs w:val="24"/>
        </w:rPr>
        <w:t>of</w:t>
      </w:r>
      <w:r>
        <w:rPr>
          <w:spacing w:val="-4"/>
          <w:sz w:val="24"/>
          <w:szCs w:val="24"/>
        </w:rPr>
        <w:t xml:space="preserve"> </w:t>
      </w:r>
      <w:r>
        <w:rPr>
          <w:sz w:val="24"/>
          <w:szCs w:val="24"/>
        </w:rPr>
        <w:t>the</w:t>
      </w:r>
      <w:r>
        <w:rPr>
          <w:spacing w:val="-4"/>
          <w:sz w:val="24"/>
          <w:szCs w:val="24"/>
        </w:rPr>
        <w:t xml:space="preserve"> </w:t>
      </w:r>
      <w:r>
        <w:rPr>
          <w:sz w:val="24"/>
          <w:szCs w:val="24"/>
        </w:rPr>
        <w:t>UML</w:t>
      </w:r>
      <w:r>
        <w:rPr>
          <w:spacing w:val="-5"/>
          <w:sz w:val="24"/>
          <w:szCs w:val="24"/>
        </w:rPr>
        <w:t xml:space="preserve"> </w:t>
      </w:r>
      <w:r>
        <w:rPr>
          <w:sz w:val="24"/>
          <w:szCs w:val="24"/>
        </w:rPr>
        <w:t>are</w:t>
      </w:r>
      <w:r>
        <w:rPr>
          <w:spacing w:val="-4"/>
          <w:sz w:val="24"/>
          <w:szCs w:val="24"/>
        </w:rPr>
        <w:t xml:space="preserve"> </w:t>
      </w:r>
      <w:r>
        <w:rPr>
          <w:sz w:val="24"/>
          <w:szCs w:val="24"/>
        </w:rPr>
        <w:t>as</w:t>
      </w:r>
      <w:r>
        <w:rPr>
          <w:spacing w:val="-4"/>
          <w:sz w:val="24"/>
          <w:szCs w:val="24"/>
        </w:rPr>
        <w:t xml:space="preserve"> </w:t>
      </w:r>
      <w:r>
        <w:rPr>
          <w:sz w:val="24"/>
          <w:szCs w:val="24"/>
        </w:rPr>
        <w:t>follows:</w:t>
      </w:r>
    </w:p>
    <w:p w14:paraId="7D7C01CF" w14:textId="77777777" w:rsidR="005421D9" w:rsidRDefault="005421D9">
      <w:pPr>
        <w:pStyle w:val="BodyText"/>
        <w:rPr>
          <w:b/>
          <w:sz w:val="30"/>
        </w:rPr>
      </w:pPr>
    </w:p>
    <w:p w14:paraId="195E5092" w14:textId="77777777" w:rsidR="005421D9" w:rsidRDefault="005421D9">
      <w:pPr>
        <w:pStyle w:val="BodyText"/>
        <w:rPr>
          <w:b/>
          <w:sz w:val="28"/>
        </w:rPr>
      </w:pPr>
    </w:p>
    <w:p w14:paraId="5245B9F2" w14:textId="77777777" w:rsidR="005421D9" w:rsidRDefault="00000000">
      <w:pPr>
        <w:pStyle w:val="ListParagraph"/>
        <w:numPr>
          <w:ilvl w:val="0"/>
          <w:numId w:val="11"/>
        </w:numPr>
        <w:tabs>
          <w:tab w:val="left" w:pos="847"/>
          <w:tab w:val="left" w:pos="848"/>
        </w:tabs>
        <w:spacing w:before="1" w:line="360" w:lineRule="auto"/>
        <w:ind w:left="847" w:right="484"/>
        <w:rPr>
          <w:sz w:val="24"/>
        </w:rPr>
      </w:pPr>
      <w:r>
        <w:rPr>
          <w:sz w:val="24"/>
        </w:rPr>
        <w:t>Provide</w:t>
      </w:r>
      <w:r>
        <w:rPr>
          <w:spacing w:val="28"/>
          <w:sz w:val="24"/>
        </w:rPr>
        <w:t xml:space="preserve"> </w:t>
      </w:r>
      <w:r>
        <w:rPr>
          <w:sz w:val="24"/>
        </w:rPr>
        <w:t>users</w:t>
      </w:r>
      <w:r>
        <w:rPr>
          <w:spacing w:val="29"/>
          <w:sz w:val="24"/>
        </w:rPr>
        <w:t xml:space="preserve"> </w:t>
      </w:r>
      <w:r>
        <w:rPr>
          <w:sz w:val="24"/>
        </w:rPr>
        <w:t>a</w:t>
      </w:r>
      <w:r>
        <w:rPr>
          <w:spacing w:val="28"/>
          <w:sz w:val="24"/>
        </w:rPr>
        <w:t xml:space="preserve"> </w:t>
      </w:r>
      <w:r>
        <w:rPr>
          <w:sz w:val="24"/>
        </w:rPr>
        <w:t>ready-to-use,</w:t>
      </w:r>
      <w:r>
        <w:rPr>
          <w:spacing w:val="29"/>
          <w:sz w:val="24"/>
        </w:rPr>
        <w:t xml:space="preserve"> </w:t>
      </w:r>
      <w:r>
        <w:rPr>
          <w:sz w:val="24"/>
        </w:rPr>
        <w:t>expressive</w:t>
      </w:r>
      <w:r>
        <w:rPr>
          <w:spacing w:val="29"/>
          <w:sz w:val="24"/>
        </w:rPr>
        <w:t xml:space="preserve"> </w:t>
      </w:r>
      <w:r>
        <w:rPr>
          <w:sz w:val="24"/>
        </w:rPr>
        <w:t>visual</w:t>
      </w:r>
      <w:r>
        <w:rPr>
          <w:spacing w:val="28"/>
          <w:sz w:val="24"/>
        </w:rPr>
        <w:t xml:space="preserve"> </w:t>
      </w:r>
      <w:r>
        <w:rPr>
          <w:sz w:val="24"/>
        </w:rPr>
        <w:t>modeling</w:t>
      </w:r>
      <w:r>
        <w:rPr>
          <w:spacing w:val="29"/>
          <w:sz w:val="24"/>
        </w:rPr>
        <w:t xml:space="preserve"> </w:t>
      </w:r>
      <w:r>
        <w:rPr>
          <w:sz w:val="24"/>
        </w:rPr>
        <w:t>Language</w:t>
      </w:r>
      <w:r>
        <w:rPr>
          <w:spacing w:val="29"/>
          <w:sz w:val="24"/>
        </w:rPr>
        <w:t xml:space="preserve"> </w:t>
      </w:r>
      <w:r>
        <w:rPr>
          <w:sz w:val="24"/>
        </w:rPr>
        <w:t>so</w:t>
      </w:r>
      <w:r>
        <w:rPr>
          <w:spacing w:val="14"/>
          <w:sz w:val="24"/>
        </w:rPr>
        <w:t xml:space="preserve"> </w:t>
      </w:r>
      <w:r>
        <w:rPr>
          <w:sz w:val="24"/>
        </w:rPr>
        <w:t>that</w:t>
      </w:r>
      <w:r>
        <w:rPr>
          <w:spacing w:val="14"/>
          <w:sz w:val="24"/>
        </w:rPr>
        <w:t xml:space="preserve"> </w:t>
      </w:r>
      <w:r>
        <w:rPr>
          <w:sz w:val="24"/>
        </w:rPr>
        <w:t>they</w:t>
      </w:r>
      <w:r>
        <w:rPr>
          <w:spacing w:val="13"/>
          <w:sz w:val="24"/>
        </w:rPr>
        <w:t xml:space="preserve"> </w:t>
      </w:r>
      <w:r>
        <w:rPr>
          <w:sz w:val="24"/>
        </w:rPr>
        <w:t>can</w:t>
      </w:r>
      <w:r>
        <w:rPr>
          <w:spacing w:val="14"/>
          <w:sz w:val="24"/>
        </w:rPr>
        <w:t xml:space="preserve"> </w:t>
      </w:r>
      <w:r>
        <w:rPr>
          <w:sz w:val="24"/>
        </w:rPr>
        <w:t>develop</w:t>
      </w:r>
      <w:r>
        <w:rPr>
          <w:spacing w:val="14"/>
          <w:sz w:val="24"/>
        </w:rPr>
        <w:t xml:space="preserve"> </w:t>
      </w:r>
      <w:r>
        <w:rPr>
          <w:sz w:val="24"/>
        </w:rPr>
        <w:t>and</w:t>
      </w:r>
      <w:r>
        <w:rPr>
          <w:spacing w:val="-57"/>
          <w:sz w:val="24"/>
        </w:rPr>
        <w:t xml:space="preserve"> </w:t>
      </w:r>
      <w:r>
        <w:rPr>
          <w:sz w:val="24"/>
        </w:rPr>
        <w:t>exchange meaningful models.</w:t>
      </w:r>
    </w:p>
    <w:p w14:paraId="57FB48A3" w14:textId="77777777" w:rsidR="005421D9" w:rsidRDefault="00000000">
      <w:pPr>
        <w:pStyle w:val="ListParagraph"/>
        <w:numPr>
          <w:ilvl w:val="0"/>
          <w:numId w:val="11"/>
        </w:numPr>
        <w:tabs>
          <w:tab w:val="left" w:pos="847"/>
          <w:tab w:val="left" w:pos="848"/>
        </w:tabs>
        <w:ind w:hanging="361"/>
        <w:rPr>
          <w:sz w:val="24"/>
        </w:rPr>
      </w:pPr>
      <w:r>
        <w:rPr>
          <w:sz w:val="24"/>
        </w:rPr>
        <w:t>Provide extendibility and specialization mechanisms to extend the core concepts.</w:t>
      </w:r>
    </w:p>
    <w:p w14:paraId="5E1E793E" w14:textId="77777777" w:rsidR="005421D9" w:rsidRDefault="00000000">
      <w:pPr>
        <w:pStyle w:val="ListParagraph"/>
        <w:numPr>
          <w:ilvl w:val="0"/>
          <w:numId w:val="11"/>
        </w:numPr>
        <w:tabs>
          <w:tab w:val="left" w:pos="847"/>
          <w:tab w:val="left" w:pos="848"/>
        </w:tabs>
        <w:spacing w:before="139"/>
        <w:ind w:hanging="361"/>
        <w:rPr>
          <w:sz w:val="24"/>
          <w:szCs w:val="24"/>
        </w:rPr>
      </w:pPr>
      <w:r>
        <w:rPr>
          <w:sz w:val="24"/>
        </w:rPr>
        <w:t xml:space="preserve">Be </w:t>
      </w:r>
      <w:r>
        <w:rPr>
          <w:sz w:val="24"/>
          <w:szCs w:val="24"/>
        </w:rPr>
        <w:t>independent of particular programming languages and development process.</w:t>
      </w:r>
    </w:p>
    <w:p w14:paraId="521E2C2B" w14:textId="77777777" w:rsidR="005421D9" w:rsidRDefault="00000000">
      <w:pPr>
        <w:pStyle w:val="ListParagraph"/>
        <w:numPr>
          <w:ilvl w:val="0"/>
          <w:numId w:val="11"/>
        </w:numPr>
        <w:tabs>
          <w:tab w:val="left" w:pos="847"/>
          <w:tab w:val="left" w:pos="848"/>
        </w:tabs>
        <w:spacing w:before="138"/>
        <w:ind w:hanging="361"/>
        <w:rPr>
          <w:sz w:val="24"/>
          <w:szCs w:val="24"/>
        </w:rPr>
      </w:pPr>
      <w:r>
        <w:rPr>
          <w:sz w:val="24"/>
          <w:szCs w:val="24"/>
        </w:rPr>
        <w:t>Provide a formal basis for understanding the modeling language.</w:t>
      </w:r>
    </w:p>
    <w:p w14:paraId="6A9155FE" w14:textId="77777777" w:rsidR="005421D9" w:rsidRDefault="00000000">
      <w:pPr>
        <w:pStyle w:val="ListParagraph"/>
        <w:numPr>
          <w:ilvl w:val="0"/>
          <w:numId w:val="11"/>
        </w:numPr>
        <w:tabs>
          <w:tab w:val="left" w:pos="847"/>
          <w:tab w:val="left" w:pos="848"/>
        </w:tabs>
        <w:spacing w:before="139"/>
        <w:ind w:hanging="361"/>
        <w:rPr>
          <w:sz w:val="24"/>
          <w:szCs w:val="24"/>
        </w:rPr>
      </w:pPr>
      <w:r>
        <w:rPr>
          <w:sz w:val="24"/>
          <w:szCs w:val="24"/>
        </w:rPr>
        <w:t>Encourage the growth of OO tools market.</w:t>
      </w:r>
    </w:p>
    <w:p w14:paraId="649CF273" w14:textId="77777777" w:rsidR="005421D9" w:rsidRDefault="00000000">
      <w:pPr>
        <w:pStyle w:val="ListParagraph"/>
        <w:numPr>
          <w:ilvl w:val="0"/>
          <w:numId w:val="11"/>
        </w:numPr>
        <w:tabs>
          <w:tab w:val="left" w:pos="847"/>
          <w:tab w:val="left" w:pos="848"/>
        </w:tabs>
        <w:spacing w:before="138" w:line="360" w:lineRule="auto"/>
        <w:ind w:left="847" w:right="484"/>
        <w:rPr>
          <w:sz w:val="24"/>
          <w:szCs w:val="24"/>
        </w:rPr>
      </w:pPr>
      <w:r>
        <w:rPr>
          <w:sz w:val="24"/>
          <w:szCs w:val="24"/>
        </w:rPr>
        <w:t>Support</w:t>
      </w:r>
      <w:r>
        <w:rPr>
          <w:spacing w:val="14"/>
          <w:sz w:val="24"/>
          <w:szCs w:val="24"/>
        </w:rPr>
        <w:t xml:space="preserve"> </w:t>
      </w:r>
      <w:r>
        <w:rPr>
          <w:sz w:val="24"/>
          <w:szCs w:val="24"/>
        </w:rPr>
        <w:t>higher</w:t>
      </w:r>
      <w:r>
        <w:rPr>
          <w:spacing w:val="14"/>
          <w:sz w:val="24"/>
          <w:szCs w:val="24"/>
        </w:rPr>
        <w:t xml:space="preserve"> </w:t>
      </w:r>
      <w:r>
        <w:rPr>
          <w:sz w:val="24"/>
          <w:szCs w:val="24"/>
        </w:rPr>
        <w:t>level</w:t>
      </w:r>
      <w:r>
        <w:rPr>
          <w:spacing w:val="14"/>
          <w:sz w:val="24"/>
          <w:szCs w:val="24"/>
        </w:rPr>
        <w:t xml:space="preserve"> </w:t>
      </w:r>
      <w:r>
        <w:rPr>
          <w:sz w:val="24"/>
          <w:szCs w:val="24"/>
        </w:rPr>
        <w:t>development</w:t>
      </w:r>
      <w:r>
        <w:rPr>
          <w:spacing w:val="14"/>
          <w:sz w:val="24"/>
          <w:szCs w:val="24"/>
        </w:rPr>
        <w:t xml:space="preserve"> </w:t>
      </w:r>
      <w:r>
        <w:rPr>
          <w:sz w:val="24"/>
          <w:szCs w:val="24"/>
        </w:rPr>
        <w:t>concepts</w:t>
      </w:r>
      <w:r>
        <w:rPr>
          <w:spacing w:val="14"/>
          <w:sz w:val="24"/>
          <w:szCs w:val="24"/>
        </w:rPr>
        <w:t xml:space="preserve"> </w:t>
      </w:r>
      <w:r>
        <w:rPr>
          <w:sz w:val="24"/>
          <w:szCs w:val="24"/>
        </w:rPr>
        <w:t>such</w:t>
      </w:r>
      <w:r>
        <w:rPr>
          <w:spacing w:val="58"/>
          <w:sz w:val="24"/>
          <w:szCs w:val="24"/>
        </w:rPr>
        <w:t xml:space="preserve"> </w:t>
      </w:r>
      <w:r>
        <w:rPr>
          <w:sz w:val="24"/>
          <w:szCs w:val="24"/>
        </w:rPr>
        <w:t>as</w:t>
      </w:r>
      <w:r>
        <w:rPr>
          <w:spacing w:val="58"/>
          <w:sz w:val="24"/>
          <w:szCs w:val="24"/>
        </w:rPr>
        <w:t xml:space="preserve"> </w:t>
      </w:r>
      <w:r>
        <w:rPr>
          <w:sz w:val="24"/>
          <w:szCs w:val="24"/>
        </w:rPr>
        <w:t>collaborations,</w:t>
      </w:r>
      <w:r>
        <w:rPr>
          <w:spacing w:val="59"/>
          <w:sz w:val="24"/>
          <w:szCs w:val="24"/>
        </w:rPr>
        <w:t xml:space="preserve"> </w:t>
      </w:r>
      <w:r>
        <w:rPr>
          <w:sz w:val="24"/>
          <w:szCs w:val="24"/>
        </w:rPr>
        <w:t>frameworks,</w:t>
      </w:r>
      <w:r>
        <w:rPr>
          <w:spacing w:val="58"/>
          <w:sz w:val="24"/>
          <w:szCs w:val="24"/>
        </w:rPr>
        <w:t xml:space="preserve"> </w:t>
      </w:r>
      <w:r>
        <w:rPr>
          <w:sz w:val="24"/>
          <w:szCs w:val="24"/>
        </w:rPr>
        <w:t>patterns</w:t>
      </w:r>
      <w:r>
        <w:rPr>
          <w:spacing w:val="59"/>
          <w:sz w:val="24"/>
          <w:szCs w:val="24"/>
        </w:rPr>
        <w:t xml:space="preserve"> </w:t>
      </w:r>
      <w:r>
        <w:rPr>
          <w:sz w:val="24"/>
          <w:szCs w:val="24"/>
        </w:rPr>
        <w:t>and</w:t>
      </w:r>
      <w:r>
        <w:rPr>
          <w:spacing w:val="-57"/>
          <w:sz w:val="24"/>
          <w:szCs w:val="24"/>
        </w:rPr>
        <w:t xml:space="preserve"> </w:t>
      </w:r>
      <w:r>
        <w:rPr>
          <w:sz w:val="24"/>
          <w:szCs w:val="24"/>
        </w:rPr>
        <w:t>components.</w:t>
      </w:r>
    </w:p>
    <w:p w14:paraId="740E054F" w14:textId="77777777" w:rsidR="005421D9" w:rsidRDefault="00000000">
      <w:pPr>
        <w:pStyle w:val="ListParagraph"/>
        <w:numPr>
          <w:ilvl w:val="0"/>
          <w:numId w:val="11"/>
        </w:numPr>
        <w:tabs>
          <w:tab w:val="left" w:pos="847"/>
          <w:tab w:val="left" w:pos="848"/>
        </w:tabs>
        <w:spacing w:before="1"/>
        <w:ind w:hanging="361"/>
        <w:rPr>
          <w:sz w:val="24"/>
          <w:szCs w:val="24"/>
        </w:rPr>
      </w:pPr>
      <w:r>
        <w:rPr>
          <w:sz w:val="24"/>
          <w:szCs w:val="24"/>
        </w:rPr>
        <w:t>Integrate best practices.</w:t>
      </w:r>
    </w:p>
    <w:p w14:paraId="58EE983E" w14:textId="77777777" w:rsidR="005421D9" w:rsidRDefault="005421D9">
      <w:pPr>
        <w:rPr>
          <w:sz w:val="26"/>
        </w:rPr>
        <w:sectPr w:rsidR="005421D9">
          <w:footerReference w:type="default" r:id="rId24"/>
          <w:pgSz w:w="12240" w:h="15840"/>
          <w:pgMar w:top="1500" w:right="460" w:bottom="3140" w:left="880" w:header="0" w:footer="567" w:gutter="0"/>
          <w:cols w:space="720"/>
          <w:docGrid w:linePitch="299"/>
        </w:sectPr>
      </w:pPr>
    </w:p>
    <w:p w14:paraId="545355C5" w14:textId="77777777" w:rsidR="005421D9" w:rsidRDefault="00000000">
      <w:pPr>
        <w:pStyle w:val="Heading2"/>
        <w:spacing w:before="113"/>
        <w:ind w:left="832"/>
        <w:rPr>
          <w:sz w:val="32"/>
          <w:szCs w:val="32"/>
        </w:rPr>
      </w:pPr>
      <w:r>
        <w:rPr>
          <w:sz w:val="32"/>
          <w:szCs w:val="32"/>
        </w:rPr>
        <w:lastRenderedPageBreak/>
        <w:t>Types</w:t>
      </w:r>
      <w:r>
        <w:rPr>
          <w:spacing w:val="-5"/>
          <w:sz w:val="32"/>
          <w:szCs w:val="32"/>
        </w:rPr>
        <w:t xml:space="preserve"> </w:t>
      </w:r>
      <w:r>
        <w:rPr>
          <w:sz w:val="32"/>
          <w:szCs w:val="32"/>
        </w:rPr>
        <w:t>of</w:t>
      </w:r>
      <w:r>
        <w:rPr>
          <w:spacing w:val="-4"/>
          <w:sz w:val="32"/>
          <w:szCs w:val="32"/>
        </w:rPr>
        <w:t xml:space="preserve"> </w:t>
      </w:r>
      <w:r>
        <w:rPr>
          <w:sz w:val="32"/>
          <w:szCs w:val="32"/>
        </w:rPr>
        <w:t>UML</w:t>
      </w:r>
      <w:r>
        <w:rPr>
          <w:spacing w:val="-5"/>
          <w:sz w:val="32"/>
          <w:szCs w:val="32"/>
        </w:rPr>
        <w:t xml:space="preserve"> </w:t>
      </w:r>
      <w:r>
        <w:rPr>
          <w:sz w:val="32"/>
          <w:szCs w:val="32"/>
        </w:rPr>
        <w:t>Diagrams:</w:t>
      </w:r>
    </w:p>
    <w:p w14:paraId="1C0E38D7" w14:textId="77777777" w:rsidR="005421D9" w:rsidRDefault="005421D9">
      <w:pPr>
        <w:pStyle w:val="BodyText"/>
        <w:spacing w:before="11"/>
        <w:rPr>
          <w:b/>
          <w:sz w:val="41"/>
        </w:rPr>
      </w:pPr>
    </w:p>
    <w:p w14:paraId="68A75483" w14:textId="77777777" w:rsidR="005421D9" w:rsidRDefault="00000000">
      <w:pPr>
        <w:ind w:left="832"/>
        <w:rPr>
          <w:b/>
          <w:sz w:val="24"/>
          <w:szCs w:val="24"/>
        </w:rPr>
      </w:pPr>
      <w:r>
        <w:rPr>
          <w:b/>
          <w:sz w:val="24"/>
          <w:szCs w:val="24"/>
        </w:rPr>
        <w:t>Structural</w:t>
      </w:r>
      <w:r>
        <w:rPr>
          <w:b/>
          <w:spacing w:val="-9"/>
          <w:sz w:val="24"/>
          <w:szCs w:val="24"/>
        </w:rPr>
        <w:t xml:space="preserve"> </w:t>
      </w:r>
      <w:r>
        <w:rPr>
          <w:b/>
          <w:sz w:val="24"/>
          <w:szCs w:val="24"/>
        </w:rPr>
        <w:t>Diagrams:</w:t>
      </w:r>
    </w:p>
    <w:p w14:paraId="76621F92" w14:textId="77777777" w:rsidR="005421D9" w:rsidRDefault="005421D9">
      <w:pPr>
        <w:pStyle w:val="BodyText"/>
        <w:spacing w:before="6"/>
        <w:rPr>
          <w:b/>
        </w:rPr>
      </w:pPr>
    </w:p>
    <w:p w14:paraId="2D621927" w14:textId="77777777" w:rsidR="005421D9" w:rsidRDefault="00000000">
      <w:pPr>
        <w:pStyle w:val="BodyText"/>
        <w:spacing w:line="360" w:lineRule="auto"/>
        <w:ind w:left="847"/>
      </w:pPr>
      <w:r>
        <w:t>Capture</w:t>
      </w:r>
      <w:r>
        <w:rPr>
          <w:spacing w:val="13"/>
        </w:rPr>
        <w:t xml:space="preserve"> </w:t>
      </w:r>
      <w:r>
        <w:t>static</w:t>
      </w:r>
      <w:r>
        <w:rPr>
          <w:spacing w:val="13"/>
        </w:rPr>
        <w:t xml:space="preserve"> </w:t>
      </w:r>
      <w:r>
        <w:t>aspects</w:t>
      </w:r>
      <w:r>
        <w:rPr>
          <w:spacing w:val="14"/>
        </w:rPr>
        <w:t xml:space="preserve"> </w:t>
      </w:r>
      <w:r>
        <w:t>or</w:t>
      </w:r>
      <w:r>
        <w:rPr>
          <w:spacing w:val="13"/>
        </w:rPr>
        <w:t xml:space="preserve"> </w:t>
      </w:r>
      <w:r>
        <w:t>structure</w:t>
      </w:r>
      <w:r>
        <w:rPr>
          <w:spacing w:val="-1"/>
        </w:rPr>
        <w:t xml:space="preserve"> </w:t>
      </w:r>
      <w:r>
        <w:t>of</w:t>
      </w:r>
      <w:r>
        <w:rPr>
          <w:spacing w:val="-1"/>
        </w:rPr>
        <w:t xml:space="preserve"> </w:t>
      </w:r>
      <w:r>
        <w:t>a</w:t>
      </w:r>
      <w:r>
        <w:rPr>
          <w:spacing w:val="-1"/>
        </w:rPr>
        <w:t xml:space="preserve"> </w:t>
      </w:r>
      <w:r>
        <w:t>system.</w:t>
      </w:r>
      <w:r>
        <w:rPr>
          <w:spacing w:val="-2"/>
        </w:rPr>
        <w:t xml:space="preserve"> </w:t>
      </w:r>
      <w:r>
        <w:t>Structural</w:t>
      </w:r>
      <w:r>
        <w:rPr>
          <w:spacing w:val="-1"/>
        </w:rPr>
        <w:t xml:space="preserve"> </w:t>
      </w:r>
      <w:r>
        <w:t>Diagrams</w:t>
      </w:r>
      <w:r>
        <w:rPr>
          <w:spacing w:val="-1"/>
        </w:rPr>
        <w:t xml:space="preserve"> </w:t>
      </w:r>
      <w:r>
        <w:t>include:</w:t>
      </w:r>
      <w:r>
        <w:rPr>
          <w:spacing w:val="-1"/>
        </w:rPr>
        <w:t xml:space="preserve"> </w:t>
      </w:r>
      <w:r>
        <w:t>Component</w:t>
      </w:r>
      <w:r>
        <w:rPr>
          <w:spacing w:val="-2"/>
        </w:rPr>
        <w:t xml:space="preserve"> </w:t>
      </w:r>
      <w:r>
        <w:t>Diagrams,</w:t>
      </w:r>
      <w:r>
        <w:rPr>
          <w:spacing w:val="-57"/>
        </w:rPr>
        <w:t xml:space="preserve"> </w:t>
      </w:r>
      <w:r>
        <w:t>Object Diagrams, Class Diagrams and Deployment Diagrams.</w:t>
      </w:r>
    </w:p>
    <w:p w14:paraId="276BC36A" w14:textId="77777777" w:rsidR="005421D9" w:rsidRDefault="005421D9">
      <w:pPr>
        <w:pStyle w:val="BodyText"/>
        <w:spacing w:before="5"/>
      </w:pPr>
    </w:p>
    <w:p w14:paraId="6C346F9B" w14:textId="77777777" w:rsidR="005421D9" w:rsidRDefault="00000000">
      <w:pPr>
        <w:pStyle w:val="Heading2"/>
        <w:ind w:left="832"/>
        <w:rPr>
          <w:sz w:val="24"/>
          <w:szCs w:val="24"/>
        </w:rPr>
      </w:pPr>
      <w:r>
        <w:rPr>
          <w:sz w:val="24"/>
          <w:szCs w:val="24"/>
        </w:rPr>
        <w:t>Behavior</w:t>
      </w:r>
      <w:r>
        <w:rPr>
          <w:spacing w:val="-8"/>
          <w:sz w:val="24"/>
          <w:szCs w:val="24"/>
        </w:rPr>
        <w:t xml:space="preserve"> </w:t>
      </w:r>
      <w:r>
        <w:rPr>
          <w:sz w:val="24"/>
          <w:szCs w:val="24"/>
        </w:rPr>
        <w:t>Diagrams:</w:t>
      </w:r>
    </w:p>
    <w:p w14:paraId="32AA6CB2" w14:textId="77777777" w:rsidR="005421D9" w:rsidRDefault="005421D9">
      <w:pPr>
        <w:pStyle w:val="BodyText"/>
        <w:spacing w:before="5"/>
        <w:rPr>
          <w:b/>
        </w:rPr>
      </w:pPr>
    </w:p>
    <w:p w14:paraId="4F18A4FB" w14:textId="77777777" w:rsidR="005421D9" w:rsidRDefault="00000000">
      <w:pPr>
        <w:pStyle w:val="BodyText"/>
        <w:spacing w:line="360" w:lineRule="auto"/>
        <w:ind w:left="847" w:right="480"/>
      </w:pPr>
      <w:r>
        <w:t>Capture</w:t>
      </w:r>
      <w:r>
        <w:rPr>
          <w:spacing w:val="29"/>
        </w:rPr>
        <w:t xml:space="preserve"> </w:t>
      </w:r>
      <w:r>
        <w:t>dynamic</w:t>
      </w:r>
      <w:r>
        <w:rPr>
          <w:spacing w:val="29"/>
        </w:rPr>
        <w:t xml:space="preserve"> </w:t>
      </w:r>
      <w:r>
        <w:t>aspects</w:t>
      </w:r>
      <w:r>
        <w:rPr>
          <w:spacing w:val="29"/>
        </w:rPr>
        <w:t xml:space="preserve"> </w:t>
      </w:r>
      <w:r>
        <w:t>or</w:t>
      </w:r>
      <w:r>
        <w:rPr>
          <w:spacing w:val="14"/>
        </w:rPr>
        <w:t xml:space="preserve"> </w:t>
      </w:r>
      <w:r>
        <w:t>behavior</w:t>
      </w:r>
      <w:r>
        <w:rPr>
          <w:spacing w:val="14"/>
        </w:rPr>
        <w:t xml:space="preserve"> </w:t>
      </w:r>
      <w:r>
        <w:t>of</w:t>
      </w:r>
      <w:r>
        <w:rPr>
          <w:spacing w:val="14"/>
        </w:rPr>
        <w:t xml:space="preserve"> </w:t>
      </w:r>
      <w:r>
        <w:t>the</w:t>
      </w:r>
      <w:r>
        <w:rPr>
          <w:spacing w:val="14"/>
        </w:rPr>
        <w:t xml:space="preserve"> </w:t>
      </w:r>
      <w:r>
        <w:t>system.</w:t>
      </w:r>
      <w:r>
        <w:rPr>
          <w:spacing w:val="14"/>
        </w:rPr>
        <w:t xml:space="preserve"> </w:t>
      </w:r>
      <w:r>
        <w:t>Behavior</w:t>
      </w:r>
      <w:r>
        <w:rPr>
          <w:spacing w:val="14"/>
        </w:rPr>
        <w:t xml:space="preserve"> </w:t>
      </w:r>
      <w:r>
        <w:t>diagrams</w:t>
      </w:r>
      <w:r>
        <w:rPr>
          <w:spacing w:val="14"/>
        </w:rPr>
        <w:t xml:space="preserve"> </w:t>
      </w:r>
      <w:r>
        <w:t>include:</w:t>
      </w:r>
      <w:r>
        <w:rPr>
          <w:spacing w:val="14"/>
        </w:rPr>
        <w:t xml:space="preserve"> </w:t>
      </w:r>
      <w:r>
        <w:t>Use</w:t>
      </w:r>
      <w:r>
        <w:rPr>
          <w:spacing w:val="14"/>
        </w:rPr>
        <w:t xml:space="preserve"> </w:t>
      </w:r>
      <w:r>
        <w:t>Case</w:t>
      </w:r>
      <w:r>
        <w:rPr>
          <w:spacing w:val="-57"/>
        </w:rPr>
        <w:t xml:space="preserve"> </w:t>
      </w:r>
      <w:r>
        <w:t>Diagrams, State Diagrams, Activity Diagrams and Interaction Diagrams.</w:t>
      </w:r>
    </w:p>
    <w:p w14:paraId="7F7E137C" w14:textId="77777777" w:rsidR="005421D9" w:rsidRDefault="00000000">
      <w:pPr>
        <w:pStyle w:val="Heading3"/>
        <w:spacing w:before="99"/>
        <w:ind w:left="832"/>
      </w:pPr>
      <w:r>
        <w:t>The</w:t>
      </w:r>
      <w:r>
        <w:rPr>
          <w:spacing w:val="-1"/>
        </w:rPr>
        <w:t xml:space="preserve"> </w:t>
      </w:r>
      <w:r>
        <w:t>image below</w:t>
      </w:r>
      <w:r>
        <w:rPr>
          <w:spacing w:val="-1"/>
        </w:rPr>
        <w:t xml:space="preserve"> </w:t>
      </w:r>
      <w:r>
        <w:t>shows the</w:t>
      </w:r>
      <w:r>
        <w:rPr>
          <w:spacing w:val="-1"/>
        </w:rPr>
        <w:t xml:space="preserve"> </w:t>
      </w:r>
      <w:r>
        <w:t>hierarchy of</w:t>
      </w:r>
      <w:r>
        <w:rPr>
          <w:spacing w:val="-1"/>
        </w:rPr>
        <w:t xml:space="preserve"> </w:t>
      </w:r>
      <w:r>
        <w:t>diagrams according</w:t>
      </w:r>
      <w:r>
        <w:rPr>
          <w:spacing w:val="-1"/>
        </w:rPr>
        <w:t xml:space="preserve"> </w:t>
      </w:r>
      <w:r>
        <w:t>to UML</w:t>
      </w:r>
    </w:p>
    <w:p w14:paraId="22BE883D" w14:textId="77777777" w:rsidR="005421D9" w:rsidRDefault="00000000">
      <w:pPr>
        <w:pStyle w:val="BodyText"/>
        <w:spacing w:before="5"/>
        <w:rPr>
          <w:b/>
          <w:sz w:val="18"/>
        </w:rPr>
      </w:pPr>
      <w:r>
        <w:rPr>
          <w:noProof/>
        </w:rPr>
        <w:drawing>
          <wp:anchor distT="0" distB="0" distL="0" distR="0" simplePos="0" relativeHeight="251692032" behindDoc="0" locked="0" layoutInCell="1" allowOverlap="1" wp14:anchorId="4BA0F1E4" wp14:editId="786C9410">
            <wp:simplePos x="0" y="0"/>
            <wp:positionH relativeFrom="page">
              <wp:posOffset>1115695</wp:posOffset>
            </wp:positionH>
            <wp:positionV relativeFrom="paragraph">
              <wp:posOffset>159385</wp:posOffset>
            </wp:positionV>
            <wp:extent cx="5881370" cy="2400300"/>
            <wp:effectExtent l="0" t="0" r="0" b="0"/>
            <wp:wrapTopAndBottom/>
            <wp:docPr id="11"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jpeg"/>
                    <pic:cNvPicPr>
                      <a:picLocks noChangeAspect="1"/>
                    </pic:cNvPicPr>
                  </pic:nvPicPr>
                  <pic:blipFill>
                    <a:blip r:embed="rId25" cstate="print"/>
                    <a:stretch>
                      <a:fillRect/>
                    </a:stretch>
                  </pic:blipFill>
                  <pic:spPr>
                    <a:xfrm>
                      <a:off x="0" y="0"/>
                      <a:ext cx="5881213" cy="2400300"/>
                    </a:xfrm>
                    <a:prstGeom prst="rect">
                      <a:avLst/>
                    </a:prstGeom>
                  </pic:spPr>
                </pic:pic>
              </a:graphicData>
            </a:graphic>
          </wp:anchor>
        </w:drawing>
      </w:r>
    </w:p>
    <w:p w14:paraId="027D604F" w14:textId="77777777" w:rsidR="005421D9" w:rsidRDefault="005421D9">
      <w:pPr>
        <w:pStyle w:val="BodyText"/>
        <w:spacing w:before="2"/>
        <w:rPr>
          <w:b/>
          <w:sz w:val="30"/>
        </w:rPr>
      </w:pPr>
    </w:p>
    <w:p w14:paraId="1EE46981" w14:textId="77777777" w:rsidR="005421D9" w:rsidRDefault="00000000">
      <w:pPr>
        <w:pStyle w:val="BodyText"/>
        <w:ind w:left="847"/>
      </w:pPr>
      <w:r>
        <w:t>Figure-4.2.1 UML Hierarchy diagrams</w:t>
      </w:r>
    </w:p>
    <w:p w14:paraId="3BB03330" w14:textId="77777777" w:rsidR="005421D9" w:rsidRDefault="005421D9">
      <w:pPr>
        <w:sectPr w:rsidR="005421D9">
          <w:pgSz w:w="12240" w:h="15840"/>
          <w:pgMar w:top="1500" w:right="460" w:bottom="3140" w:left="880" w:header="0" w:footer="567" w:gutter="0"/>
          <w:cols w:space="720"/>
          <w:docGrid w:linePitch="299"/>
        </w:sectPr>
      </w:pPr>
    </w:p>
    <w:p w14:paraId="71A88131" w14:textId="77777777" w:rsidR="005421D9" w:rsidRDefault="00000000">
      <w:pPr>
        <w:pStyle w:val="Heading2"/>
        <w:numPr>
          <w:ilvl w:val="2"/>
          <w:numId w:val="12"/>
        </w:numPr>
        <w:tabs>
          <w:tab w:val="left" w:pos="1478"/>
        </w:tabs>
        <w:spacing w:before="113"/>
        <w:ind w:hanging="631"/>
        <w:rPr>
          <w:sz w:val="24"/>
          <w:szCs w:val="24"/>
        </w:rPr>
      </w:pPr>
      <w:bookmarkStart w:id="10" w:name="_TOC_250012"/>
      <w:r>
        <w:rPr>
          <w:spacing w:val="-6"/>
          <w:sz w:val="24"/>
          <w:szCs w:val="24"/>
          <w:lang w:val="en-IN"/>
        </w:rPr>
        <w:lastRenderedPageBreak/>
        <w:t>ACTIVITY</w:t>
      </w:r>
      <w:r>
        <w:rPr>
          <w:spacing w:val="-6"/>
          <w:sz w:val="24"/>
          <w:szCs w:val="24"/>
        </w:rPr>
        <w:t xml:space="preserve"> </w:t>
      </w:r>
      <w:bookmarkEnd w:id="10"/>
      <w:r>
        <w:rPr>
          <w:sz w:val="24"/>
          <w:szCs w:val="24"/>
        </w:rPr>
        <w:t>DIAGRAM:</w:t>
      </w:r>
    </w:p>
    <w:p w14:paraId="68711CF3" w14:textId="77777777" w:rsidR="005421D9" w:rsidRDefault="00000000">
      <w:pPr>
        <w:pStyle w:val="BodyText"/>
        <w:spacing w:before="212" w:line="364" w:lineRule="auto"/>
        <w:ind w:left="847" w:right="475" w:firstLine="975"/>
        <w:jc w:val="both"/>
        <w:rPr>
          <w:lang w:val="en-IN"/>
        </w:rPr>
      </w:pPr>
      <w:r>
        <w:t xml:space="preserve">In software engineering, </w:t>
      </w:r>
      <w:proofErr w:type="gramStart"/>
      <w:r>
        <w:t>a</w:t>
      </w:r>
      <w:proofErr w:type="gramEnd"/>
      <w:r>
        <w:t xml:space="preserve"> </w:t>
      </w:r>
      <w:r>
        <w:rPr>
          <w:lang w:val="en-IN"/>
        </w:rPr>
        <w:t>Activity</w:t>
      </w:r>
      <w:r>
        <w:t xml:space="preserve"> diagram in the Unified Modeling Language (UML) is a</w:t>
      </w:r>
      <w:r>
        <w:rPr>
          <w:lang w:val="en-IN"/>
        </w:rPr>
        <w:t xml:space="preserve"> flow chart to represent the flow from one activity to another activity. The activity can be described as </w:t>
      </w:r>
      <w:proofErr w:type="spellStart"/>
      <w:proofErr w:type="gramStart"/>
      <w:r>
        <w:rPr>
          <w:lang w:val="en-IN"/>
        </w:rPr>
        <w:t>a</w:t>
      </w:r>
      <w:proofErr w:type="spellEnd"/>
      <w:proofErr w:type="gramEnd"/>
      <w:r>
        <w:rPr>
          <w:lang w:val="en-IN"/>
        </w:rPr>
        <w:t xml:space="preserve"> operation of a system. The control flow is drawn from one operation to another. This flow can be sequential, branched or concurrent.</w:t>
      </w:r>
    </w:p>
    <w:p w14:paraId="567082B3" w14:textId="77777777" w:rsidR="005421D9" w:rsidRDefault="005421D9">
      <w:pPr>
        <w:pStyle w:val="BodyText"/>
        <w:spacing w:before="7"/>
        <w:rPr>
          <w:sz w:val="19"/>
        </w:rPr>
      </w:pPr>
    </w:p>
    <w:p w14:paraId="3552E080" w14:textId="555383CA" w:rsidR="005421D9" w:rsidRDefault="007D48C1" w:rsidP="007D48C1">
      <w:pPr>
        <w:pStyle w:val="BodyText"/>
        <w:spacing w:before="1"/>
        <w:jc w:val="center"/>
      </w:pPr>
      <w:r>
        <w:rPr>
          <w:noProof/>
        </w:rPr>
        <w:drawing>
          <wp:inline distT="0" distB="0" distL="0" distR="0" wp14:anchorId="7FF3C368" wp14:editId="42DFABE8">
            <wp:extent cx="1958340" cy="3345421"/>
            <wp:effectExtent l="0" t="0" r="3810" b="7620"/>
            <wp:docPr id="126719909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199091" name="Picture 1267199091"/>
                    <pic:cNvPicPr/>
                  </pic:nvPicPr>
                  <pic:blipFill>
                    <a:blip r:embed="rId26">
                      <a:extLst>
                        <a:ext uri="{28A0092B-C50C-407E-A947-70E740481C1C}">
                          <a14:useLocalDpi xmlns:a14="http://schemas.microsoft.com/office/drawing/2010/main" val="0"/>
                        </a:ext>
                      </a:extLst>
                    </a:blip>
                    <a:stretch>
                      <a:fillRect/>
                    </a:stretch>
                  </pic:blipFill>
                  <pic:spPr>
                    <a:xfrm>
                      <a:off x="0" y="0"/>
                      <a:ext cx="1970723" cy="3366575"/>
                    </a:xfrm>
                    <a:prstGeom prst="rect">
                      <a:avLst/>
                    </a:prstGeom>
                  </pic:spPr>
                </pic:pic>
              </a:graphicData>
            </a:graphic>
          </wp:inline>
        </w:drawing>
      </w:r>
    </w:p>
    <w:p w14:paraId="477B4F50" w14:textId="77777777" w:rsidR="005421D9" w:rsidRDefault="00000000">
      <w:pPr>
        <w:pStyle w:val="BodyText"/>
        <w:ind w:left="670" w:right="311"/>
        <w:jc w:val="center"/>
      </w:pPr>
      <w:r>
        <w:t xml:space="preserve">Figure-4.3.1.1 </w:t>
      </w:r>
      <w:r>
        <w:rPr>
          <w:lang w:val="en-IN"/>
        </w:rPr>
        <w:t>Activity</w:t>
      </w:r>
      <w:r>
        <w:t xml:space="preserve"> Diagram</w:t>
      </w:r>
    </w:p>
    <w:p w14:paraId="609E8E78" w14:textId="77777777" w:rsidR="005421D9" w:rsidRDefault="005421D9">
      <w:pPr>
        <w:pStyle w:val="BodyText"/>
        <w:rPr>
          <w:sz w:val="26"/>
        </w:rPr>
      </w:pPr>
    </w:p>
    <w:p w14:paraId="3DCC8CB4" w14:textId="77777777" w:rsidR="005421D9" w:rsidRDefault="005421D9">
      <w:pPr>
        <w:pStyle w:val="BodyText"/>
        <w:rPr>
          <w:sz w:val="26"/>
        </w:rPr>
      </w:pPr>
    </w:p>
    <w:p w14:paraId="6B3E9993" w14:textId="77777777" w:rsidR="005421D9" w:rsidRDefault="005421D9">
      <w:pPr>
        <w:pStyle w:val="BodyText"/>
        <w:rPr>
          <w:sz w:val="26"/>
        </w:rPr>
      </w:pPr>
    </w:p>
    <w:p w14:paraId="5B96817B" w14:textId="77777777" w:rsidR="005421D9" w:rsidRDefault="005421D9">
      <w:pPr>
        <w:pStyle w:val="BodyText"/>
        <w:spacing w:before="4"/>
        <w:rPr>
          <w:sz w:val="30"/>
        </w:rPr>
      </w:pPr>
    </w:p>
    <w:p w14:paraId="37F226DF" w14:textId="77777777" w:rsidR="005421D9" w:rsidRDefault="005421D9">
      <w:pPr>
        <w:pStyle w:val="BodyText"/>
        <w:spacing w:before="4"/>
        <w:rPr>
          <w:sz w:val="30"/>
        </w:rPr>
      </w:pPr>
    </w:p>
    <w:p w14:paraId="5FCA1506" w14:textId="77777777" w:rsidR="005421D9" w:rsidRDefault="00000000">
      <w:pPr>
        <w:pStyle w:val="Heading2"/>
        <w:numPr>
          <w:ilvl w:val="2"/>
          <w:numId w:val="12"/>
        </w:numPr>
        <w:tabs>
          <w:tab w:val="left" w:pos="1463"/>
        </w:tabs>
        <w:spacing w:before="1"/>
        <w:ind w:left="1462" w:hanging="631"/>
        <w:rPr>
          <w:sz w:val="24"/>
          <w:szCs w:val="24"/>
        </w:rPr>
      </w:pPr>
      <w:bookmarkStart w:id="11" w:name="_TOC_250011"/>
      <w:r>
        <w:rPr>
          <w:sz w:val="24"/>
          <w:szCs w:val="24"/>
        </w:rPr>
        <w:t>USE</w:t>
      </w:r>
      <w:r>
        <w:rPr>
          <w:spacing w:val="-5"/>
          <w:sz w:val="24"/>
          <w:szCs w:val="24"/>
        </w:rPr>
        <w:t xml:space="preserve"> </w:t>
      </w:r>
      <w:r>
        <w:rPr>
          <w:sz w:val="24"/>
          <w:szCs w:val="24"/>
        </w:rPr>
        <w:t>CASE</w:t>
      </w:r>
      <w:r>
        <w:rPr>
          <w:spacing w:val="-5"/>
          <w:sz w:val="24"/>
          <w:szCs w:val="24"/>
        </w:rPr>
        <w:t xml:space="preserve"> </w:t>
      </w:r>
      <w:bookmarkEnd w:id="11"/>
      <w:r>
        <w:rPr>
          <w:sz w:val="24"/>
          <w:szCs w:val="24"/>
        </w:rPr>
        <w:t>DIAGRAM:</w:t>
      </w:r>
    </w:p>
    <w:p w14:paraId="6695631D" w14:textId="77777777" w:rsidR="005421D9" w:rsidRDefault="00000000">
      <w:pPr>
        <w:pStyle w:val="BodyText"/>
        <w:spacing w:before="151"/>
        <w:ind w:left="1697"/>
      </w:pPr>
      <w:r>
        <w:t>A use case diagram in the Unified Modeling Language (UML) is a type of behavioral</w:t>
      </w:r>
    </w:p>
    <w:p w14:paraId="0C084ADF" w14:textId="77777777" w:rsidR="005421D9" w:rsidRDefault="005421D9">
      <w:pPr>
        <w:sectPr w:rsidR="005421D9">
          <w:footerReference w:type="default" r:id="rId27"/>
          <w:pgSz w:w="12240" w:h="15840"/>
          <w:pgMar w:top="1500" w:right="460" w:bottom="3260" w:left="880" w:header="0" w:footer="567" w:gutter="0"/>
          <w:cols w:space="720"/>
          <w:docGrid w:linePitch="299"/>
        </w:sectPr>
      </w:pPr>
    </w:p>
    <w:p w14:paraId="352CFFBD" w14:textId="77777777" w:rsidR="005421D9" w:rsidRDefault="00000000">
      <w:pPr>
        <w:pStyle w:val="BodyText"/>
        <w:spacing w:before="113" w:line="360" w:lineRule="auto"/>
        <w:ind w:left="847" w:right="471"/>
        <w:jc w:val="both"/>
      </w:pPr>
      <w:r>
        <w:lastRenderedPageBreak/>
        <w:t>diagram defined by and created from a Use-case analysis. Its purpose is to present a graphical</w:t>
      </w:r>
      <w:r>
        <w:rPr>
          <w:spacing w:val="1"/>
        </w:rPr>
        <w:t xml:space="preserve"> </w:t>
      </w:r>
      <w:r>
        <w:t>overview of the functionality provided by a system in terms of actors, their goals (represented as</w:t>
      </w:r>
      <w:r>
        <w:rPr>
          <w:spacing w:val="1"/>
        </w:rPr>
        <w:t xml:space="preserve"> </w:t>
      </w:r>
      <w:r>
        <w:t xml:space="preserve">use     </w:t>
      </w:r>
      <w:r>
        <w:rPr>
          <w:spacing w:val="1"/>
        </w:rPr>
        <w:t xml:space="preserve"> </w:t>
      </w:r>
      <w:r>
        <w:t>cases</w:t>
      </w:r>
      <w:proofErr w:type="gramStart"/>
      <w:r>
        <w:t xml:space="preserve">),   </w:t>
      </w:r>
      <w:proofErr w:type="gramEnd"/>
      <w:r>
        <w:t xml:space="preserve">  </w:t>
      </w:r>
      <w:r>
        <w:rPr>
          <w:spacing w:val="1"/>
        </w:rPr>
        <w:t xml:space="preserve"> </w:t>
      </w:r>
      <w:r>
        <w:t xml:space="preserve">and     </w:t>
      </w:r>
      <w:r>
        <w:rPr>
          <w:spacing w:val="1"/>
        </w:rPr>
        <w:t xml:space="preserve"> </w:t>
      </w:r>
      <w:r>
        <w:t>any       dependencies       between       those       use       cases.       The</w:t>
      </w:r>
      <w:r>
        <w:rPr>
          <w:spacing w:val="1"/>
        </w:rPr>
        <w:t xml:space="preserve"> </w:t>
      </w:r>
      <w:r>
        <w:t>main purpose of a use case diagram is to show what system functions are performed for which</w:t>
      </w:r>
      <w:r>
        <w:rPr>
          <w:spacing w:val="1"/>
        </w:rPr>
        <w:t xml:space="preserve"> </w:t>
      </w:r>
      <w:r>
        <w:t>actor.</w:t>
      </w:r>
      <w:r>
        <w:rPr>
          <w:spacing w:val="-1"/>
        </w:rPr>
        <w:t xml:space="preserve"> </w:t>
      </w:r>
      <w:r>
        <w:t>Roles of the actors in</w:t>
      </w:r>
      <w:r>
        <w:rPr>
          <w:spacing w:val="-1"/>
        </w:rPr>
        <w:t xml:space="preserve"> </w:t>
      </w:r>
      <w:r>
        <w:t>the system can be depicted</w:t>
      </w:r>
    </w:p>
    <w:p w14:paraId="1A5BCE61" w14:textId="77777777" w:rsidR="005421D9" w:rsidRDefault="005421D9">
      <w:pPr>
        <w:pStyle w:val="BodyText"/>
        <w:rPr>
          <w:sz w:val="20"/>
        </w:rPr>
      </w:pPr>
    </w:p>
    <w:p w14:paraId="4F09151C" w14:textId="77777777" w:rsidR="005421D9" w:rsidRDefault="005421D9">
      <w:pPr>
        <w:pStyle w:val="BodyText"/>
        <w:rPr>
          <w:sz w:val="20"/>
        </w:rPr>
      </w:pPr>
    </w:p>
    <w:p w14:paraId="2A7BC404" w14:textId="37D224CE" w:rsidR="005421D9" w:rsidRDefault="00807095" w:rsidP="00807095">
      <w:pPr>
        <w:pStyle w:val="BodyText"/>
        <w:jc w:val="both"/>
        <w:rPr>
          <w:sz w:val="20"/>
        </w:rPr>
      </w:pPr>
      <w:r>
        <w:rPr>
          <w:noProof/>
        </w:rPr>
        <mc:AlternateContent>
          <mc:Choice Requires="wps">
            <w:drawing>
              <wp:inline distT="0" distB="0" distL="0" distR="0" wp14:anchorId="4B6A99AA" wp14:editId="4B3E2D67">
                <wp:extent cx="304800" cy="304800"/>
                <wp:effectExtent l="0" t="0" r="0" b="0"/>
                <wp:docPr id="2060784256" name="Rectangle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3B75BA" id="Rectangle 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0BCC6DA1" wp14:editId="13344ED3">
            <wp:extent cx="5694680" cy="3643550"/>
            <wp:effectExtent l="0" t="0" r="1270" b="0"/>
            <wp:docPr id="151170002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700027" name="Picture 1511700027"/>
                    <pic:cNvPicPr/>
                  </pic:nvPicPr>
                  <pic:blipFill>
                    <a:blip r:embed="rId28">
                      <a:extLst>
                        <a:ext uri="{28A0092B-C50C-407E-A947-70E740481C1C}">
                          <a14:useLocalDpi xmlns:a14="http://schemas.microsoft.com/office/drawing/2010/main" val="0"/>
                        </a:ext>
                      </a:extLst>
                    </a:blip>
                    <a:stretch>
                      <a:fillRect/>
                    </a:stretch>
                  </pic:blipFill>
                  <pic:spPr>
                    <a:xfrm>
                      <a:off x="0" y="0"/>
                      <a:ext cx="5720690" cy="3660192"/>
                    </a:xfrm>
                    <a:prstGeom prst="rect">
                      <a:avLst/>
                    </a:prstGeom>
                  </pic:spPr>
                </pic:pic>
              </a:graphicData>
            </a:graphic>
          </wp:inline>
        </w:drawing>
      </w:r>
    </w:p>
    <w:p w14:paraId="691B960E" w14:textId="77777777" w:rsidR="005421D9" w:rsidRDefault="005421D9">
      <w:pPr>
        <w:pStyle w:val="BodyText"/>
        <w:spacing w:before="7"/>
        <w:rPr>
          <w:sz w:val="28"/>
        </w:rPr>
      </w:pPr>
    </w:p>
    <w:p w14:paraId="625897A9" w14:textId="77777777" w:rsidR="005421D9" w:rsidRDefault="005421D9">
      <w:pPr>
        <w:pStyle w:val="BodyText"/>
        <w:rPr>
          <w:sz w:val="26"/>
        </w:rPr>
      </w:pPr>
    </w:p>
    <w:p w14:paraId="7BBF22E8" w14:textId="77777777" w:rsidR="005421D9" w:rsidRDefault="005421D9">
      <w:pPr>
        <w:pStyle w:val="BodyText"/>
        <w:spacing w:before="11"/>
      </w:pPr>
    </w:p>
    <w:p w14:paraId="6EAB096D" w14:textId="77777777" w:rsidR="005421D9" w:rsidRDefault="00000000">
      <w:pPr>
        <w:pStyle w:val="BodyText"/>
        <w:ind w:left="670" w:right="311"/>
        <w:jc w:val="center"/>
      </w:pPr>
      <w:r>
        <w:t>Figure-4.3.2.1 Use Case Diagram</w:t>
      </w:r>
    </w:p>
    <w:p w14:paraId="32959136" w14:textId="77777777" w:rsidR="005421D9" w:rsidRDefault="005421D9">
      <w:pPr>
        <w:jc w:val="center"/>
        <w:sectPr w:rsidR="005421D9">
          <w:pgSz w:w="12240" w:h="15840"/>
          <w:pgMar w:top="1500" w:right="460" w:bottom="3260" w:left="880" w:header="0" w:footer="567" w:gutter="0"/>
          <w:cols w:space="720"/>
          <w:docGrid w:linePitch="299"/>
        </w:sectPr>
      </w:pPr>
    </w:p>
    <w:p w14:paraId="2EF08CC6" w14:textId="77777777" w:rsidR="005421D9" w:rsidRDefault="00000000">
      <w:pPr>
        <w:pStyle w:val="Heading2"/>
        <w:numPr>
          <w:ilvl w:val="2"/>
          <w:numId w:val="12"/>
        </w:numPr>
        <w:tabs>
          <w:tab w:val="left" w:pos="1556"/>
        </w:tabs>
        <w:spacing w:before="114"/>
        <w:ind w:left="1555" w:hanging="709"/>
        <w:rPr>
          <w:sz w:val="24"/>
          <w:szCs w:val="24"/>
        </w:rPr>
      </w:pPr>
      <w:bookmarkStart w:id="12" w:name="_TOC_250010"/>
      <w:r>
        <w:rPr>
          <w:sz w:val="24"/>
          <w:szCs w:val="24"/>
        </w:rPr>
        <w:lastRenderedPageBreak/>
        <w:t>COMPONENT</w:t>
      </w:r>
      <w:r>
        <w:rPr>
          <w:spacing w:val="-8"/>
          <w:sz w:val="24"/>
          <w:szCs w:val="24"/>
        </w:rPr>
        <w:t xml:space="preserve"> </w:t>
      </w:r>
      <w:bookmarkEnd w:id="12"/>
      <w:r>
        <w:rPr>
          <w:sz w:val="24"/>
          <w:szCs w:val="24"/>
        </w:rPr>
        <w:t>DIAGRAM:</w:t>
      </w:r>
    </w:p>
    <w:p w14:paraId="5D555EB2" w14:textId="77777777" w:rsidR="005421D9" w:rsidRDefault="00000000">
      <w:pPr>
        <w:pStyle w:val="BodyText"/>
        <w:spacing w:before="133" w:line="360" w:lineRule="auto"/>
        <w:ind w:left="847" w:right="474" w:firstLine="1320"/>
        <w:jc w:val="both"/>
      </w:pPr>
      <w:r>
        <w:t>A</w:t>
      </w:r>
      <w:r>
        <w:rPr>
          <w:spacing w:val="1"/>
        </w:rPr>
        <w:t xml:space="preserve"> </w:t>
      </w:r>
      <w:r>
        <w:t>component</w:t>
      </w:r>
      <w:r>
        <w:rPr>
          <w:spacing w:val="1"/>
        </w:rPr>
        <w:t xml:space="preserve"> </w:t>
      </w:r>
      <w:r>
        <w:t>diagram, also known as a UML component diagram, describes the</w:t>
      </w:r>
      <w:r>
        <w:rPr>
          <w:spacing w:val="1"/>
        </w:rPr>
        <w:t xml:space="preserve"> </w:t>
      </w:r>
      <w:r>
        <w:t xml:space="preserve">organization and wiring of the physical components in a system. Component diagrams </w:t>
      </w:r>
      <w:r>
        <w:rPr>
          <w:lang w:val="en-IN"/>
        </w:rPr>
        <w:t>are often</w:t>
      </w:r>
      <w:r>
        <w:rPr>
          <w:spacing w:val="1"/>
        </w:rPr>
        <w:t xml:space="preserve"> </w:t>
      </w:r>
      <w:r>
        <w:t>drawn to help model implementation details and double-check that every aspect of the system's</w:t>
      </w:r>
      <w:r>
        <w:rPr>
          <w:spacing w:val="1"/>
        </w:rPr>
        <w:t xml:space="preserve"> </w:t>
      </w:r>
      <w:r>
        <w:t>required functions is covered by planned development.</w:t>
      </w:r>
    </w:p>
    <w:p w14:paraId="2F1EB98B" w14:textId="77777777" w:rsidR="005421D9" w:rsidRDefault="005421D9">
      <w:pPr>
        <w:pStyle w:val="BodyText"/>
        <w:rPr>
          <w:sz w:val="20"/>
        </w:rPr>
      </w:pPr>
    </w:p>
    <w:p w14:paraId="48C0CC08" w14:textId="77777777" w:rsidR="005421D9" w:rsidRDefault="005421D9">
      <w:pPr>
        <w:pStyle w:val="BodyText"/>
        <w:rPr>
          <w:sz w:val="20"/>
        </w:rPr>
      </w:pPr>
    </w:p>
    <w:p w14:paraId="27603423" w14:textId="77777777" w:rsidR="005421D9" w:rsidRDefault="005421D9">
      <w:pPr>
        <w:pStyle w:val="BodyText"/>
        <w:spacing w:before="2"/>
        <w:rPr>
          <w:sz w:val="15"/>
        </w:rPr>
      </w:pPr>
    </w:p>
    <w:p w14:paraId="30BCE567" w14:textId="42C46691" w:rsidR="005421D9" w:rsidRDefault="00021912" w:rsidP="00021912">
      <w:pPr>
        <w:pStyle w:val="BodyText"/>
        <w:spacing w:before="7"/>
        <w:jc w:val="center"/>
        <w:rPr>
          <w:sz w:val="27"/>
        </w:rPr>
      </w:pPr>
      <w:r>
        <w:rPr>
          <w:noProof/>
          <w:sz w:val="27"/>
        </w:rPr>
        <w:drawing>
          <wp:inline distT="0" distB="0" distL="0" distR="0" wp14:anchorId="039FB3C1" wp14:editId="20DAC259">
            <wp:extent cx="5951220" cy="3463719"/>
            <wp:effectExtent l="0" t="0" r="0" b="3810"/>
            <wp:docPr id="134323156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31567" name="Picture 1343231567"/>
                    <pic:cNvPicPr/>
                  </pic:nvPicPr>
                  <pic:blipFill>
                    <a:blip r:embed="rId29">
                      <a:extLst>
                        <a:ext uri="{28A0092B-C50C-407E-A947-70E740481C1C}">
                          <a14:useLocalDpi xmlns:a14="http://schemas.microsoft.com/office/drawing/2010/main" val="0"/>
                        </a:ext>
                      </a:extLst>
                    </a:blip>
                    <a:stretch>
                      <a:fillRect/>
                    </a:stretch>
                  </pic:blipFill>
                  <pic:spPr>
                    <a:xfrm>
                      <a:off x="0" y="0"/>
                      <a:ext cx="5962398" cy="3470225"/>
                    </a:xfrm>
                    <a:prstGeom prst="rect">
                      <a:avLst/>
                    </a:prstGeom>
                  </pic:spPr>
                </pic:pic>
              </a:graphicData>
            </a:graphic>
          </wp:inline>
        </w:drawing>
      </w:r>
    </w:p>
    <w:p w14:paraId="59B96D38" w14:textId="77777777" w:rsidR="005421D9" w:rsidRDefault="00000000">
      <w:pPr>
        <w:pStyle w:val="BodyText"/>
        <w:ind w:left="4044"/>
      </w:pPr>
      <w:r>
        <w:t>Figure-4.3.3.1 Component Diagram</w:t>
      </w:r>
    </w:p>
    <w:p w14:paraId="399FDE27" w14:textId="77777777" w:rsidR="005421D9" w:rsidRDefault="005421D9">
      <w:pPr>
        <w:sectPr w:rsidR="005421D9">
          <w:footerReference w:type="default" r:id="rId30"/>
          <w:pgSz w:w="12240" w:h="15840"/>
          <w:pgMar w:top="1500" w:right="460" w:bottom="3320" w:left="880" w:header="0" w:footer="567" w:gutter="0"/>
          <w:cols w:space="720"/>
          <w:docGrid w:linePitch="299"/>
        </w:sectPr>
      </w:pPr>
    </w:p>
    <w:p w14:paraId="451A4BB8" w14:textId="77777777" w:rsidR="005421D9" w:rsidRDefault="00000000">
      <w:pPr>
        <w:pStyle w:val="Heading2"/>
        <w:numPr>
          <w:ilvl w:val="2"/>
          <w:numId w:val="12"/>
        </w:numPr>
        <w:tabs>
          <w:tab w:val="left" w:pos="1478"/>
        </w:tabs>
        <w:spacing w:before="113"/>
        <w:ind w:hanging="631"/>
        <w:rPr>
          <w:sz w:val="24"/>
          <w:szCs w:val="24"/>
        </w:rPr>
      </w:pPr>
      <w:bookmarkStart w:id="13" w:name="_TOC_250009"/>
      <w:r>
        <w:rPr>
          <w:sz w:val="24"/>
          <w:szCs w:val="24"/>
        </w:rPr>
        <w:lastRenderedPageBreak/>
        <w:t>SEQUENCE</w:t>
      </w:r>
      <w:r>
        <w:rPr>
          <w:spacing w:val="-7"/>
          <w:sz w:val="24"/>
          <w:szCs w:val="24"/>
        </w:rPr>
        <w:t xml:space="preserve"> </w:t>
      </w:r>
      <w:bookmarkEnd w:id="13"/>
      <w:r>
        <w:rPr>
          <w:sz w:val="24"/>
          <w:szCs w:val="24"/>
        </w:rPr>
        <w:t>DIAGRAM:</w:t>
      </w:r>
    </w:p>
    <w:p w14:paraId="1CD7AB9C" w14:textId="77777777" w:rsidR="005421D9" w:rsidRDefault="00000000">
      <w:pPr>
        <w:pStyle w:val="BodyText"/>
        <w:spacing w:before="212" w:line="360" w:lineRule="auto"/>
        <w:ind w:left="847" w:right="474" w:firstLine="1350"/>
        <w:jc w:val="both"/>
        <w:rPr>
          <w:lang w:val="en-IN"/>
        </w:rPr>
      </w:pPr>
      <w:r>
        <w:t>A sequence diagram in Unified Modeling Language (UML)</w:t>
      </w:r>
      <w:r>
        <w:rPr>
          <w:lang w:val="en-IN"/>
        </w:rPr>
        <w:t xml:space="preserve"> diagram that illustrate the sequence of messages between object of an interaction. It consists of a group of objects that are represented by lifelines, and the messages that they exchange over time during the interaction.</w:t>
      </w:r>
    </w:p>
    <w:p w14:paraId="18DF4A61" w14:textId="77777777" w:rsidR="005421D9" w:rsidRDefault="005421D9">
      <w:pPr>
        <w:pStyle w:val="BodyText"/>
        <w:spacing w:before="212" w:line="360" w:lineRule="auto"/>
        <w:ind w:left="847" w:right="474" w:firstLine="1350"/>
        <w:jc w:val="both"/>
        <w:rPr>
          <w:lang w:val="en-IN"/>
        </w:rPr>
      </w:pPr>
    </w:p>
    <w:p w14:paraId="49352263" w14:textId="12227640" w:rsidR="005421D9" w:rsidRDefault="007B1D6F" w:rsidP="007B1D6F">
      <w:pPr>
        <w:pStyle w:val="BodyText"/>
        <w:jc w:val="center"/>
        <w:rPr>
          <w:sz w:val="20"/>
          <w:lang w:val="en-IN"/>
        </w:rPr>
      </w:pPr>
      <w:r>
        <w:rPr>
          <w:noProof/>
          <w:sz w:val="20"/>
          <w:lang w:val="en-IN"/>
        </w:rPr>
        <w:drawing>
          <wp:inline distT="0" distB="0" distL="0" distR="0" wp14:anchorId="4F1F1E29" wp14:editId="25BEEBB3">
            <wp:extent cx="3667594" cy="3505412"/>
            <wp:effectExtent l="0" t="0" r="9525" b="0"/>
            <wp:docPr id="187379916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99163" name="Picture 1873799163"/>
                    <pic:cNvPicPr/>
                  </pic:nvPicPr>
                  <pic:blipFill>
                    <a:blip r:embed="rId31">
                      <a:extLst>
                        <a:ext uri="{28A0092B-C50C-407E-A947-70E740481C1C}">
                          <a14:useLocalDpi xmlns:a14="http://schemas.microsoft.com/office/drawing/2010/main" val="0"/>
                        </a:ext>
                      </a:extLst>
                    </a:blip>
                    <a:stretch>
                      <a:fillRect/>
                    </a:stretch>
                  </pic:blipFill>
                  <pic:spPr>
                    <a:xfrm>
                      <a:off x="0" y="0"/>
                      <a:ext cx="3682221" cy="3519392"/>
                    </a:xfrm>
                    <a:prstGeom prst="rect">
                      <a:avLst/>
                    </a:prstGeom>
                  </pic:spPr>
                </pic:pic>
              </a:graphicData>
            </a:graphic>
          </wp:inline>
        </w:drawing>
      </w:r>
    </w:p>
    <w:p w14:paraId="1674FDD1" w14:textId="77777777" w:rsidR="005421D9" w:rsidRDefault="005421D9">
      <w:pPr>
        <w:pStyle w:val="BodyText"/>
        <w:spacing w:before="3"/>
        <w:rPr>
          <w:sz w:val="13"/>
        </w:rPr>
      </w:pPr>
    </w:p>
    <w:p w14:paraId="213A0A34" w14:textId="77777777" w:rsidR="005421D9" w:rsidRDefault="00000000">
      <w:pPr>
        <w:pStyle w:val="BodyText"/>
        <w:spacing w:before="31"/>
        <w:ind w:left="670" w:right="746"/>
        <w:jc w:val="center"/>
      </w:pPr>
      <w:r>
        <w:t>Figure-4.3.4.1 Sequence Diagram</w:t>
      </w:r>
    </w:p>
    <w:p w14:paraId="4AA6271C" w14:textId="77777777" w:rsidR="005421D9" w:rsidRDefault="005421D9">
      <w:pPr>
        <w:pStyle w:val="BodyText"/>
        <w:rPr>
          <w:sz w:val="26"/>
        </w:rPr>
      </w:pPr>
    </w:p>
    <w:p w14:paraId="63373C2E" w14:textId="77777777" w:rsidR="005421D9" w:rsidRDefault="005421D9">
      <w:pPr>
        <w:pStyle w:val="BodyText"/>
        <w:spacing w:before="8"/>
        <w:rPr>
          <w:sz w:val="26"/>
        </w:rPr>
      </w:pPr>
    </w:p>
    <w:p w14:paraId="590C96D6" w14:textId="77777777" w:rsidR="005421D9" w:rsidRDefault="00000000">
      <w:pPr>
        <w:pStyle w:val="Heading2"/>
        <w:numPr>
          <w:ilvl w:val="2"/>
          <w:numId w:val="12"/>
        </w:numPr>
        <w:tabs>
          <w:tab w:val="left" w:pos="1478"/>
        </w:tabs>
        <w:ind w:hanging="631"/>
        <w:rPr>
          <w:sz w:val="24"/>
          <w:szCs w:val="24"/>
        </w:rPr>
      </w:pPr>
      <w:bookmarkStart w:id="14" w:name="_TOC_250008"/>
      <w:r>
        <w:rPr>
          <w:sz w:val="24"/>
          <w:szCs w:val="24"/>
          <w:lang w:val="en-IN"/>
        </w:rPr>
        <w:t>STATE CHART</w:t>
      </w:r>
      <w:r>
        <w:rPr>
          <w:spacing w:val="-7"/>
          <w:sz w:val="24"/>
          <w:szCs w:val="24"/>
        </w:rPr>
        <w:t xml:space="preserve"> </w:t>
      </w:r>
      <w:bookmarkEnd w:id="14"/>
      <w:r>
        <w:rPr>
          <w:sz w:val="24"/>
          <w:szCs w:val="24"/>
        </w:rPr>
        <w:t>DIAGRAM:</w:t>
      </w:r>
    </w:p>
    <w:p w14:paraId="53037FAF" w14:textId="406FADA5" w:rsidR="005421D9" w:rsidRDefault="00000000">
      <w:pPr>
        <w:pStyle w:val="BodyText"/>
        <w:spacing w:before="151" w:line="367" w:lineRule="auto"/>
        <w:ind w:left="720" w:right="475" w:firstLine="720"/>
        <w:jc w:val="both"/>
      </w:pPr>
      <w:r>
        <w:t xml:space="preserve">In UML, </w:t>
      </w:r>
      <w:proofErr w:type="gramStart"/>
      <w:r>
        <w:t>an</w:t>
      </w:r>
      <w:proofErr w:type="gramEnd"/>
      <w:r>
        <w:rPr>
          <w:lang w:val="en-IN"/>
        </w:rPr>
        <w:t xml:space="preserve"> State chart</w:t>
      </w:r>
      <w:r>
        <w:t xml:space="preserve"> diagram is</w:t>
      </w:r>
      <w:r>
        <w:rPr>
          <w:lang w:val="en-IN"/>
        </w:rPr>
        <w:t xml:space="preserve"> an illustrate of all the possible </w:t>
      </w:r>
      <w:r w:rsidR="009046AF">
        <w:rPr>
          <w:lang w:val="en-IN"/>
        </w:rPr>
        <w:t>behavioural</w:t>
      </w:r>
      <w:r>
        <w:rPr>
          <w:lang w:val="en-IN"/>
        </w:rPr>
        <w:t xml:space="preserve"> states of a software system. </w:t>
      </w:r>
      <w:r w:rsidR="009046AF">
        <w:rPr>
          <w:lang w:val="en-IN"/>
        </w:rPr>
        <w:t>Component may</w:t>
      </w:r>
      <w:r w:rsidR="007B1D6F">
        <w:rPr>
          <w:lang w:val="en-IN"/>
        </w:rPr>
        <w:t xml:space="preserve"> be exhibited</w:t>
      </w:r>
      <w:r>
        <w:rPr>
          <w:lang w:val="en-IN"/>
        </w:rPr>
        <w:t xml:space="preserve"> be </w:t>
      </w:r>
      <w:r w:rsidR="009046AF">
        <w:t>exhibit</w:t>
      </w:r>
      <w:r>
        <w:t xml:space="preserve"> and the various state changes it’s predicted to undergo over the course of its operation.</w:t>
      </w:r>
    </w:p>
    <w:p w14:paraId="484644A6" w14:textId="77777777" w:rsidR="007B1D6F" w:rsidRDefault="007B1D6F">
      <w:pPr>
        <w:spacing w:line="367" w:lineRule="auto"/>
        <w:jc w:val="both"/>
        <w:sectPr w:rsidR="007B1D6F">
          <w:pgSz w:w="12240" w:h="15840"/>
          <w:pgMar w:top="1500" w:right="460" w:bottom="3320" w:left="880" w:header="0" w:footer="567" w:gutter="0"/>
          <w:cols w:space="720"/>
          <w:docGrid w:linePitch="299"/>
        </w:sectPr>
      </w:pPr>
    </w:p>
    <w:p w14:paraId="4AC4799B" w14:textId="77777777" w:rsidR="005421D9" w:rsidRDefault="005421D9">
      <w:pPr>
        <w:pStyle w:val="BodyText"/>
        <w:rPr>
          <w:sz w:val="20"/>
        </w:rPr>
      </w:pPr>
    </w:p>
    <w:p w14:paraId="6E7A1F53" w14:textId="77777777" w:rsidR="005421D9" w:rsidRDefault="005421D9">
      <w:pPr>
        <w:pStyle w:val="BodyText"/>
        <w:rPr>
          <w:sz w:val="20"/>
        </w:rPr>
      </w:pPr>
    </w:p>
    <w:p w14:paraId="3F2B397F" w14:textId="77777777" w:rsidR="005421D9" w:rsidRDefault="005421D9">
      <w:pPr>
        <w:pStyle w:val="BodyText"/>
        <w:rPr>
          <w:sz w:val="20"/>
        </w:rPr>
      </w:pPr>
    </w:p>
    <w:p w14:paraId="78499519" w14:textId="77777777" w:rsidR="005421D9" w:rsidRDefault="005421D9">
      <w:pPr>
        <w:pStyle w:val="BodyText"/>
        <w:spacing w:before="10"/>
        <w:rPr>
          <w:sz w:val="25"/>
        </w:rPr>
      </w:pPr>
    </w:p>
    <w:p w14:paraId="39E9E9BA" w14:textId="7DABD3B4" w:rsidR="005421D9" w:rsidRDefault="00ED1D3B">
      <w:pPr>
        <w:pStyle w:val="BodyText"/>
        <w:ind w:left="2168"/>
        <w:rPr>
          <w:sz w:val="20"/>
        </w:rPr>
      </w:pPr>
      <w:r>
        <w:rPr>
          <w:noProof/>
          <w:sz w:val="20"/>
        </w:rPr>
        <w:drawing>
          <wp:inline distT="0" distB="0" distL="0" distR="0" wp14:anchorId="43E5A204" wp14:editId="3DF7A7A3">
            <wp:extent cx="3345180" cy="5443113"/>
            <wp:effectExtent l="0" t="0" r="7620" b="5715"/>
            <wp:docPr id="185264986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649864" name="Picture 1852649864"/>
                    <pic:cNvPicPr/>
                  </pic:nvPicPr>
                  <pic:blipFill>
                    <a:blip r:embed="rId32">
                      <a:extLst>
                        <a:ext uri="{28A0092B-C50C-407E-A947-70E740481C1C}">
                          <a14:useLocalDpi xmlns:a14="http://schemas.microsoft.com/office/drawing/2010/main" val="0"/>
                        </a:ext>
                      </a:extLst>
                    </a:blip>
                    <a:stretch>
                      <a:fillRect/>
                    </a:stretch>
                  </pic:blipFill>
                  <pic:spPr>
                    <a:xfrm>
                      <a:off x="0" y="0"/>
                      <a:ext cx="3355591" cy="5460053"/>
                    </a:xfrm>
                    <a:prstGeom prst="rect">
                      <a:avLst/>
                    </a:prstGeom>
                  </pic:spPr>
                </pic:pic>
              </a:graphicData>
            </a:graphic>
          </wp:inline>
        </w:drawing>
      </w:r>
    </w:p>
    <w:p w14:paraId="5DB851F8" w14:textId="77777777" w:rsidR="005421D9" w:rsidRDefault="00000000">
      <w:pPr>
        <w:pStyle w:val="BodyText"/>
        <w:spacing w:before="22"/>
        <w:ind w:left="3297"/>
      </w:pPr>
      <w:r>
        <w:t xml:space="preserve">Figure-4.3.5.1 </w:t>
      </w:r>
      <w:r>
        <w:rPr>
          <w:lang w:val="en-IN"/>
        </w:rPr>
        <w:t>State chart</w:t>
      </w:r>
      <w:r>
        <w:t xml:space="preserve"> Diagram</w:t>
      </w:r>
    </w:p>
    <w:p w14:paraId="032D894A" w14:textId="77777777" w:rsidR="005421D9" w:rsidRDefault="005421D9">
      <w:pPr>
        <w:pStyle w:val="BodyText"/>
        <w:rPr>
          <w:sz w:val="26"/>
        </w:rPr>
      </w:pPr>
    </w:p>
    <w:p w14:paraId="04F88878" w14:textId="77777777" w:rsidR="005421D9" w:rsidRDefault="005421D9">
      <w:pPr>
        <w:pStyle w:val="BodyText"/>
        <w:rPr>
          <w:sz w:val="26"/>
        </w:rPr>
      </w:pPr>
    </w:p>
    <w:p w14:paraId="4D9819FE" w14:textId="77777777" w:rsidR="005421D9" w:rsidRDefault="005421D9">
      <w:pPr>
        <w:pStyle w:val="BodyText"/>
        <w:rPr>
          <w:sz w:val="26"/>
        </w:rPr>
      </w:pPr>
    </w:p>
    <w:p w14:paraId="5F2A1129" w14:textId="77777777" w:rsidR="005421D9" w:rsidRDefault="005421D9">
      <w:pPr>
        <w:pStyle w:val="BodyText"/>
        <w:spacing w:before="9"/>
        <w:rPr>
          <w:sz w:val="22"/>
        </w:rPr>
      </w:pPr>
    </w:p>
    <w:p w14:paraId="6BE13206" w14:textId="77777777" w:rsidR="005421D9" w:rsidRDefault="005421D9">
      <w:pPr>
        <w:ind w:left="589" w:right="911"/>
        <w:jc w:val="center"/>
        <w:rPr>
          <w:b/>
          <w:sz w:val="24"/>
        </w:rPr>
      </w:pPr>
    </w:p>
    <w:p w14:paraId="3949121B" w14:textId="77777777" w:rsidR="005421D9" w:rsidRDefault="005421D9">
      <w:pPr>
        <w:jc w:val="center"/>
        <w:rPr>
          <w:sz w:val="24"/>
        </w:rPr>
        <w:sectPr w:rsidR="005421D9">
          <w:footerReference w:type="default" r:id="rId33"/>
          <w:pgSz w:w="12240" w:h="15840"/>
          <w:pgMar w:top="1500" w:right="460" w:bottom="280" w:left="880" w:header="0" w:footer="567" w:gutter="0"/>
          <w:cols w:space="720"/>
          <w:docGrid w:linePitch="299"/>
        </w:sectPr>
      </w:pPr>
    </w:p>
    <w:p w14:paraId="43486E73" w14:textId="77777777" w:rsidR="005421D9" w:rsidRDefault="005421D9">
      <w:pPr>
        <w:pStyle w:val="BodyText"/>
        <w:rPr>
          <w:b/>
          <w:sz w:val="20"/>
        </w:rPr>
      </w:pPr>
    </w:p>
    <w:p w14:paraId="4CC2070C" w14:textId="77777777" w:rsidR="005421D9" w:rsidRDefault="005421D9">
      <w:pPr>
        <w:pStyle w:val="BodyText"/>
        <w:rPr>
          <w:b/>
          <w:sz w:val="23"/>
        </w:rPr>
      </w:pPr>
    </w:p>
    <w:p w14:paraId="4A9525F5" w14:textId="77777777" w:rsidR="005421D9" w:rsidRDefault="00000000">
      <w:pPr>
        <w:pStyle w:val="Heading2"/>
        <w:numPr>
          <w:ilvl w:val="1"/>
          <w:numId w:val="10"/>
        </w:numPr>
        <w:tabs>
          <w:tab w:val="left" w:pos="827"/>
          <w:tab w:val="left" w:pos="828"/>
        </w:tabs>
        <w:spacing w:before="88"/>
        <w:ind w:left="827" w:hanging="701"/>
        <w:jc w:val="left"/>
        <w:rPr>
          <w:sz w:val="32"/>
          <w:szCs w:val="32"/>
        </w:rPr>
      </w:pPr>
      <w:bookmarkStart w:id="15" w:name="_TOC_250007"/>
      <w:r>
        <w:rPr>
          <w:sz w:val="32"/>
          <w:szCs w:val="32"/>
        </w:rPr>
        <w:t>TECHNOLOGY</w:t>
      </w:r>
      <w:r>
        <w:rPr>
          <w:spacing w:val="-10"/>
          <w:sz w:val="32"/>
          <w:szCs w:val="32"/>
        </w:rPr>
        <w:t xml:space="preserve"> </w:t>
      </w:r>
      <w:bookmarkEnd w:id="15"/>
      <w:r>
        <w:rPr>
          <w:sz w:val="32"/>
          <w:szCs w:val="32"/>
        </w:rPr>
        <w:t>DESCRIPTION</w:t>
      </w:r>
    </w:p>
    <w:p w14:paraId="56DE1699" w14:textId="77777777" w:rsidR="005421D9" w:rsidRDefault="005421D9">
      <w:pPr>
        <w:pStyle w:val="BodyText"/>
        <w:rPr>
          <w:b/>
          <w:sz w:val="30"/>
        </w:rPr>
      </w:pPr>
    </w:p>
    <w:p w14:paraId="2115C952" w14:textId="69B202E5" w:rsidR="005421D9" w:rsidRDefault="005E6438">
      <w:pPr>
        <w:spacing w:before="219"/>
        <w:ind w:left="847"/>
        <w:jc w:val="both"/>
        <w:rPr>
          <w:b/>
          <w:sz w:val="24"/>
          <w:szCs w:val="24"/>
        </w:rPr>
      </w:pPr>
      <w:r>
        <w:rPr>
          <w:b/>
          <w:sz w:val="24"/>
          <w:szCs w:val="24"/>
        </w:rPr>
        <w:t>Python:</w:t>
      </w:r>
    </w:p>
    <w:p w14:paraId="5BD90B2E" w14:textId="1A55D3FB" w:rsidR="005421D9" w:rsidRDefault="00021912">
      <w:pPr>
        <w:pStyle w:val="BodyText"/>
        <w:spacing w:before="147" w:line="360" w:lineRule="auto"/>
        <w:ind w:left="847" w:right="472"/>
        <w:jc w:val="both"/>
      </w:pPr>
      <w:r w:rsidRPr="00021912">
        <w:t xml:space="preserve">Python is specifically designed for image processing and machine learning tasks - the main components of this project. Since its syntax is also easy to read, Python can be developed faster and allows for debugging more easily - which are all advantageous when executing complex operations such as feature extraction, model training, image classification. Python's libraries can make the transition from raw image input, preprocessing, to classification easier. For example, OpenCV facilitates some pre-processing, NumPy makes numerical calculations easier, and Pandas makes datasets (and therefore other data types) easier to work with. This is vital when moving to complex machine learning frameworks such as TensorFlow, </w:t>
      </w:r>
      <w:proofErr w:type="spellStart"/>
      <w:r w:rsidRPr="00021912">
        <w:t>Keras</w:t>
      </w:r>
      <w:proofErr w:type="spellEnd"/>
      <w:r w:rsidRPr="00021912">
        <w:t>, and Scikit-learn, where models are created and trained to differentiate between real and counterfeit banknotes. All these libraries will seamlessly integrate into Python and provide a more efficient way to complete the build of an accurate and scalable fraud cash detection project.</w:t>
      </w:r>
    </w:p>
    <w:p w14:paraId="308ECCFD" w14:textId="77777777" w:rsidR="005421D9" w:rsidRDefault="00000000">
      <w:pPr>
        <w:pStyle w:val="Heading2"/>
        <w:spacing w:before="99"/>
        <w:jc w:val="both"/>
        <w:rPr>
          <w:sz w:val="24"/>
          <w:szCs w:val="24"/>
        </w:rPr>
      </w:pPr>
      <w:r>
        <w:rPr>
          <w:sz w:val="24"/>
          <w:szCs w:val="24"/>
        </w:rPr>
        <w:t xml:space="preserve">OpenCV:                     </w:t>
      </w:r>
    </w:p>
    <w:p w14:paraId="715AC140" w14:textId="357F8388" w:rsidR="005421D9" w:rsidRDefault="00000000">
      <w:pPr>
        <w:pStyle w:val="BodyText"/>
        <w:spacing w:before="147" w:line="360" w:lineRule="auto"/>
        <w:ind w:left="847" w:right="473"/>
        <w:jc w:val="both"/>
      </w:pPr>
      <w:r>
        <w:t>OpenCV</w:t>
      </w:r>
      <w:r w:rsidR="00021912" w:rsidRPr="00021912">
        <w:t xml:space="preserve"> (</w:t>
      </w:r>
      <w:proofErr w:type="gramStart"/>
      <w:r w:rsidR="00021912" w:rsidRPr="00021912">
        <w:t>Open Source</w:t>
      </w:r>
      <w:proofErr w:type="gramEnd"/>
      <w:r w:rsidR="00021912" w:rsidRPr="00021912">
        <w:t xml:space="preserve"> Computer Vision Library) is the most popular open-source library for computer vision and image processing. In our project "Fraud Cash Detection Using Image Processing," OpenCV will be important in processing and manipulating currency note images. It provides high level functions to read images, convert images to grayscale, resize images, blur images, detect edges in images, threshold images, extract features from images, etc., that all prepares the image input for a machine learning model. OpenCV provides optimized functions to perform complicated image operations to facilitate preprocessing to improve the end result and detection accuracy. It also allows the programmer to visualize the image transformation at each stage, which will help debug and validate the input image for the model we create.</w:t>
      </w:r>
    </w:p>
    <w:p w14:paraId="61AB9776" w14:textId="77777777" w:rsidR="00021912" w:rsidRDefault="00021912">
      <w:pPr>
        <w:pStyle w:val="BodyText"/>
        <w:spacing w:before="147" w:line="360" w:lineRule="auto"/>
        <w:ind w:left="847" w:right="473"/>
        <w:jc w:val="both"/>
      </w:pPr>
    </w:p>
    <w:p w14:paraId="06C8EFBA" w14:textId="77777777" w:rsidR="00021912" w:rsidRDefault="00021912">
      <w:pPr>
        <w:pStyle w:val="BodyText"/>
        <w:spacing w:before="147" w:line="360" w:lineRule="auto"/>
        <w:ind w:left="847" w:right="473"/>
        <w:jc w:val="both"/>
      </w:pPr>
    </w:p>
    <w:p w14:paraId="7E896CDC" w14:textId="77777777" w:rsidR="00021912" w:rsidRDefault="00021912">
      <w:pPr>
        <w:pStyle w:val="BodyText"/>
        <w:spacing w:before="147" w:line="360" w:lineRule="auto"/>
        <w:ind w:left="847" w:right="473"/>
        <w:jc w:val="both"/>
      </w:pPr>
    </w:p>
    <w:p w14:paraId="30C91ADA" w14:textId="77777777" w:rsidR="00021912" w:rsidRDefault="00021912">
      <w:pPr>
        <w:pStyle w:val="BodyText"/>
        <w:spacing w:before="147" w:line="360" w:lineRule="auto"/>
        <w:ind w:left="847" w:right="473"/>
        <w:jc w:val="both"/>
      </w:pPr>
    </w:p>
    <w:p w14:paraId="67B4EE37" w14:textId="77777777" w:rsidR="00021912" w:rsidRDefault="00021912">
      <w:pPr>
        <w:pStyle w:val="BodyText"/>
        <w:spacing w:before="147" w:line="360" w:lineRule="auto"/>
        <w:ind w:left="847" w:right="473"/>
        <w:jc w:val="both"/>
      </w:pPr>
    </w:p>
    <w:p w14:paraId="2AFB09CD" w14:textId="77777777" w:rsidR="00021912" w:rsidRDefault="00021912">
      <w:pPr>
        <w:pStyle w:val="BodyText"/>
        <w:spacing w:before="147" w:line="360" w:lineRule="auto"/>
        <w:ind w:left="847" w:right="473"/>
        <w:jc w:val="both"/>
      </w:pPr>
    </w:p>
    <w:p w14:paraId="41B4AF0F" w14:textId="2480D429" w:rsidR="005421D9" w:rsidRDefault="00021912">
      <w:pPr>
        <w:pStyle w:val="Heading2"/>
        <w:spacing w:before="99"/>
        <w:rPr>
          <w:sz w:val="24"/>
          <w:szCs w:val="24"/>
        </w:rPr>
      </w:pPr>
      <w:r>
        <w:rPr>
          <w:sz w:val="24"/>
          <w:szCs w:val="24"/>
        </w:rPr>
        <w:t>Num</w:t>
      </w:r>
      <w:r w:rsidR="00000000">
        <w:rPr>
          <w:sz w:val="24"/>
          <w:szCs w:val="24"/>
        </w:rPr>
        <w:t xml:space="preserve">Py: </w:t>
      </w:r>
    </w:p>
    <w:p w14:paraId="3610A9B0" w14:textId="384A9616" w:rsidR="00021912" w:rsidRPr="00021912" w:rsidRDefault="00021912" w:rsidP="00021912">
      <w:pPr>
        <w:pStyle w:val="BodyText"/>
        <w:spacing w:before="147" w:line="362" w:lineRule="auto"/>
        <w:ind w:left="847" w:right="476"/>
        <w:jc w:val="both"/>
      </w:pPr>
      <w:r w:rsidRPr="00021912">
        <w:t>NumPy (Numerical Python) is the most important and fundamental library for numerical computations when using Python and works, naturally, with image data produced in OpenCV. NumPy was used in this project to handle image arrays, execute mathematically operations and modify pixel data in an efficient manner. In fact, every image is represented as some matrix of pixel values in memory. NumPy helps with this because it enables direct access to and modification of every image matrix.</w:t>
      </w:r>
    </w:p>
    <w:p w14:paraId="38B0F7B2" w14:textId="7D26E336" w:rsidR="005421D9" w:rsidRDefault="00021912">
      <w:pPr>
        <w:pStyle w:val="Heading2"/>
        <w:spacing w:before="105"/>
        <w:rPr>
          <w:sz w:val="24"/>
          <w:szCs w:val="24"/>
        </w:rPr>
      </w:pPr>
      <w:proofErr w:type="spellStart"/>
      <w:r>
        <w:rPr>
          <w:sz w:val="24"/>
          <w:szCs w:val="24"/>
        </w:rPr>
        <w:t>Tensorflow</w:t>
      </w:r>
      <w:proofErr w:type="spellEnd"/>
      <w:r>
        <w:rPr>
          <w:sz w:val="24"/>
          <w:szCs w:val="24"/>
        </w:rPr>
        <w:t xml:space="preserve"> or </w:t>
      </w:r>
      <w:proofErr w:type="spellStart"/>
      <w:r>
        <w:rPr>
          <w:sz w:val="24"/>
          <w:szCs w:val="24"/>
        </w:rPr>
        <w:t>keras</w:t>
      </w:r>
      <w:proofErr w:type="spellEnd"/>
      <w:r w:rsidR="00000000">
        <w:rPr>
          <w:sz w:val="24"/>
          <w:szCs w:val="24"/>
        </w:rPr>
        <w:t>:</w:t>
      </w:r>
    </w:p>
    <w:p w14:paraId="6AF93469" w14:textId="748E4878" w:rsidR="008C4D9C" w:rsidRDefault="00021912" w:rsidP="008C4D9C">
      <w:pPr>
        <w:pStyle w:val="BodyText"/>
        <w:spacing w:before="148" w:line="360" w:lineRule="auto"/>
        <w:ind w:left="847"/>
      </w:pPr>
      <w:r w:rsidRPr="00021912">
        <w:t xml:space="preserve">TensorFlow is an open-source deep learning framework developed by Google that has gained wide acceptance as a </w:t>
      </w:r>
      <w:proofErr w:type="gramStart"/>
      <w:r w:rsidRPr="00021912">
        <w:t>general purpose</w:t>
      </w:r>
      <w:proofErr w:type="gramEnd"/>
      <w:r w:rsidRPr="00021912">
        <w:t xml:space="preserve"> machine learning framework for building and deploying machine learning models. This presentation project has adopted TensorFlow as an important part of developing a convolutional neural network (CNN) capable of being trained to learn complex visual patterns in currency notes, which encodes that content in the form of a multi-layer neural network. Many aspects of developing a CNN model that take lots of work to design, train, drill-down performance, and optimize are simplified with TensorFlow</w:t>
      </w:r>
      <w:r>
        <w:t>.</w:t>
      </w:r>
    </w:p>
    <w:p w14:paraId="0AA2D690" w14:textId="4E1EEB3A" w:rsidR="008C4D9C" w:rsidRDefault="008C4D9C" w:rsidP="008C4D9C">
      <w:pPr>
        <w:pStyle w:val="Heading2"/>
        <w:spacing w:before="105"/>
        <w:rPr>
          <w:sz w:val="24"/>
          <w:szCs w:val="24"/>
        </w:rPr>
      </w:pPr>
      <w:r>
        <w:rPr>
          <w:sz w:val="24"/>
          <w:szCs w:val="24"/>
        </w:rPr>
        <w:t>Scikit-learn</w:t>
      </w:r>
      <w:r>
        <w:rPr>
          <w:sz w:val="24"/>
          <w:szCs w:val="24"/>
        </w:rPr>
        <w:t>:</w:t>
      </w:r>
    </w:p>
    <w:p w14:paraId="25554986" w14:textId="130A9BE3" w:rsidR="008C4D9C" w:rsidRDefault="008C4D9C" w:rsidP="008C4D9C">
      <w:pPr>
        <w:pStyle w:val="Heading2"/>
        <w:spacing w:before="105" w:line="360" w:lineRule="auto"/>
        <w:rPr>
          <w:b w:val="0"/>
          <w:bCs w:val="0"/>
          <w:sz w:val="24"/>
          <w:szCs w:val="24"/>
        </w:rPr>
      </w:pPr>
      <w:r w:rsidRPr="008C4D9C">
        <w:rPr>
          <w:b w:val="0"/>
          <w:bCs w:val="0"/>
          <w:sz w:val="24"/>
          <w:szCs w:val="24"/>
        </w:rPr>
        <w:t>Scikit-learn is a helpful and easy-to-use machine learning library in Python, especially for more traditional (non-deep learning) ML techniques. In this project, Scikit-learn can be used as either an alternative to deep learning models, or to complement the models we build using deep learning. It contains various classification algorithms such as Support Vector Machines (SVM), Random Forests, Logistic Regression, and K-Nearest Neighbors (KNN). Each of these algorithms can be applied to hand-designed features extracted from images. It also provides utilities to help split a dataset into training and validation/test sets, is helpful for evaluating model performance, cross-validating models, and scaling the features.</w:t>
      </w:r>
    </w:p>
    <w:p w14:paraId="281A69DD" w14:textId="4B2D9752" w:rsidR="008C4D9C" w:rsidRDefault="008C4D9C" w:rsidP="008C4D9C">
      <w:pPr>
        <w:pStyle w:val="Heading2"/>
        <w:spacing w:before="105"/>
        <w:rPr>
          <w:sz w:val="24"/>
          <w:szCs w:val="24"/>
        </w:rPr>
      </w:pPr>
      <w:r>
        <w:rPr>
          <w:sz w:val="24"/>
          <w:szCs w:val="24"/>
        </w:rPr>
        <w:t>Pandas</w:t>
      </w:r>
      <w:r>
        <w:rPr>
          <w:sz w:val="24"/>
          <w:szCs w:val="24"/>
        </w:rPr>
        <w:t>:</w:t>
      </w:r>
    </w:p>
    <w:p w14:paraId="0816491C" w14:textId="69127B32" w:rsidR="008C4D9C" w:rsidRPr="008C4D9C" w:rsidRDefault="008C4D9C" w:rsidP="008C4D9C">
      <w:pPr>
        <w:pStyle w:val="Heading2"/>
        <w:spacing w:before="105" w:line="360" w:lineRule="auto"/>
        <w:rPr>
          <w:b w:val="0"/>
          <w:bCs w:val="0"/>
          <w:sz w:val="24"/>
          <w:szCs w:val="24"/>
        </w:rPr>
      </w:pPr>
      <w:r w:rsidRPr="008C4D9C">
        <w:rPr>
          <w:b w:val="0"/>
          <w:bCs w:val="0"/>
          <w:sz w:val="24"/>
          <w:szCs w:val="24"/>
        </w:rPr>
        <w:t>Pandas is a versatile data manipulation and analysis library for Python that was used in this project to perform dataset operations on currency images. It provides utilities for organizing image labels, entering prediction results, and managing training logs in structured tabular configurations</w:t>
      </w:r>
      <w:r>
        <w:rPr>
          <w:b w:val="0"/>
          <w:bCs w:val="0"/>
          <w:sz w:val="24"/>
          <w:szCs w:val="24"/>
        </w:rPr>
        <w:t>.</w:t>
      </w:r>
    </w:p>
    <w:p w14:paraId="43EB1F5C" w14:textId="4A45B302" w:rsidR="008C4D9C" w:rsidRDefault="008C4D9C" w:rsidP="008C4D9C">
      <w:pPr>
        <w:pStyle w:val="BodyText"/>
        <w:spacing w:before="148" w:line="360" w:lineRule="auto"/>
        <w:sectPr w:rsidR="008C4D9C">
          <w:footerReference w:type="default" r:id="rId34"/>
          <w:pgSz w:w="12240" w:h="15840"/>
          <w:pgMar w:top="1500" w:right="460" w:bottom="280" w:left="880" w:header="0" w:footer="567" w:gutter="0"/>
          <w:cols w:space="720"/>
          <w:docGrid w:linePitch="299"/>
        </w:sectPr>
      </w:pPr>
    </w:p>
    <w:p w14:paraId="72352CDB" w14:textId="5356B171" w:rsidR="005421D9" w:rsidRDefault="008C4D9C">
      <w:pPr>
        <w:pStyle w:val="Heading2"/>
        <w:spacing w:before="99"/>
        <w:rPr>
          <w:sz w:val="24"/>
          <w:szCs w:val="24"/>
        </w:rPr>
      </w:pPr>
      <w:r>
        <w:rPr>
          <w:sz w:val="24"/>
          <w:szCs w:val="24"/>
        </w:rPr>
        <w:lastRenderedPageBreak/>
        <w:t>Matplotlib</w:t>
      </w:r>
      <w:r w:rsidR="00000000">
        <w:rPr>
          <w:sz w:val="24"/>
          <w:szCs w:val="24"/>
        </w:rPr>
        <w:t>:</w:t>
      </w:r>
    </w:p>
    <w:p w14:paraId="7D06B4E2" w14:textId="2E6E17DF" w:rsidR="005421D9" w:rsidRDefault="008C4D9C">
      <w:pPr>
        <w:pStyle w:val="BodyText"/>
        <w:spacing w:before="147" w:line="360" w:lineRule="auto"/>
        <w:ind w:left="847" w:right="480"/>
        <w:jc w:val="both"/>
      </w:pPr>
      <w:r w:rsidRPr="008C4D9C">
        <w:t>Matplotlib is a popular plotting library in Python and a key tool for visualizing the various aspects of the performance of the model. The fraud cash detection project will use Matplotlib to plot training accuracy and loss curves and to plot the confusion matrices.</w:t>
      </w:r>
    </w:p>
    <w:p w14:paraId="05562E87" w14:textId="6AD59994" w:rsidR="005421D9" w:rsidRDefault="00000000">
      <w:pPr>
        <w:pStyle w:val="Heading2"/>
        <w:spacing w:before="99"/>
        <w:ind w:left="0" w:firstLine="720"/>
        <w:rPr>
          <w:sz w:val="24"/>
          <w:szCs w:val="24"/>
        </w:rPr>
      </w:pPr>
      <w:r>
        <w:rPr>
          <w:sz w:val="24"/>
          <w:szCs w:val="24"/>
        </w:rPr>
        <w:t xml:space="preserve">  G</w:t>
      </w:r>
      <w:r w:rsidR="008C4D9C">
        <w:rPr>
          <w:sz w:val="24"/>
          <w:szCs w:val="24"/>
        </w:rPr>
        <w:t xml:space="preserve">oogle </w:t>
      </w:r>
      <w:proofErr w:type="spellStart"/>
      <w:r w:rsidR="008C4D9C">
        <w:rPr>
          <w:sz w:val="24"/>
          <w:szCs w:val="24"/>
        </w:rPr>
        <w:t>Colab</w:t>
      </w:r>
      <w:proofErr w:type="spellEnd"/>
      <w:r>
        <w:rPr>
          <w:sz w:val="24"/>
          <w:szCs w:val="24"/>
        </w:rPr>
        <w:t>:</w:t>
      </w:r>
    </w:p>
    <w:p w14:paraId="56439E39" w14:textId="708A3CF0" w:rsidR="005421D9" w:rsidRDefault="008C4D9C">
      <w:pPr>
        <w:pStyle w:val="BodyText"/>
        <w:spacing w:before="148" w:line="360" w:lineRule="auto"/>
        <w:ind w:left="847" w:right="472"/>
        <w:jc w:val="both"/>
      </w:pPr>
      <w:r w:rsidRPr="008C4D9C">
        <w:t xml:space="preserve">Google </w:t>
      </w:r>
      <w:proofErr w:type="spellStart"/>
      <w:r w:rsidRPr="008C4D9C">
        <w:t>Colab</w:t>
      </w:r>
      <w:proofErr w:type="spellEnd"/>
      <w:r w:rsidRPr="008C4D9C">
        <w:t xml:space="preserve"> is a free, cloud-based development environment offered by Google that allows users to write and execute Python code in the browser. It is particularly good for machine learning and image processing applications like fraud cash detection. Google </w:t>
      </w:r>
      <w:proofErr w:type="spellStart"/>
      <w:r w:rsidRPr="008C4D9C">
        <w:t>Colab</w:t>
      </w:r>
      <w:proofErr w:type="spellEnd"/>
      <w:r w:rsidRPr="008C4D9C">
        <w:t xml:space="preserve"> provides free access to GPUs and TPUs, which increase the execution speed, which also increases model training speed. </w:t>
      </w:r>
      <w:r w:rsidR="00000000">
        <w:t xml:space="preserve"> </w:t>
      </w:r>
    </w:p>
    <w:p w14:paraId="588D4FF5" w14:textId="77777777" w:rsidR="005421D9" w:rsidRDefault="005421D9">
      <w:pPr>
        <w:pStyle w:val="BodyText"/>
        <w:spacing w:before="147" w:line="360" w:lineRule="auto"/>
        <w:ind w:right="475"/>
        <w:jc w:val="both"/>
      </w:pPr>
    </w:p>
    <w:p w14:paraId="404149D6" w14:textId="77777777" w:rsidR="005421D9" w:rsidRDefault="005421D9">
      <w:pPr>
        <w:pStyle w:val="BodyText"/>
        <w:rPr>
          <w:sz w:val="26"/>
        </w:rPr>
      </w:pPr>
    </w:p>
    <w:p w14:paraId="23BA7CCC" w14:textId="77777777" w:rsidR="005421D9" w:rsidRDefault="005421D9">
      <w:pPr>
        <w:pStyle w:val="BodyText"/>
        <w:rPr>
          <w:sz w:val="26"/>
        </w:rPr>
      </w:pPr>
    </w:p>
    <w:p w14:paraId="445260B8" w14:textId="77777777" w:rsidR="005421D9" w:rsidRDefault="005421D9">
      <w:pPr>
        <w:pStyle w:val="BodyText"/>
        <w:rPr>
          <w:sz w:val="26"/>
        </w:rPr>
      </w:pPr>
    </w:p>
    <w:p w14:paraId="27555F0B" w14:textId="77777777" w:rsidR="005421D9" w:rsidRDefault="005421D9">
      <w:pPr>
        <w:pStyle w:val="BodyText"/>
        <w:rPr>
          <w:sz w:val="26"/>
        </w:rPr>
      </w:pPr>
    </w:p>
    <w:p w14:paraId="112BE790" w14:textId="77777777" w:rsidR="005421D9" w:rsidRDefault="005421D9">
      <w:pPr>
        <w:pStyle w:val="BodyText"/>
        <w:rPr>
          <w:sz w:val="26"/>
        </w:rPr>
      </w:pPr>
    </w:p>
    <w:p w14:paraId="5C5F4C7D" w14:textId="77777777" w:rsidR="005421D9" w:rsidRDefault="005421D9">
      <w:pPr>
        <w:pStyle w:val="BodyText"/>
        <w:rPr>
          <w:sz w:val="26"/>
        </w:rPr>
      </w:pPr>
    </w:p>
    <w:p w14:paraId="4F0634B2" w14:textId="77777777" w:rsidR="005421D9" w:rsidRDefault="005421D9">
      <w:pPr>
        <w:pStyle w:val="BodyText"/>
        <w:spacing w:before="10"/>
        <w:rPr>
          <w:sz w:val="34"/>
        </w:rPr>
      </w:pPr>
    </w:p>
    <w:p w14:paraId="3C206FF9" w14:textId="77777777" w:rsidR="005421D9" w:rsidRDefault="005421D9">
      <w:pPr>
        <w:ind w:left="589" w:right="911"/>
        <w:jc w:val="center"/>
        <w:rPr>
          <w:b/>
          <w:sz w:val="24"/>
        </w:rPr>
      </w:pPr>
    </w:p>
    <w:p w14:paraId="43747F18" w14:textId="77777777" w:rsidR="005421D9" w:rsidRDefault="005421D9">
      <w:pPr>
        <w:jc w:val="center"/>
        <w:rPr>
          <w:sz w:val="24"/>
        </w:rPr>
        <w:sectPr w:rsidR="005421D9">
          <w:footerReference w:type="default" r:id="rId35"/>
          <w:pgSz w:w="12240" w:h="15840"/>
          <w:pgMar w:top="1500" w:right="460" w:bottom="280" w:left="880" w:header="0" w:footer="567" w:gutter="0"/>
          <w:cols w:space="720"/>
          <w:docGrid w:linePitch="299"/>
        </w:sectPr>
      </w:pPr>
    </w:p>
    <w:p w14:paraId="673C9B2D" w14:textId="77777777" w:rsidR="005421D9" w:rsidRDefault="00000000">
      <w:pPr>
        <w:pStyle w:val="Heading1"/>
        <w:ind w:right="869"/>
      </w:pPr>
      <w:r>
        <w:lastRenderedPageBreak/>
        <w:t>CHAPTER</w:t>
      </w:r>
      <w:r>
        <w:rPr>
          <w:spacing w:val="-4"/>
        </w:rPr>
        <w:t xml:space="preserve"> </w:t>
      </w:r>
      <w:r>
        <w:t>5</w:t>
      </w:r>
    </w:p>
    <w:p w14:paraId="1B19F6ED" w14:textId="77777777" w:rsidR="005421D9" w:rsidRDefault="005421D9">
      <w:pPr>
        <w:pStyle w:val="BodyText"/>
        <w:spacing w:before="7"/>
        <w:rPr>
          <w:b/>
          <w:sz w:val="49"/>
        </w:rPr>
      </w:pPr>
    </w:p>
    <w:p w14:paraId="4E2292F3" w14:textId="77777777" w:rsidR="005421D9" w:rsidRDefault="00000000">
      <w:pPr>
        <w:pStyle w:val="Heading2"/>
        <w:numPr>
          <w:ilvl w:val="1"/>
          <w:numId w:val="13"/>
        </w:numPr>
        <w:tabs>
          <w:tab w:val="left" w:pos="548"/>
        </w:tabs>
        <w:spacing w:line="350" w:lineRule="auto"/>
        <w:ind w:left="907" w:right="7588" w:hanging="780"/>
        <w:jc w:val="both"/>
        <w:rPr>
          <w:b w:val="0"/>
          <w:sz w:val="24"/>
          <w:szCs w:val="24"/>
        </w:rPr>
      </w:pPr>
      <w:r>
        <w:rPr>
          <w:sz w:val="24"/>
          <w:szCs w:val="24"/>
        </w:rPr>
        <w:t>IMPLEMENTATION</w:t>
      </w:r>
      <w:r>
        <w:rPr>
          <w:spacing w:val="1"/>
          <w:sz w:val="24"/>
          <w:szCs w:val="24"/>
        </w:rPr>
        <w:t xml:space="preserve"> </w:t>
      </w:r>
    </w:p>
    <w:p w14:paraId="1F6C5E9A" w14:textId="77777777" w:rsidR="005421D9" w:rsidRDefault="00000000">
      <w:pPr>
        <w:pStyle w:val="Heading2"/>
        <w:tabs>
          <w:tab w:val="left" w:pos="548"/>
        </w:tabs>
        <w:spacing w:line="350" w:lineRule="auto"/>
        <w:ind w:left="127" w:right="7588"/>
        <w:rPr>
          <w:b w:val="0"/>
          <w:sz w:val="24"/>
          <w:szCs w:val="24"/>
        </w:rPr>
      </w:pPr>
      <w:r>
        <w:rPr>
          <w:sz w:val="24"/>
          <w:szCs w:val="24"/>
        </w:rPr>
        <w:tab/>
        <w:t>Objectives and scope:</w:t>
      </w:r>
    </w:p>
    <w:p w14:paraId="1B760A1F" w14:textId="693DBC8F" w:rsidR="005421D9" w:rsidRDefault="00A14885">
      <w:pPr>
        <w:pStyle w:val="BodyText"/>
        <w:spacing w:line="360" w:lineRule="auto"/>
        <w:ind w:left="847" w:right="473" w:firstLine="450"/>
        <w:jc w:val="both"/>
      </w:pPr>
      <w:r w:rsidRPr="00A14885">
        <w:t>The overarching aim of this project is to establish a smart and efficient system capable of identifying counterfeit currency accurately using image processing techniques and machine learning. The system intends to analyze a currency note's features, including watermark patterns, color tones, symbols, and texture, through its image process whether a note is real or counterfeit.</w:t>
      </w:r>
    </w:p>
    <w:p w14:paraId="1A6F0861" w14:textId="77777777" w:rsidR="005421D9" w:rsidRDefault="005421D9">
      <w:pPr>
        <w:pStyle w:val="BodyText"/>
        <w:spacing w:line="360" w:lineRule="auto"/>
        <w:ind w:left="847" w:right="473" w:firstLine="450"/>
        <w:jc w:val="both"/>
      </w:pPr>
    </w:p>
    <w:p w14:paraId="30A11ECC" w14:textId="77777777" w:rsidR="005421D9" w:rsidRDefault="00000000">
      <w:pPr>
        <w:pStyle w:val="Heading2"/>
        <w:spacing w:before="98"/>
        <w:ind w:left="0"/>
        <w:jc w:val="both"/>
        <w:rPr>
          <w:b w:val="0"/>
          <w:sz w:val="24"/>
          <w:szCs w:val="24"/>
        </w:rPr>
      </w:pPr>
      <w:r>
        <w:rPr>
          <w:sz w:val="24"/>
          <w:szCs w:val="24"/>
        </w:rPr>
        <w:t xml:space="preserve">        Gather Data Sets:</w:t>
      </w:r>
    </w:p>
    <w:p w14:paraId="30273C5F" w14:textId="61862455" w:rsidR="005421D9" w:rsidRDefault="00A14885">
      <w:pPr>
        <w:pStyle w:val="BodyText"/>
        <w:spacing w:before="166" w:line="362" w:lineRule="auto"/>
        <w:ind w:left="847" w:right="472" w:firstLine="424"/>
        <w:jc w:val="both"/>
      </w:pPr>
      <w:r w:rsidRPr="00A14885">
        <w:t>Acquiring the correct dataset is an important step to realistically develop a reliable and accurate Fraud Cash Detection application. From the perspective of training a model, it is important that we define 'fake' notes for our model to distinguish from 'real' notes so our dataset consists of plenty of clear images of both classes in different conditions.</w:t>
      </w:r>
    </w:p>
    <w:p w14:paraId="6C43CE31" w14:textId="77777777" w:rsidR="005421D9" w:rsidRDefault="005421D9">
      <w:pPr>
        <w:pStyle w:val="BodyText"/>
        <w:spacing w:before="166" w:line="362" w:lineRule="auto"/>
        <w:ind w:left="847" w:right="472" w:firstLine="424"/>
        <w:jc w:val="both"/>
      </w:pPr>
    </w:p>
    <w:p w14:paraId="004A2B29" w14:textId="77777777" w:rsidR="005421D9" w:rsidRDefault="00000000">
      <w:pPr>
        <w:pStyle w:val="Heading2"/>
        <w:spacing w:before="98"/>
        <w:ind w:left="0"/>
        <w:jc w:val="both"/>
        <w:rPr>
          <w:sz w:val="24"/>
          <w:szCs w:val="24"/>
        </w:rPr>
      </w:pPr>
      <w:r>
        <w:rPr>
          <w:sz w:val="24"/>
          <w:szCs w:val="24"/>
        </w:rPr>
        <w:t xml:space="preserve">        Set up Development Environment:</w:t>
      </w:r>
    </w:p>
    <w:p w14:paraId="38667306" w14:textId="2CE56EE8" w:rsidR="005421D9" w:rsidRDefault="00000000">
      <w:pPr>
        <w:pStyle w:val="BodyText"/>
        <w:spacing w:before="166" w:line="364" w:lineRule="auto"/>
        <w:ind w:left="847" w:right="480" w:firstLine="464"/>
        <w:jc w:val="both"/>
      </w:pPr>
      <w:r>
        <w:t xml:space="preserve"> </w:t>
      </w:r>
      <w:r w:rsidR="00A14885" w:rsidRPr="00A14885">
        <w:t>In order to create the Fraud Cash Detection Using Image Processing project, you will need access to a Python environment that contains libraries such as OpenCV (for image processing), NumPy (for numerical operations), TensorFlow/</w:t>
      </w:r>
      <w:proofErr w:type="spellStart"/>
      <w:r w:rsidR="00A14885" w:rsidRPr="00A14885">
        <w:t>Keras</w:t>
      </w:r>
      <w:proofErr w:type="spellEnd"/>
      <w:r w:rsidR="00A14885" w:rsidRPr="00A14885">
        <w:t xml:space="preserve"> (for building the model), Scikit-learn (for Machine Learning algorithms), Pandas (for handling data), and Matplotlib (for visualization).</w:t>
      </w:r>
    </w:p>
    <w:p w14:paraId="4D5790AF" w14:textId="77777777" w:rsidR="005421D9" w:rsidRDefault="005421D9">
      <w:pPr>
        <w:pStyle w:val="BodyText"/>
        <w:spacing w:before="166" w:line="364" w:lineRule="auto"/>
        <w:ind w:right="480"/>
        <w:jc w:val="both"/>
      </w:pPr>
    </w:p>
    <w:p w14:paraId="33567A31" w14:textId="77777777" w:rsidR="005421D9" w:rsidRDefault="00000000">
      <w:pPr>
        <w:pStyle w:val="Heading2"/>
        <w:spacing w:before="98"/>
        <w:ind w:left="0"/>
        <w:jc w:val="both"/>
        <w:rPr>
          <w:sz w:val="24"/>
          <w:szCs w:val="24"/>
        </w:rPr>
      </w:pPr>
      <w:r>
        <w:rPr>
          <w:sz w:val="24"/>
          <w:szCs w:val="24"/>
        </w:rPr>
        <w:t xml:space="preserve">         Preprocess Data Image Processing:</w:t>
      </w:r>
    </w:p>
    <w:p w14:paraId="179A83DE" w14:textId="5BA2CAD0" w:rsidR="005421D9" w:rsidRDefault="00000000">
      <w:pPr>
        <w:pStyle w:val="BodyText"/>
        <w:spacing w:before="166" w:line="364" w:lineRule="auto"/>
        <w:ind w:left="847" w:right="480" w:firstLine="464"/>
        <w:jc w:val="both"/>
      </w:pPr>
      <w:r>
        <w:t xml:space="preserve"> </w:t>
      </w:r>
      <w:r w:rsidR="007B1A3E" w:rsidRPr="007B1A3E">
        <w:t>During the image preprocessing process, the raw images of currency notes are transformed into suitable outputs for mapping to real-valued dimensions for analysis using image processing libraries like OpenCV and NumPy. Each one of the images is converted to grayscale first, which simplifies the information down to one channel while still retaining the structural information needed by the model.</w:t>
      </w:r>
    </w:p>
    <w:p w14:paraId="1DC19BDD" w14:textId="77777777" w:rsidR="005421D9" w:rsidRDefault="005421D9">
      <w:pPr>
        <w:pStyle w:val="BodyText"/>
        <w:spacing w:before="166" w:line="364" w:lineRule="auto"/>
        <w:ind w:right="480"/>
        <w:jc w:val="both"/>
      </w:pPr>
    </w:p>
    <w:p w14:paraId="27853A50" w14:textId="77777777" w:rsidR="005421D9" w:rsidRDefault="005421D9">
      <w:pPr>
        <w:pStyle w:val="Heading3"/>
        <w:spacing w:before="100"/>
        <w:ind w:left="589" w:right="911"/>
        <w:jc w:val="center"/>
      </w:pPr>
    </w:p>
    <w:p w14:paraId="3D1ADE69" w14:textId="77777777" w:rsidR="005421D9" w:rsidRDefault="005421D9">
      <w:pPr>
        <w:sectPr w:rsidR="005421D9">
          <w:footerReference w:type="default" r:id="rId36"/>
          <w:pgSz w:w="12240" w:h="15840"/>
          <w:pgMar w:top="1500" w:right="460" w:bottom="280" w:left="880" w:header="0" w:footer="567" w:gutter="0"/>
          <w:cols w:space="720"/>
          <w:docGrid w:linePitch="299"/>
        </w:sectPr>
      </w:pPr>
    </w:p>
    <w:p w14:paraId="4AD349B2" w14:textId="77777777" w:rsidR="005421D9" w:rsidRDefault="005421D9">
      <w:pPr>
        <w:pStyle w:val="BodyText"/>
        <w:spacing w:before="1"/>
        <w:rPr>
          <w:sz w:val="21"/>
        </w:rPr>
      </w:pPr>
    </w:p>
    <w:p w14:paraId="26BF0C8E" w14:textId="442E5230" w:rsidR="005421D9" w:rsidRDefault="00000000">
      <w:pPr>
        <w:pStyle w:val="Heading2"/>
        <w:ind w:left="0"/>
        <w:jc w:val="both"/>
        <w:rPr>
          <w:b w:val="0"/>
          <w:sz w:val="24"/>
          <w:szCs w:val="24"/>
        </w:rPr>
      </w:pPr>
      <w:r>
        <w:rPr>
          <w:sz w:val="24"/>
          <w:szCs w:val="24"/>
        </w:rPr>
        <w:t xml:space="preserve">         </w:t>
      </w:r>
      <w:r w:rsidR="007B1A3E">
        <w:rPr>
          <w:sz w:val="24"/>
          <w:szCs w:val="24"/>
        </w:rPr>
        <w:t>Feature Selection</w:t>
      </w:r>
      <w:r>
        <w:rPr>
          <w:sz w:val="24"/>
          <w:szCs w:val="24"/>
        </w:rPr>
        <w:t>:</w:t>
      </w:r>
    </w:p>
    <w:p w14:paraId="0E649FF6" w14:textId="2600A89B" w:rsidR="005421D9" w:rsidRDefault="007B1A3E">
      <w:pPr>
        <w:pStyle w:val="BodyText"/>
        <w:spacing w:before="148" w:line="360" w:lineRule="auto"/>
        <w:ind w:left="847" w:right="477"/>
        <w:jc w:val="both"/>
      </w:pPr>
      <w:r>
        <w:t>S</w:t>
      </w:r>
      <w:r w:rsidRPr="007B1A3E">
        <w:t>ignificant features are identified from the preprocessed images to use in the machine learning</w:t>
      </w:r>
      <w:r>
        <w:t xml:space="preserve"> </w:t>
      </w:r>
      <w:r w:rsidRPr="007B1A3E">
        <w:t>model to distinguish between the fake and real currency notes. The features calculated using OpenCV include edges, texture, color intensity, contours, etc. Thereafter, these computed values are structured (e.g. NumPy array or Panda Data</w:t>
      </w:r>
      <w:r>
        <w:t xml:space="preserve"> </w:t>
      </w:r>
      <w:r w:rsidRPr="007B1A3E">
        <w:t>Frame) and can be used to input as a vector into the machine learning algorithm.</w:t>
      </w:r>
    </w:p>
    <w:p w14:paraId="45596154" w14:textId="71491941" w:rsidR="005421D9" w:rsidRDefault="00000000">
      <w:pPr>
        <w:pStyle w:val="BodyText"/>
        <w:spacing w:before="148" w:line="360" w:lineRule="auto"/>
        <w:ind w:right="477"/>
        <w:jc w:val="both"/>
        <w:rPr>
          <w:b/>
          <w:bCs/>
        </w:rPr>
      </w:pPr>
      <w:r>
        <w:rPr>
          <w:b/>
          <w:bCs/>
        </w:rPr>
        <w:t xml:space="preserve">            </w:t>
      </w:r>
      <w:r w:rsidR="007B1A3E">
        <w:rPr>
          <w:b/>
          <w:bCs/>
        </w:rPr>
        <w:t>Model building</w:t>
      </w:r>
      <w:r>
        <w:rPr>
          <w:b/>
          <w:bCs/>
        </w:rPr>
        <w:t xml:space="preserve">: </w:t>
      </w:r>
    </w:p>
    <w:p w14:paraId="10F7BFDD" w14:textId="7F1C6AD9" w:rsidR="005421D9" w:rsidRDefault="007B1A3E">
      <w:pPr>
        <w:pStyle w:val="BodyText"/>
        <w:spacing w:before="148" w:line="360" w:lineRule="auto"/>
        <w:ind w:left="847" w:right="477"/>
      </w:pPr>
      <w:r w:rsidRPr="007B1A3E">
        <w:t>Then, a machine learning model is trained using those features via algorithms (e.g. Support Vector Machine (SVM), Random Forest, Logistic Regression) from the Scikit-learn library. The machine learned the patterns of real and fake currency notes by analyzing the feature values from all the training data.</w:t>
      </w:r>
    </w:p>
    <w:p w14:paraId="045C7CF0" w14:textId="77777777" w:rsidR="007B1A3E" w:rsidRDefault="007B1A3E">
      <w:pPr>
        <w:pStyle w:val="BodyText"/>
        <w:spacing w:before="148" w:line="360" w:lineRule="auto"/>
        <w:ind w:left="847" w:right="477"/>
      </w:pPr>
      <w:r>
        <w:rPr>
          <w:b/>
          <w:bCs/>
        </w:rPr>
        <w:t>Model training</w:t>
      </w:r>
      <w:r w:rsidR="00000000">
        <w:rPr>
          <w:b/>
          <w:bCs/>
        </w:rPr>
        <w:t>:</w:t>
      </w:r>
      <w:r w:rsidR="00000000">
        <w:t xml:space="preserve"> </w:t>
      </w:r>
    </w:p>
    <w:p w14:paraId="0B884DCA" w14:textId="3182DCC7" w:rsidR="005421D9" w:rsidRDefault="007B1A3E">
      <w:pPr>
        <w:pStyle w:val="BodyText"/>
        <w:spacing w:before="148" w:line="360" w:lineRule="auto"/>
        <w:ind w:left="847" w:right="477"/>
      </w:pPr>
      <w:r w:rsidRPr="007B1A3E">
        <w:t>The dataset will be divided into both training and testing sets - to develop a model, we will train the model based on the training data. The model learns to classify notes, given all the features. The model makes sure that before it begins classifying based on notes to predictions, it will adjust the parameter to minimize error and achieve the maximum accuracy.</w:t>
      </w:r>
    </w:p>
    <w:p w14:paraId="23789919" w14:textId="331D2366" w:rsidR="007B1A3E" w:rsidRDefault="007B1A3E" w:rsidP="007B1A3E">
      <w:pPr>
        <w:pStyle w:val="BodyText"/>
        <w:spacing w:before="148" w:line="360" w:lineRule="auto"/>
        <w:ind w:left="847" w:right="477"/>
      </w:pPr>
      <w:r>
        <w:rPr>
          <w:b/>
          <w:bCs/>
        </w:rPr>
        <w:t xml:space="preserve">Model </w:t>
      </w:r>
      <w:r>
        <w:rPr>
          <w:b/>
          <w:bCs/>
        </w:rPr>
        <w:t>evaluation</w:t>
      </w:r>
      <w:r>
        <w:rPr>
          <w:b/>
          <w:bCs/>
        </w:rPr>
        <w:t>:</w:t>
      </w:r>
      <w:r>
        <w:t xml:space="preserve"> </w:t>
      </w:r>
    </w:p>
    <w:p w14:paraId="5FE0BDC1" w14:textId="48191CDF" w:rsidR="007B1A3E" w:rsidRDefault="007B1A3E" w:rsidP="007B1A3E">
      <w:pPr>
        <w:pStyle w:val="BodyText"/>
        <w:spacing w:before="148" w:line="360" w:lineRule="auto"/>
        <w:ind w:left="847" w:right="477"/>
      </w:pPr>
      <w:r w:rsidRPr="007B1A3E">
        <w:t>After the model is trained, the model is evaluated on the test data. The model is evaluated against several performance metrics (i.e., accuracy, precision, recall, and F1-score) and is visualized through a confusion matrix, indicating how many real and fake notes were classified as either real or fake (correctly or incorrectly).</w:t>
      </w:r>
    </w:p>
    <w:p w14:paraId="2E8D5373" w14:textId="60A542F0" w:rsidR="007B1A3E" w:rsidRDefault="007B1A3E" w:rsidP="007B1A3E">
      <w:pPr>
        <w:pStyle w:val="BodyText"/>
        <w:spacing w:before="148" w:line="360" w:lineRule="auto"/>
        <w:ind w:left="847" w:right="477"/>
      </w:pPr>
      <w:r>
        <w:rPr>
          <w:b/>
          <w:bCs/>
        </w:rPr>
        <w:t>Prediction and testing</w:t>
      </w:r>
      <w:r>
        <w:rPr>
          <w:b/>
          <w:bCs/>
        </w:rPr>
        <w:t>:</w:t>
      </w:r>
      <w:r>
        <w:t xml:space="preserve"> </w:t>
      </w:r>
    </w:p>
    <w:p w14:paraId="67583F21" w14:textId="01B02D36" w:rsidR="005421D9" w:rsidRDefault="007B1A3E" w:rsidP="007B1A3E">
      <w:pPr>
        <w:pStyle w:val="BodyText"/>
        <w:spacing w:before="148" w:line="360" w:lineRule="auto"/>
        <w:ind w:left="847" w:right="477"/>
      </w:pPr>
      <w:r w:rsidRPr="007B1A3E">
        <w:t>Finally, the trained model is used to classify new images. A new image is preprocessed, and its features are extracted the same way as before, and then transferred to the model for prediction. The model will tell you if the currency note appears to be real or fake based on the patterns it learned</w:t>
      </w:r>
      <w:r>
        <w:t>.</w:t>
      </w:r>
    </w:p>
    <w:p w14:paraId="3F7AD44B" w14:textId="77777777" w:rsidR="005421D9" w:rsidRDefault="005421D9">
      <w:pPr>
        <w:pStyle w:val="Heading3"/>
        <w:spacing w:before="99"/>
        <w:ind w:left="589" w:right="911"/>
        <w:jc w:val="center"/>
      </w:pPr>
    </w:p>
    <w:p w14:paraId="662F0C06" w14:textId="77777777" w:rsidR="005421D9" w:rsidRDefault="005421D9">
      <w:pPr>
        <w:pStyle w:val="Heading3"/>
        <w:spacing w:before="99"/>
        <w:ind w:left="589" w:right="911"/>
        <w:jc w:val="center"/>
      </w:pPr>
    </w:p>
    <w:p w14:paraId="66DA6AAA" w14:textId="77777777" w:rsidR="005421D9" w:rsidRDefault="005421D9" w:rsidP="007B1A3E">
      <w:pPr>
        <w:pStyle w:val="Heading3"/>
        <w:spacing w:before="99"/>
        <w:ind w:left="0" w:right="911"/>
      </w:pPr>
    </w:p>
    <w:p w14:paraId="643AEFE5" w14:textId="77777777" w:rsidR="005421D9" w:rsidRDefault="005421D9">
      <w:pPr>
        <w:pStyle w:val="Heading3"/>
        <w:spacing w:before="99"/>
        <w:ind w:left="589" w:right="911"/>
        <w:jc w:val="center"/>
      </w:pPr>
    </w:p>
    <w:p w14:paraId="441212DC" w14:textId="77777777" w:rsidR="005421D9" w:rsidRDefault="005421D9">
      <w:pPr>
        <w:pStyle w:val="Heading3"/>
        <w:spacing w:before="99"/>
        <w:ind w:left="589" w:right="911"/>
        <w:jc w:val="center"/>
      </w:pPr>
    </w:p>
    <w:p w14:paraId="046A66A1" w14:textId="77777777" w:rsidR="005421D9" w:rsidRDefault="005421D9" w:rsidP="007100CF">
      <w:pPr>
        <w:pStyle w:val="Heading3"/>
        <w:spacing w:before="99"/>
        <w:ind w:left="589" w:right="911"/>
        <w:sectPr w:rsidR="005421D9">
          <w:footerReference w:type="default" r:id="rId37"/>
          <w:pgSz w:w="12240" w:h="15840"/>
          <w:pgMar w:top="1500" w:right="460" w:bottom="280" w:left="880" w:header="0" w:footer="567" w:gutter="0"/>
          <w:cols w:space="720"/>
          <w:docGrid w:linePitch="299"/>
        </w:sectPr>
      </w:pPr>
    </w:p>
    <w:p w14:paraId="00EFE6C3" w14:textId="77777777" w:rsidR="005421D9" w:rsidRDefault="005421D9">
      <w:pPr>
        <w:pStyle w:val="BodyText"/>
        <w:rPr>
          <w:sz w:val="26"/>
        </w:rPr>
      </w:pPr>
    </w:p>
    <w:p w14:paraId="0E748A21" w14:textId="77777777" w:rsidR="005421D9" w:rsidRDefault="005421D9">
      <w:pPr>
        <w:pStyle w:val="BodyText"/>
        <w:spacing w:before="5"/>
        <w:rPr>
          <w:sz w:val="23"/>
        </w:rPr>
      </w:pPr>
    </w:p>
    <w:p w14:paraId="27E3CBD0" w14:textId="77777777" w:rsidR="005421D9" w:rsidRDefault="00000000">
      <w:pPr>
        <w:pStyle w:val="Heading2"/>
        <w:numPr>
          <w:ilvl w:val="1"/>
          <w:numId w:val="13"/>
        </w:numPr>
        <w:tabs>
          <w:tab w:val="left" w:pos="687"/>
          <w:tab w:val="left" w:pos="688"/>
        </w:tabs>
        <w:ind w:left="687" w:hanging="561"/>
        <w:rPr>
          <w:sz w:val="24"/>
          <w:szCs w:val="24"/>
        </w:rPr>
      </w:pPr>
      <w:bookmarkStart w:id="16" w:name="_TOC_250006"/>
      <w:bookmarkEnd w:id="16"/>
      <w:r>
        <w:rPr>
          <w:sz w:val="24"/>
          <w:szCs w:val="24"/>
        </w:rPr>
        <w:t>MODULES:</w:t>
      </w:r>
    </w:p>
    <w:p w14:paraId="690EB5E7" w14:textId="0EDFEC6C" w:rsidR="005421D9" w:rsidRDefault="00000000">
      <w:pPr>
        <w:pStyle w:val="ListParagraph"/>
        <w:numPr>
          <w:ilvl w:val="2"/>
          <w:numId w:val="13"/>
        </w:numPr>
        <w:tabs>
          <w:tab w:val="left" w:pos="1128"/>
        </w:tabs>
        <w:spacing w:before="147"/>
        <w:ind w:hanging="281"/>
        <w:rPr>
          <w:b/>
          <w:sz w:val="24"/>
          <w:szCs w:val="24"/>
        </w:rPr>
      </w:pPr>
      <w:r>
        <w:rPr>
          <w:b/>
          <w:sz w:val="24"/>
          <w:szCs w:val="24"/>
        </w:rPr>
        <w:t xml:space="preserve">Image </w:t>
      </w:r>
      <w:r w:rsidR="007100CF">
        <w:rPr>
          <w:b/>
          <w:sz w:val="24"/>
          <w:szCs w:val="24"/>
        </w:rPr>
        <w:t>Acquisition</w:t>
      </w:r>
      <w:r>
        <w:rPr>
          <w:b/>
          <w:sz w:val="24"/>
          <w:szCs w:val="24"/>
        </w:rPr>
        <w:t xml:space="preserve"> Module:</w:t>
      </w:r>
    </w:p>
    <w:p w14:paraId="74653E1D" w14:textId="7B1007E4" w:rsidR="005421D9" w:rsidRDefault="007100CF">
      <w:pPr>
        <w:pStyle w:val="BodyText"/>
        <w:spacing w:before="147" w:line="364" w:lineRule="auto"/>
        <w:ind w:left="847" w:right="469"/>
      </w:pPr>
      <w:r w:rsidRPr="007100CF">
        <w:t>This module is responsible for capturing or importing images of currency notes. Images can be captured by means of a camera, scanned or uploaded from data set. It makes sure that the images that is entered into this module will maintain the correct image format and image quality for further processing.</w:t>
      </w:r>
    </w:p>
    <w:p w14:paraId="6B0CC2F0" w14:textId="77777777" w:rsidR="005421D9" w:rsidRDefault="005421D9">
      <w:pPr>
        <w:pStyle w:val="BodyText"/>
        <w:spacing w:before="147" w:line="364" w:lineRule="auto"/>
        <w:ind w:left="847" w:right="469"/>
      </w:pPr>
    </w:p>
    <w:p w14:paraId="639F5A4F" w14:textId="47E6968E" w:rsidR="005421D9" w:rsidRDefault="007100CF">
      <w:pPr>
        <w:pStyle w:val="Heading2"/>
        <w:numPr>
          <w:ilvl w:val="2"/>
          <w:numId w:val="13"/>
        </w:numPr>
        <w:tabs>
          <w:tab w:val="left" w:pos="1128"/>
        </w:tabs>
        <w:spacing w:before="228"/>
        <w:ind w:hanging="281"/>
        <w:rPr>
          <w:sz w:val="24"/>
          <w:szCs w:val="24"/>
        </w:rPr>
      </w:pPr>
      <w:r>
        <w:rPr>
          <w:sz w:val="24"/>
          <w:szCs w:val="24"/>
        </w:rPr>
        <w:t>Image Preprocessing</w:t>
      </w:r>
      <w:r w:rsidR="00000000">
        <w:rPr>
          <w:sz w:val="24"/>
          <w:szCs w:val="24"/>
        </w:rPr>
        <w:t xml:space="preserve"> Module:</w:t>
      </w:r>
    </w:p>
    <w:p w14:paraId="735882E8" w14:textId="36F115E4" w:rsidR="005421D9" w:rsidRDefault="007100CF">
      <w:pPr>
        <w:pStyle w:val="BodyText"/>
        <w:spacing w:before="147" w:line="360" w:lineRule="auto"/>
        <w:ind w:left="847"/>
      </w:pPr>
      <w:r w:rsidRPr="007100CF">
        <w:t>This module performs operations such as grey</w:t>
      </w:r>
      <w:r>
        <w:t>-</w:t>
      </w:r>
      <w:r w:rsidRPr="007100CF">
        <w:t>scaling images, resizing, noise reduction, edge detection, and normalization. These steps improve image quality for effective feature extraction or input to the model directly.</w:t>
      </w:r>
    </w:p>
    <w:p w14:paraId="25A2E1F0" w14:textId="77777777" w:rsidR="005421D9" w:rsidRDefault="005421D9">
      <w:pPr>
        <w:pStyle w:val="BodyText"/>
        <w:spacing w:before="147" w:line="360" w:lineRule="auto"/>
        <w:ind w:left="847"/>
      </w:pPr>
    </w:p>
    <w:p w14:paraId="74C27E24" w14:textId="2866DC1E" w:rsidR="005421D9" w:rsidRDefault="007100CF">
      <w:pPr>
        <w:pStyle w:val="BodyText"/>
        <w:numPr>
          <w:ilvl w:val="2"/>
          <w:numId w:val="13"/>
        </w:numPr>
        <w:spacing w:before="147" w:line="360" w:lineRule="auto"/>
        <w:rPr>
          <w:b/>
          <w:bCs/>
        </w:rPr>
      </w:pPr>
      <w:r>
        <w:rPr>
          <w:b/>
          <w:bCs/>
        </w:rPr>
        <w:t>Feature Extraction</w:t>
      </w:r>
      <w:r w:rsidR="00000000">
        <w:rPr>
          <w:b/>
          <w:bCs/>
        </w:rPr>
        <w:t xml:space="preserve"> Module:</w:t>
      </w:r>
    </w:p>
    <w:p w14:paraId="646E0FA1" w14:textId="17551AC8" w:rsidR="005421D9" w:rsidRDefault="007100CF">
      <w:pPr>
        <w:pStyle w:val="BodyText"/>
        <w:spacing w:before="147" w:line="360" w:lineRule="auto"/>
        <w:ind w:left="881"/>
      </w:pPr>
      <w:r w:rsidRPr="007100CF">
        <w:t>A key aspect of this module is the extraction of relevant visual features from the image, such as contours, color histograms, texture patterns and key</w:t>
      </w:r>
      <w:r>
        <w:t xml:space="preserve"> </w:t>
      </w:r>
      <w:r w:rsidRPr="007100CF">
        <w:t>points. These features allow the model to identify distinct characteristics of real or fake notes.</w:t>
      </w:r>
    </w:p>
    <w:p w14:paraId="6D5A8AB2" w14:textId="77777777" w:rsidR="005421D9" w:rsidRDefault="005421D9">
      <w:pPr>
        <w:pStyle w:val="BodyText"/>
        <w:spacing w:before="147" w:line="360" w:lineRule="auto"/>
        <w:ind w:left="881"/>
      </w:pPr>
    </w:p>
    <w:p w14:paraId="4587CE7E" w14:textId="38243F9C" w:rsidR="005421D9" w:rsidRDefault="007100CF">
      <w:pPr>
        <w:pStyle w:val="BodyText"/>
        <w:numPr>
          <w:ilvl w:val="2"/>
          <w:numId w:val="13"/>
        </w:numPr>
        <w:spacing w:before="147" w:line="360" w:lineRule="auto"/>
        <w:rPr>
          <w:b/>
          <w:bCs/>
        </w:rPr>
      </w:pPr>
      <w:r>
        <w:rPr>
          <w:b/>
          <w:bCs/>
        </w:rPr>
        <w:t xml:space="preserve">Model Training </w:t>
      </w:r>
      <w:r w:rsidR="00000000">
        <w:rPr>
          <w:b/>
          <w:bCs/>
        </w:rPr>
        <w:t>Module:</w:t>
      </w:r>
    </w:p>
    <w:p w14:paraId="37778D78" w14:textId="4992D06D" w:rsidR="005421D9" w:rsidRDefault="007100CF">
      <w:pPr>
        <w:pStyle w:val="BodyText"/>
        <w:spacing w:before="147" w:line="360" w:lineRule="auto"/>
        <w:ind w:left="881"/>
      </w:pPr>
      <w:r w:rsidRPr="007100CF">
        <w:t>In this module, you have to choose and train your machine learning or deep learning model using the pre-processed images or feature extraction. The algorithms, like SVM, CNNs, etc. will be trained to differentiate between genuine and counterfeit notes.</w:t>
      </w:r>
    </w:p>
    <w:p w14:paraId="21A3BC11" w14:textId="7C81C25B" w:rsidR="005421D9" w:rsidRDefault="007100CF" w:rsidP="007100CF">
      <w:pPr>
        <w:pStyle w:val="Heading3"/>
        <w:spacing w:before="0"/>
        <w:ind w:right="911"/>
      </w:pPr>
      <w:r>
        <w:t xml:space="preserve">              </w:t>
      </w:r>
    </w:p>
    <w:p w14:paraId="325C78BF" w14:textId="2078102F" w:rsidR="007100CF" w:rsidRDefault="007100CF" w:rsidP="007100CF">
      <w:pPr>
        <w:pStyle w:val="Heading3"/>
        <w:numPr>
          <w:ilvl w:val="2"/>
          <w:numId w:val="13"/>
        </w:numPr>
        <w:spacing w:before="0"/>
        <w:ind w:right="911"/>
      </w:pPr>
      <w:r>
        <w:t xml:space="preserve">Prediction Module: </w:t>
      </w:r>
    </w:p>
    <w:p w14:paraId="71404CC6" w14:textId="77777777" w:rsidR="007100CF" w:rsidRDefault="007100CF" w:rsidP="007100CF">
      <w:pPr>
        <w:pStyle w:val="Heading3"/>
        <w:spacing w:before="0"/>
        <w:ind w:left="881" w:right="911"/>
      </w:pPr>
    </w:p>
    <w:p w14:paraId="6228C658" w14:textId="5F9F795A" w:rsidR="007100CF" w:rsidRPr="007100CF" w:rsidRDefault="007100CF" w:rsidP="007100CF">
      <w:pPr>
        <w:pStyle w:val="Heading3"/>
        <w:spacing w:before="0" w:line="360" w:lineRule="auto"/>
        <w:ind w:left="881" w:right="911"/>
        <w:rPr>
          <w:b w:val="0"/>
          <w:bCs w:val="0"/>
        </w:rPr>
      </w:pPr>
      <w:r>
        <w:rPr>
          <w:b w:val="0"/>
          <w:bCs w:val="0"/>
        </w:rPr>
        <w:t>T</w:t>
      </w:r>
      <w:r w:rsidRPr="007100CF">
        <w:rPr>
          <w:b w:val="0"/>
          <w:bCs w:val="0"/>
        </w:rPr>
        <w:t>his module uses the trained model to make predictions on currency images that are new or unknown. It outputs whether the currency is authentic, or whether it is counterfeit based on the patterns that it has learned.</w:t>
      </w:r>
    </w:p>
    <w:p w14:paraId="007AF8B5" w14:textId="77777777" w:rsidR="007100CF" w:rsidRDefault="007100CF" w:rsidP="007100CF">
      <w:pPr>
        <w:pStyle w:val="Heading3"/>
        <w:spacing w:before="0"/>
        <w:ind w:right="911"/>
        <w:sectPr w:rsidR="007100CF">
          <w:footerReference w:type="default" r:id="rId38"/>
          <w:pgSz w:w="12240" w:h="15840"/>
          <w:pgMar w:top="1500" w:right="460" w:bottom="280" w:left="880" w:header="0" w:footer="567" w:gutter="0"/>
          <w:cols w:space="720"/>
          <w:docGrid w:linePitch="299"/>
        </w:sectPr>
      </w:pPr>
    </w:p>
    <w:p w14:paraId="08A3EF81" w14:textId="58932451" w:rsidR="005421D9" w:rsidRDefault="007100CF">
      <w:pPr>
        <w:pStyle w:val="Heading2"/>
        <w:numPr>
          <w:ilvl w:val="2"/>
          <w:numId w:val="13"/>
        </w:numPr>
        <w:tabs>
          <w:tab w:val="left" w:pos="1128"/>
        </w:tabs>
        <w:ind w:hanging="281"/>
        <w:jc w:val="both"/>
        <w:rPr>
          <w:sz w:val="24"/>
          <w:szCs w:val="24"/>
        </w:rPr>
      </w:pPr>
      <w:r>
        <w:rPr>
          <w:sz w:val="24"/>
          <w:szCs w:val="24"/>
        </w:rPr>
        <w:lastRenderedPageBreak/>
        <w:t xml:space="preserve">Evaluation </w:t>
      </w:r>
      <w:r w:rsidR="00000000">
        <w:rPr>
          <w:sz w:val="24"/>
          <w:szCs w:val="24"/>
        </w:rPr>
        <w:t>Module:</w:t>
      </w:r>
    </w:p>
    <w:p w14:paraId="1427E0BD" w14:textId="779354E0" w:rsidR="005421D9" w:rsidRDefault="00CD2D03">
      <w:pPr>
        <w:pStyle w:val="BodyText"/>
        <w:spacing w:before="125" w:line="360" w:lineRule="auto"/>
        <w:ind w:left="847" w:right="669"/>
      </w:pPr>
      <w:r w:rsidRPr="00CD2D03">
        <w:t>In this module, we evaluate the performance of the model using metrics such as accuracy, precision, recall, F1-score, and confusion matrix. This module allows us to examine if the model is distinguishing real notes from fake notes.</w:t>
      </w:r>
    </w:p>
    <w:p w14:paraId="58E56C77" w14:textId="77777777" w:rsidR="005421D9" w:rsidRDefault="005421D9">
      <w:pPr>
        <w:pStyle w:val="BodyText"/>
        <w:rPr>
          <w:sz w:val="26"/>
        </w:rPr>
      </w:pPr>
    </w:p>
    <w:p w14:paraId="747F0375" w14:textId="77777777" w:rsidR="005421D9" w:rsidRDefault="005421D9">
      <w:pPr>
        <w:pStyle w:val="BodyText"/>
        <w:spacing w:before="9"/>
        <w:rPr>
          <w:sz w:val="36"/>
        </w:rPr>
      </w:pPr>
    </w:p>
    <w:p w14:paraId="47B48927" w14:textId="77777777" w:rsidR="005421D9" w:rsidRDefault="00000000">
      <w:pPr>
        <w:pStyle w:val="BodyText"/>
        <w:numPr>
          <w:ilvl w:val="1"/>
          <w:numId w:val="13"/>
        </w:numPr>
        <w:spacing w:before="1"/>
        <w:rPr>
          <w:b/>
          <w:bCs/>
          <w:spacing w:val="-67"/>
        </w:rPr>
      </w:pPr>
      <w:r>
        <w:rPr>
          <w:b/>
          <w:bCs/>
          <w:spacing w:val="-1"/>
        </w:rPr>
        <w:t>EXECUTABLE</w:t>
      </w:r>
      <w:r>
        <w:rPr>
          <w:b/>
          <w:bCs/>
          <w:spacing w:val="-17"/>
        </w:rPr>
        <w:t xml:space="preserve"> </w:t>
      </w:r>
      <w:r>
        <w:rPr>
          <w:b/>
          <w:bCs/>
          <w:spacing w:val="-1"/>
        </w:rPr>
        <w:t>CODE</w:t>
      </w:r>
      <w:r>
        <w:rPr>
          <w:b/>
          <w:bCs/>
          <w:spacing w:val="-67"/>
        </w:rPr>
        <w:t xml:space="preserve"> </w:t>
      </w:r>
    </w:p>
    <w:p w14:paraId="73FE7B80" w14:textId="77777777" w:rsidR="005421D9" w:rsidRDefault="005421D9">
      <w:pPr>
        <w:pStyle w:val="BodyText"/>
        <w:spacing w:before="1"/>
        <w:ind w:left="908"/>
        <w:rPr>
          <w:b/>
          <w:bCs/>
          <w:spacing w:val="-67"/>
          <w:sz w:val="28"/>
          <w:szCs w:val="28"/>
        </w:rPr>
      </w:pPr>
    </w:p>
    <w:p w14:paraId="12072113" w14:textId="6A2BFA73" w:rsidR="005421D9" w:rsidRDefault="00000000" w:rsidP="00CD2D03">
      <w:pPr>
        <w:spacing w:line="360" w:lineRule="auto"/>
        <w:rPr>
          <w:sz w:val="24"/>
          <w:szCs w:val="24"/>
        </w:rPr>
      </w:pPr>
      <w:r>
        <w:rPr>
          <w:b/>
          <w:bCs/>
          <w:spacing w:val="-67"/>
          <w:sz w:val="28"/>
          <w:szCs w:val="28"/>
        </w:rPr>
        <w:t xml:space="preserve">                                                                                                                                                                                                                                                       </w:t>
      </w:r>
    </w:p>
    <w:p w14:paraId="18F810A4" w14:textId="3F82441C" w:rsidR="00CD2D03" w:rsidRPr="00CD2D03" w:rsidRDefault="00CD2D03" w:rsidP="00CD2D03">
      <w:pPr>
        <w:spacing w:line="360" w:lineRule="auto"/>
        <w:rPr>
          <w:sz w:val="24"/>
          <w:szCs w:val="24"/>
          <w:lang w:val="en-IN"/>
        </w:rPr>
      </w:pPr>
      <w:r w:rsidRPr="00CD2D03">
        <w:rPr>
          <w:sz w:val="24"/>
          <w:szCs w:val="24"/>
          <w:lang w:val="en-IN"/>
        </w:rPr>
        <w:t xml:space="preserve">              </w:t>
      </w:r>
      <w:r w:rsidRPr="00CD2D03">
        <w:rPr>
          <w:sz w:val="24"/>
          <w:szCs w:val="24"/>
          <w:lang w:val="en-IN"/>
        </w:rPr>
        <w:t xml:space="preserve">from </w:t>
      </w:r>
      <w:proofErr w:type="spellStart"/>
      <w:proofErr w:type="gramStart"/>
      <w:r w:rsidRPr="00CD2D03">
        <w:rPr>
          <w:sz w:val="24"/>
          <w:szCs w:val="24"/>
          <w:lang w:val="en-IN"/>
        </w:rPr>
        <w:t>tensorflow.keras</w:t>
      </w:r>
      <w:proofErr w:type="gramEnd"/>
      <w:r w:rsidRPr="00CD2D03">
        <w:rPr>
          <w:sz w:val="24"/>
          <w:szCs w:val="24"/>
          <w:lang w:val="en-IN"/>
        </w:rPr>
        <w:t>.layers</w:t>
      </w:r>
      <w:proofErr w:type="spellEnd"/>
      <w:r w:rsidRPr="00CD2D03">
        <w:rPr>
          <w:sz w:val="24"/>
          <w:szCs w:val="24"/>
          <w:lang w:val="en-IN"/>
        </w:rPr>
        <w:t xml:space="preserve"> import Input, Lambda, Dense, Flatten</w:t>
      </w:r>
    </w:p>
    <w:p w14:paraId="7FA31507" w14:textId="0F859F2E" w:rsidR="00CD2D03" w:rsidRPr="00CD2D03" w:rsidRDefault="00CD2D03" w:rsidP="00CD2D03">
      <w:pPr>
        <w:spacing w:line="360" w:lineRule="auto"/>
        <w:rPr>
          <w:sz w:val="24"/>
          <w:szCs w:val="24"/>
          <w:lang w:val="en-IN"/>
        </w:rPr>
      </w:pPr>
      <w:r w:rsidRPr="00CD2D03">
        <w:rPr>
          <w:sz w:val="24"/>
          <w:szCs w:val="24"/>
          <w:lang w:val="en-IN"/>
        </w:rPr>
        <w:t xml:space="preserve">              </w:t>
      </w:r>
      <w:r w:rsidRPr="00CD2D03">
        <w:rPr>
          <w:sz w:val="24"/>
          <w:szCs w:val="24"/>
          <w:lang w:val="en-IN"/>
        </w:rPr>
        <w:t xml:space="preserve">from </w:t>
      </w:r>
      <w:proofErr w:type="spellStart"/>
      <w:proofErr w:type="gramStart"/>
      <w:r w:rsidRPr="00CD2D03">
        <w:rPr>
          <w:sz w:val="24"/>
          <w:szCs w:val="24"/>
          <w:lang w:val="en-IN"/>
        </w:rPr>
        <w:t>tensorflow.keras</w:t>
      </w:r>
      <w:proofErr w:type="gramEnd"/>
      <w:r w:rsidRPr="00CD2D03">
        <w:rPr>
          <w:sz w:val="24"/>
          <w:szCs w:val="24"/>
          <w:lang w:val="en-IN"/>
        </w:rPr>
        <w:t>.models</w:t>
      </w:r>
      <w:proofErr w:type="spellEnd"/>
      <w:r w:rsidRPr="00CD2D03">
        <w:rPr>
          <w:sz w:val="24"/>
          <w:szCs w:val="24"/>
          <w:lang w:val="en-IN"/>
        </w:rPr>
        <w:t xml:space="preserve"> import Model</w:t>
      </w:r>
    </w:p>
    <w:p w14:paraId="2E6AA940" w14:textId="36AA3EDB" w:rsidR="00CD2D03" w:rsidRPr="00CD2D03" w:rsidRDefault="00CD2D03" w:rsidP="00CD2D03">
      <w:pPr>
        <w:spacing w:line="360" w:lineRule="auto"/>
        <w:rPr>
          <w:sz w:val="24"/>
          <w:szCs w:val="24"/>
          <w:lang w:val="en-IN"/>
        </w:rPr>
      </w:pPr>
      <w:r w:rsidRPr="00CD2D03">
        <w:rPr>
          <w:sz w:val="24"/>
          <w:szCs w:val="24"/>
          <w:lang w:val="en-IN"/>
        </w:rPr>
        <w:t xml:space="preserve">              </w:t>
      </w:r>
      <w:r w:rsidRPr="00CD2D03">
        <w:rPr>
          <w:sz w:val="24"/>
          <w:szCs w:val="24"/>
          <w:lang w:val="en-IN"/>
        </w:rPr>
        <w:t xml:space="preserve">from </w:t>
      </w:r>
      <w:proofErr w:type="spellStart"/>
      <w:proofErr w:type="gramStart"/>
      <w:r w:rsidRPr="00CD2D03">
        <w:rPr>
          <w:sz w:val="24"/>
          <w:szCs w:val="24"/>
          <w:lang w:val="en-IN"/>
        </w:rPr>
        <w:t>tensorflow.keras</w:t>
      </w:r>
      <w:proofErr w:type="gramEnd"/>
      <w:r w:rsidRPr="00CD2D03">
        <w:rPr>
          <w:sz w:val="24"/>
          <w:szCs w:val="24"/>
          <w:lang w:val="en-IN"/>
        </w:rPr>
        <w:t>.preprocessing</w:t>
      </w:r>
      <w:proofErr w:type="spellEnd"/>
      <w:r w:rsidRPr="00CD2D03">
        <w:rPr>
          <w:sz w:val="24"/>
          <w:szCs w:val="24"/>
          <w:lang w:val="en-IN"/>
        </w:rPr>
        <w:t xml:space="preserve"> import image</w:t>
      </w:r>
    </w:p>
    <w:p w14:paraId="4CEBD1E4" w14:textId="5D2A3088" w:rsidR="00CD2D03" w:rsidRPr="00CD2D03" w:rsidRDefault="00CD2D03" w:rsidP="00CD2D03">
      <w:pPr>
        <w:spacing w:line="360" w:lineRule="auto"/>
        <w:rPr>
          <w:sz w:val="24"/>
          <w:szCs w:val="24"/>
          <w:lang w:val="en-IN"/>
        </w:rPr>
      </w:pPr>
      <w:r w:rsidRPr="00CD2D03">
        <w:rPr>
          <w:sz w:val="24"/>
          <w:szCs w:val="24"/>
          <w:lang w:val="en-IN"/>
        </w:rPr>
        <w:t xml:space="preserve">              </w:t>
      </w:r>
      <w:r w:rsidRPr="00CD2D03">
        <w:rPr>
          <w:sz w:val="24"/>
          <w:szCs w:val="24"/>
          <w:lang w:val="en-IN"/>
        </w:rPr>
        <w:t xml:space="preserve">from </w:t>
      </w:r>
      <w:proofErr w:type="spellStart"/>
      <w:proofErr w:type="gramStart"/>
      <w:r w:rsidRPr="00CD2D03">
        <w:rPr>
          <w:sz w:val="24"/>
          <w:szCs w:val="24"/>
          <w:lang w:val="en-IN"/>
        </w:rPr>
        <w:t>tensorflow.keras</w:t>
      </w:r>
      <w:proofErr w:type="gramEnd"/>
      <w:r w:rsidRPr="00CD2D03">
        <w:rPr>
          <w:sz w:val="24"/>
          <w:szCs w:val="24"/>
          <w:lang w:val="en-IN"/>
        </w:rPr>
        <w:t>.</w:t>
      </w:r>
      <w:proofErr w:type="gramStart"/>
      <w:r w:rsidRPr="00CD2D03">
        <w:rPr>
          <w:sz w:val="24"/>
          <w:szCs w:val="24"/>
          <w:lang w:val="en-IN"/>
        </w:rPr>
        <w:t>preprocessing.image</w:t>
      </w:r>
      <w:proofErr w:type="spellEnd"/>
      <w:proofErr w:type="gramEnd"/>
      <w:r w:rsidRPr="00CD2D03">
        <w:rPr>
          <w:sz w:val="24"/>
          <w:szCs w:val="24"/>
          <w:lang w:val="en-IN"/>
        </w:rPr>
        <w:t xml:space="preserve"> import </w:t>
      </w:r>
      <w:proofErr w:type="spellStart"/>
      <w:proofErr w:type="gramStart"/>
      <w:r w:rsidRPr="00CD2D03">
        <w:rPr>
          <w:sz w:val="24"/>
          <w:szCs w:val="24"/>
          <w:lang w:val="en-IN"/>
        </w:rPr>
        <w:t>ImageDataGenerator,load</w:t>
      </w:r>
      <w:proofErr w:type="gramEnd"/>
      <w:r w:rsidRPr="00CD2D03">
        <w:rPr>
          <w:sz w:val="24"/>
          <w:szCs w:val="24"/>
          <w:lang w:val="en-IN"/>
        </w:rPr>
        <w:t>_img</w:t>
      </w:r>
      <w:proofErr w:type="spellEnd"/>
    </w:p>
    <w:p w14:paraId="0DE00946" w14:textId="154A27EC" w:rsidR="00CD2D03" w:rsidRPr="00CD2D03" w:rsidRDefault="00CD2D03" w:rsidP="00CD2D03">
      <w:pPr>
        <w:spacing w:line="360" w:lineRule="auto"/>
        <w:rPr>
          <w:sz w:val="24"/>
          <w:szCs w:val="24"/>
          <w:lang w:val="en-IN"/>
        </w:rPr>
      </w:pPr>
      <w:r w:rsidRPr="00CD2D03">
        <w:rPr>
          <w:sz w:val="24"/>
          <w:szCs w:val="24"/>
          <w:lang w:val="en-IN"/>
        </w:rPr>
        <w:t xml:space="preserve">              </w:t>
      </w:r>
      <w:r w:rsidRPr="00CD2D03">
        <w:rPr>
          <w:sz w:val="24"/>
          <w:szCs w:val="24"/>
          <w:lang w:val="en-IN"/>
        </w:rPr>
        <w:t xml:space="preserve">from </w:t>
      </w:r>
      <w:proofErr w:type="spellStart"/>
      <w:proofErr w:type="gramStart"/>
      <w:r w:rsidRPr="00CD2D03">
        <w:rPr>
          <w:sz w:val="24"/>
          <w:szCs w:val="24"/>
          <w:lang w:val="en-IN"/>
        </w:rPr>
        <w:t>tensorflow.keras</w:t>
      </w:r>
      <w:proofErr w:type="gramEnd"/>
      <w:r w:rsidRPr="00CD2D03">
        <w:rPr>
          <w:sz w:val="24"/>
          <w:szCs w:val="24"/>
          <w:lang w:val="en-IN"/>
        </w:rPr>
        <w:t>.models</w:t>
      </w:r>
      <w:proofErr w:type="spellEnd"/>
      <w:r w:rsidRPr="00CD2D03">
        <w:rPr>
          <w:sz w:val="24"/>
          <w:szCs w:val="24"/>
          <w:lang w:val="en-IN"/>
        </w:rPr>
        <w:t xml:space="preserve"> import Sequential</w:t>
      </w:r>
    </w:p>
    <w:p w14:paraId="66D0760E" w14:textId="61CFB93C" w:rsidR="00CD2D03" w:rsidRPr="00CD2D03" w:rsidRDefault="00CD2D03" w:rsidP="00CD2D03">
      <w:pPr>
        <w:spacing w:line="360" w:lineRule="auto"/>
        <w:rPr>
          <w:sz w:val="24"/>
          <w:szCs w:val="24"/>
          <w:lang w:val="en-IN"/>
        </w:rPr>
      </w:pPr>
      <w:r w:rsidRPr="00CD2D03">
        <w:rPr>
          <w:sz w:val="24"/>
          <w:szCs w:val="24"/>
          <w:lang w:val="en-IN"/>
        </w:rPr>
        <w:t xml:space="preserve">              </w:t>
      </w:r>
      <w:r w:rsidRPr="00CD2D03">
        <w:rPr>
          <w:sz w:val="24"/>
          <w:szCs w:val="24"/>
          <w:lang w:val="en-IN"/>
        </w:rPr>
        <w:t xml:space="preserve">from </w:t>
      </w:r>
      <w:proofErr w:type="spellStart"/>
      <w:proofErr w:type="gramStart"/>
      <w:r w:rsidRPr="00CD2D03">
        <w:rPr>
          <w:sz w:val="24"/>
          <w:szCs w:val="24"/>
          <w:lang w:val="en-IN"/>
        </w:rPr>
        <w:t>tensorflow.keras</w:t>
      </w:r>
      <w:proofErr w:type="gramEnd"/>
      <w:r w:rsidRPr="00CD2D03">
        <w:rPr>
          <w:sz w:val="24"/>
          <w:szCs w:val="24"/>
          <w:lang w:val="en-IN"/>
        </w:rPr>
        <w:t>.layers</w:t>
      </w:r>
      <w:proofErr w:type="spellEnd"/>
      <w:r w:rsidRPr="00CD2D03">
        <w:rPr>
          <w:sz w:val="24"/>
          <w:szCs w:val="24"/>
          <w:lang w:val="en-IN"/>
        </w:rPr>
        <w:t xml:space="preserve"> import MaxPooling2D</w:t>
      </w:r>
    </w:p>
    <w:p w14:paraId="53323BD0" w14:textId="0F22E958" w:rsidR="00CD2D03" w:rsidRPr="00CD2D03" w:rsidRDefault="00CD2D03" w:rsidP="00CD2D03">
      <w:pPr>
        <w:spacing w:line="360" w:lineRule="auto"/>
        <w:rPr>
          <w:sz w:val="24"/>
          <w:szCs w:val="24"/>
          <w:lang w:val="en-IN"/>
        </w:rPr>
      </w:pPr>
      <w:r w:rsidRPr="00CD2D03">
        <w:rPr>
          <w:sz w:val="24"/>
          <w:szCs w:val="24"/>
          <w:lang w:val="en-IN"/>
        </w:rPr>
        <w:t xml:space="preserve">              </w:t>
      </w:r>
      <w:r w:rsidRPr="00CD2D03">
        <w:rPr>
          <w:sz w:val="24"/>
          <w:szCs w:val="24"/>
          <w:lang w:val="en-IN"/>
        </w:rPr>
        <w:t xml:space="preserve">from </w:t>
      </w:r>
      <w:proofErr w:type="spellStart"/>
      <w:proofErr w:type="gramStart"/>
      <w:r w:rsidRPr="00CD2D03">
        <w:rPr>
          <w:sz w:val="24"/>
          <w:szCs w:val="24"/>
          <w:lang w:val="en-IN"/>
        </w:rPr>
        <w:t>tensorflow.keras</w:t>
      </w:r>
      <w:proofErr w:type="gramEnd"/>
      <w:r w:rsidRPr="00CD2D03">
        <w:rPr>
          <w:sz w:val="24"/>
          <w:szCs w:val="24"/>
          <w:lang w:val="en-IN"/>
        </w:rPr>
        <w:t>.layers</w:t>
      </w:r>
      <w:proofErr w:type="spellEnd"/>
      <w:r w:rsidRPr="00CD2D03">
        <w:rPr>
          <w:sz w:val="24"/>
          <w:szCs w:val="24"/>
          <w:lang w:val="en-IN"/>
        </w:rPr>
        <w:t xml:space="preserve"> import Conv2D</w:t>
      </w:r>
    </w:p>
    <w:p w14:paraId="492D6989" w14:textId="551992F4" w:rsidR="00CD2D03" w:rsidRPr="00CD2D03" w:rsidRDefault="00CD2D03" w:rsidP="00CD2D03">
      <w:pPr>
        <w:spacing w:line="360" w:lineRule="auto"/>
        <w:rPr>
          <w:sz w:val="24"/>
          <w:szCs w:val="24"/>
          <w:lang w:val="en-IN"/>
        </w:rPr>
      </w:pPr>
      <w:r w:rsidRPr="00CD2D03">
        <w:rPr>
          <w:sz w:val="24"/>
          <w:szCs w:val="24"/>
          <w:lang w:val="en-IN"/>
        </w:rPr>
        <w:t xml:space="preserve">              </w:t>
      </w:r>
      <w:r w:rsidRPr="00CD2D03">
        <w:rPr>
          <w:sz w:val="24"/>
          <w:szCs w:val="24"/>
          <w:lang w:val="en-IN"/>
        </w:rPr>
        <w:t xml:space="preserve">import </w:t>
      </w:r>
      <w:proofErr w:type="spellStart"/>
      <w:r w:rsidRPr="00CD2D03">
        <w:rPr>
          <w:sz w:val="24"/>
          <w:szCs w:val="24"/>
          <w:lang w:val="en-IN"/>
        </w:rPr>
        <w:t>numpy</w:t>
      </w:r>
      <w:proofErr w:type="spellEnd"/>
      <w:r w:rsidRPr="00CD2D03">
        <w:rPr>
          <w:sz w:val="24"/>
          <w:szCs w:val="24"/>
          <w:lang w:val="en-IN"/>
        </w:rPr>
        <w:t xml:space="preserve"> as np</w:t>
      </w:r>
    </w:p>
    <w:p w14:paraId="50D88397" w14:textId="0339DDFB" w:rsidR="00CD2D03" w:rsidRPr="00CD2D03" w:rsidRDefault="00CD2D03" w:rsidP="00CD2D03">
      <w:pPr>
        <w:spacing w:line="360" w:lineRule="auto"/>
        <w:rPr>
          <w:sz w:val="24"/>
          <w:szCs w:val="24"/>
          <w:lang w:val="en-IN"/>
        </w:rPr>
      </w:pPr>
      <w:r w:rsidRPr="00CD2D03">
        <w:rPr>
          <w:sz w:val="24"/>
          <w:szCs w:val="24"/>
          <w:lang w:val="en-IN"/>
        </w:rPr>
        <w:t xml:space="preserve">              </w:t>
      </w:r>
      <w:r w:rsidRPr="00CD2D03">
        <w:rPr>
          <w:sz w:val="24"/>
          <w:szCs w:val="24"/>
          <w:lang w:val="en-IN"/>
        </w:rPr>
        <w:t>from glob import glob</w:t>
      </w:r>
    </w:p>
    <w:p w14:paraId="27DA413A" w14:textId="7566C09B" w:rsidR="00CD2D03" w:rsidRPr="00CD2D03" w:rsidRDefault="00CD2D03" w:rsidP="00CD2D03">
      <w:pPr>
        <w:spacing w:line="360" w:lineRule="auto"/>
        <w:rPr>
          <w:sz w:val="24"/>
          <w:szCs w:val="24"/>
          <w:lang w:val="en-IN"/>
        </w:rPr>
      </w:pPr>
      <w:r w:rsidRPr="00CD2D03">
        <w:rPr>
          <w:sz w:val="24"/>
          <w:szCs w:val="24"/>
          <w:lang w:val="en-IN"/>
        </w:rPr>
        <w:t xml:space="preserve">                </w:t>
      </w:r>
      <w:r w:rsidRPr="00CD2D03">
        <w:rPr>
          <w:sz w:val="24"/>
          <w:szCs w:val="24"/>
          <w:lang w:val="en-IN"/>
        </w:rPr>
        <w:t xml:space="preserve">import </w:t>
      </w:r>
      <w:proofErr w:type="spellStart"/>
      <w:r w:rsidRPr="00CD2D03">
        <w:rPr>
          <w:sz w:val="24"/>
          <w:szCs w:val="24"/>
          <w:lang w:val="en-IN"/>
        </w:rPr>
        <w:t>os</w:t>
      </w:r>
      <w:proofErr w:type="spellEnd"/>
    </w:p>
    <w:p w14:paraId="0C4110B4" w14:textId="5E05A7E5" w:rsidR="00CD2D03" w:rsidRPr="00CD2D03" w:rsidRDefault="00CD2D03" w:rsidP="00CD2D03">
      <w:pPr>
        <w:spacing w:line="360" w:lineRule="auto"/>
        <w:rPr>
          <w:sz w:val="24"/>
          <w:szCs w:val="24"/>
          <w:lang w:val="en-IN"/>
        </w:rPr>
      </w:pPr>
      <w:r w:rsidRPr="00CD2D03">
        <w:rPr>
          <w:sz w:val="24"/>
          <w:szCs w:val="24"/>
          <w:lang w:val="en-IN"/>
        </w:rPr>
        <w:t xml:space="preserve">                </w:t>
      </w:r>
      <w:r w:rsidRPr="00CD2D03">
        <w:rPr>
          <w:sz w:val="24"/>
          <w:szCs w:val="24"/>
          <w:lang w:val="en-IN"/>
        </w:rPr>
        <w:t xml:space="preserve">from </w:t>
      </w:r>
      <w:proofErr w:type="spellStart"/>
      <w:proofErr w:type="gramStart"/>
      <w:r w:rsidRPr="00CD2D03">
        <w:rPr>
          <w:sz w:val="24"/>
          <w:szCs w:val="24"/>
          <w:lang w:val="en-IN"/>
        </w:rPr>
        <w:t>google.colab</w:t>
      </w:r>
      <w:proofErr w:type="spellEnd"/>
      <w:proofErr w:type="gramEnd"/>
      <w:r w:rsidRPr="00CD2D03">
        <w:rPr>
          <w:sz w:val="24"/>
          <w:szCs w:val="24"/>
          <w:lang w:val="en-IN"/>
        </w:rPr>
        <w:t xml:space="preserve"> import drive</w:t>
      </w:r>
    </w:p>
    <w:p w14:paraId="76218A01" w14:textId="1A06E180" w:rsidR="00CD2D03" w:rsidRPr="00CD2D03" w:rsidRDefault="00CD2D03" w:rsidP="00CD2D03">
      <w:pPr>
        <w:spacing w:line="360" w:lineRule="auto"/>
        <w:rPr>
          <w:sz w:val="24"/>
          <w:szCs w:val="24"/>
          <w:lang w:val="en-IN"/>
        </w:rPr>
      </w:pPr>
      <w:r w:rsidRPr="00CD2D03">
        <w:rPr>
          <w:sz w:val="24"/>
          <w:szCs w:val="24"/>
          <w:lang w:val="en-IN"/>
        </w:rPr>
        <w:t xml:space="preserve">                </w:t>
      </w:r>
      <w:proofErr w:type="spellStart"/>
      <w:proofErr w:type="gramStart"/>
      <w:r w:rsidRPr="00CD2D03">
        <w:rPr>
          <w:sz w:val="24"/>
          <w:szCs w:val="24"/>
          <w:lang w:val="en-IN"/>
        </w:rPr>
        <w:t>drive.mount</w:t>
      </w:r>
      <w:proofErr w:type="spellEnd"/>
      <w:proofErr w:type="gramEnd"/>
      <w:r w:rsidRPr="00CD2D03">
        <w:rPr>
          <w:sz w:val="24"/>
          <w:szCs w:val="24"/>
          <w:lang w:val="en-IN"/>
        </w:rPr>
        <w:t>('/content/drive')</w:t>
      </w:r>
    </w:p>
    <w:p w14:paraId="7FB8409F" w14:textId="4C645DE1" w:rsidR="00CD2D03" w:rsidRPr="00CD2D03" w:rsidRDefault="00CD2D03" w:rsidP="00CD2D03">
      <w:pPr>
        <w:spacing w:line="360" w:lineRule="auto"/>
        <w:rPr>
          <w:sz w:val="24"/>
          <w:szCs w:val="24"/>
          <w:lang w:val="en-IN"/>
        </w:rPr>
      </w:pPr>
      <w:r w:rsidRPr="00CD2D03">
        <w:rPr>
          <w:sz w:val="24"/>
          <w:szCs w:val="24"/>
          <w:lang w:val="en-IN"/>
        </w:rPr>
        <w:t xml:space="preserve">                </w:t>
      </w:r>
      <w:r w:rsidRPr="00CD2D03">
        <w:rPr>
          <w:sz w:val="24"/>
          <w:szCs w:val="24"/>
          <w:lang w:val="en-IN"/>
        </w:rPr>
        <w:t># re-size all the images to this</w:t>
      </w:r>
    </w:p>
    <w:p w14:paraId="7B229B41" w14:textId="1505A5CC" w:rsidR="00CD2D03" w:rsidRPr="00CD2D03" w:rsidRDefault="00CD2D03" w:rsidP="00CD2D03">
      <w:pPr>
        <w:spacing w:line="360" w:lineRule="auto"/>
        <w:rPr>
          <w:sz w:val="24"/>
          <w:szCs w:val="24"/>
          <w:lang w:val="en-IN"/>
        </w:rPr>
      </w:pPr>
      <w:r w:rsidRPr="00CD2D03">
        <w:rPr>
          <w:sz w:val="24"/>
          <w:szCs w:val="24"/>
          <w:lang w:val="en-IN"/>
        </w:rPr>
        <w:t xml:space="preserve">                </w:t>
      </w:r>
      <w:r w:rsidRPr="00CD2D03">
        <w:rPr>
          <w:sz w:val="24"/>
          <w:szCs w:val="24"/>
          <w:lang w:val="en-IN"/>
        </w:rPr>
        <w:t>IMAGE_SIZE = [224, 224]</w:t>
      </w:r>
    </w:p>
    <w:p w14:paraId="79AB02B2" w14:textId="2E4A4DD0" w:rsidR="00CD2D03" w:rsidRPr="00CD2D03" w:rsidRDefault="00CD2D03" w:rsidP="00CD2D03">
      <w:pPr>
        <w:spacing w:line="360" w:lineRule="auto"/>
        <w:rPr>
          <w:sz w:val="24"/>
          <w:szCs w:val="24"/>
          <w:lang w:val="en-IN"/>
        </w:rPr>
      </w:pPr>
      <w:r w:rsidRPr="00CD2D03">
        <w:rPr>
          <w:sz w:val="24"/>
          <w:szCs w:val="24"/>
          <w:lang w:val="en-IN"/>
        </w:rPr>
        <w:t xml:space="preserve">                </w:t>
      </w:r>
      <w:r w:rsidRPr="00CD2D03">
        <w:rPr>
          <w:sz w:val="24"/>
          <w:szCs w:val="24"/>
          <w:lang w:val="en-IN"/>
        </w:rPr>
        <w:t># Assuming your dataset is directly in the specified folder on your Google Drive</w:t>
      </w:r>
    </w:p>
    <w:p w14:paraId="3093710F" w14:textId="5EE216AC" w:rsidR="00CD2D03" w:rsidRPr="00CD2D03" w:rsidRDefault="00CD2D03" w:rsidP="00CD2D03">
      <w:pPr>
        <w:spacing w:line="360" w:lineRule="auto"/>
        <w:rPr>
          <w:sz w:val="24"/>
          <w:szCs w:val="24"/>
          <w:lang w:val="en-IN"/>
        </w:rPr>
      </w:pPr>
      <w:r w:rsidRPr="00CD2D03">
        <w:rPr>
          <w:sz w:val="24"/>
          <w:szCs w:val="24"/>
          <w:lang w:val="en-IN"/>
        </w:rPr>
        <w:t xml:space="preserve">                </w:t>
      </w:r>
      <w:proofErr w:type="spellStart"/>
      <w:r w:rsidRPr="00CD2D03">
        <w:rPr>
          <w:sz w:val="24"/>
          <w:szCs w:val="24"/>
          <w:lang w:val="en-IN"/>
        </w:rPr>
        <w:t>train_path</w:t>
      </w:r>
      <w:proofErr w:type="spellEnd"/>
      <w:r w:rsidRPr="00CD2D03">
        <w:rPr>
          <w:sz w:val="24"/>
          <w:szCs w:val="24"/>
          <w:lang w:val="en-IN"/>
        </w:rPr>
        <w:t xml:space="preserve"> = '/content/drive/</w:t>
      </w:r>
      <w:proofErr w:type="spellStart"/>
      <w:r w:rsidRPr="00CD2D03">
        <w:rPr>
          <w:sz w:val="24"/>
          <w:szCs w:val="24"/>
          <w:lang w:val="en-IN"/>
        </w:rPr>
        <w:t>MyDrive</w:t>
      </w:r>
      <w:proofErr w:type="spellEnd"/>
      <w:r w:rsidRPr="00CD2D03">
        <w:rPr>
          <w:sz w:val="24"/>
          <w:szCs w:val="24"/>
          <w:lang w:val="en-IN"/>
        </w:rPr>
        <w:t>/</w:t>
      </w:r>
      <w:proofErr w:type="spellStart"/>
      <w:r w:rsidRPr="00CD2D03">
        <w:rPr>
          <w:sz w:val="24"/>
          <w:szCs w:val="24"/>
          <w:lang w:val="en-IN"/>
        </w:rPr>
        <w:t>dataSet</w:t>
      </w:r>
      <w:proofErr w:type="spellEnd"/>
      <w:r w:rsidRPr="00CD2D03">
        <w:rPr>
          <w:sz w:val="24"/>
          <w:szCs w:val="24"/>
          <w:lang w:val="en-IN"/>
        </w:rPr>
        <w:t>/Train'</w:t>
      </w:r>
    </w:p>
    <w:p w14:paraId="236512CF" w14:textId="3761673E" w:rsidR="00CD2D03" w:rsidRPr="00CD2D03" w:rsidRDefault="00CD2D03" w:rsidP="00CD2D03">
      <w:pPr>
        <w:spacing w:line="360" w:lineRule="auto"/>
        <w:rPr>
          <w:sz w:val="24"/>
          <w:szCs w:val="24"/>
          <w:lang w:val="en-IN"/>
        </w:rPr>
      </w:pPr>
      <w:r w:rsidRPr="00CD2D03">
        <w:rPr>
          <w:sz w:val="24"/>
          <w:szCs w:val="24"/>
          <w:lang w:val="en-IN"/>
        </w:rPr>
        <w:t xml:space="preserve">                </w:t>
      </w:r>
      <w:proofErr w:type="spellStart"/>
      <w:r w:rsidRPr="00CD2D03">
        <w:rPr>
          <w:sz w:val="24"/>
          <w:szCs w:val="24"/>
          <w:lang w:val="en-IN"/>
        </w:rPr>
        <w:t>valid_path</w:t>
      </w:r>
      <w:proofErr w:type="spellEnd"/>
      <w:r w:rsidRPr="00CD2D03">
        <w:rPr>
          <w:sz w:val="24"/>
          <w:szCs w:val="24"/>
          <w:lang w:val="en-IN"/>
        </w:rPr>
        <w:t xml:space="preserve"> = '/content/drive/</w:t>
      </w:r>
      <w:proofErr w:type="spellStart"/>
      <w:r w:rsidRPr="00CD2D03">
        <w:rPr>
          <w:sz w:val="24"/>
          <w:szCs w:val="24"/>
          <w:lang w:val="en-IN"/>
        </w:rPr>
        <w:t>MyDrive</w:t>
      </w:r>
      <w:proofErr w:type="spellEnd"/>
      <w:r w:rsidRPr="00CD2D03">
        <w:rPr>
          <w:sz w:val="24"/>
          <w:szCs w:val="24"/>
          <w:lang w:val="en-IN"/>
        </w:rPr>
        <w:t>/</w:t>
      </w:r>
      <w:proofErr w:type="spellStart"/>
      <w:r w:rsidRPr="00CD2D03">
        <w:rPr>
          <w:sz w:val="24"/>
          <w:szCs w:val="24"/>
          <w:lang w:val="en-IN"/>
        </w:rPr>
        <w:t>dataSet</w:t>
      </w:r>
      <w:proofErr w:type="spellEnd"/>
      <w:r w:rsidRPr="00CD2D03">
        <w:rPr>
          <w:sz w:val="24"/>
          <w:szCs w:val="24"/>
          <w:lang w:val="en-IN"/>
        </w:rPr>
        <w:t>/Test'</w:t>
      </w:r>
    </w:p>
    <w:p w14:paraId="35E3FACB" w14:textId="77777777" w:rsidR="00CD2D03" w:rsidRPr="00CD2D03" w:rsidRDefault="00CD2D03" w:rsidP="00CD2D03">
      <w:pPr>
        <w:spacing w:line="360" w:lineRule="auto"/>
        <w:rPr>
          <w:sz w:val="24"/>
          <w:szCs w:val="24"/>
          <w:lang w:val="en-IN"/>
        </w:rPr>
      </w:pPr>
      <w:r w:rsidRPr="00CD2D03">
        <w:rPr>
          <w:sz w:val="24"/>
          <w:szCs w:val="24"/>
          <w:lang w:val="en-IN"/>
        </w:rPr>
        <w:t xml:space="preserve">                </w:t>
      </w:r>
      <w:r w:rsidRPr="00CD2D03">
        <w:rPr>
          <w:sz w:val="24"/>
          <w:szCs w:val="24"/>
          <w:lang w:val="en-IN"/>
        </w:rPr>
        <w:t># Verify the directories exist</w:t>
      </w:r>
    </w:p>
    <w:p w14:paraId="3A8D5667" w14:textId="6C8EE9C0" w:rsidR="00CD2D03" w:rsidRPr="00CD2D03" w:rsidRDefault="00CD2D03" w:rsidP="00CD2D03">
      <w:pPr>
        <w:rPr>
          <w:sz w:val="24"/>
          <w:szCs w:val="24"/>
          <w:lang w:val="en-IN"/>
        </w:rPr>
      </w:pPr>
      <w:r w:rsidRPr="00096579">
        <w:rPr>
          <w:sz w:val="24"/>
          <w:szCs w:val="24"/>
          <w:lang w:val="en-IN"/>
        </w:rPr>
        <w:t xml:space="preserve">                </w:t>
      </w:r>
      <w:r w:rsidRPr="00CD2D03">
        <w:rPr>
          <w:sz w:val="24"/>
          <w:szCs w:val="24"/>
          <w:lang w:val="en-IN"/>
        </w:rPr>
        <w:t xml:space="preserve">if not </w:t>
      </w:r>
      <w:proofErr w:type="spellStart"/>
      <w:proofErr w:type="gramStart"/>
      <w:r w:rsidRPr="00CD2D03">
        <w:rPr>
          <w:sz w:val="24"/>
          <w:szCs w:val="24"/>
          <w:lang w:val="en-IN"/>
        </w:rPr>
        <w:t>os.path</w:t>
      </w:r>
      <w:proofErr w:type="gramEnd"/>
      <w:r w:rsidRPr="00CD2D03">
        <w:rPr>
          <w:sz w:val="24"/>
          <w:szCs w:val="24"/>
          <w:lang w:val="en-IN"/>
        </w:rPr>
        <w:t>.exists</w:t>
      </w:r>
      <w:proofErr w:type="spellEnd"/>
      <w:r w:rsidRPr="00CD2D03">
        <w:rPr>
          <w:sz w:val="24"/>
          <w:szCs w:val="24"/>
          <w:lang w:val="en-IN"/>
        </w:rPr>
        <w:t>(</w:t>
      </w:r>
      <w:proofErr w:type="spellStart"/>
      <w:r w:rsidRPr="00CD2D03">
        <w:rPr>
          <w:sz w:val="24"/>
          <w:szCs w:val="24"/>
          <w:lang w:val="en-IN"/>
        </w:rPr>
        <w:t>train_path</w:t>
      </w:r>
      <w:proofErr w:type="spellEnd"/>
      <w:r w:rsidRPr="00CD2D03">
        <w:rPr>
          <w:sz w:val="24"/>
          <w:szCs w:val="24"/>
          <w:lang w:val="en-IN"/>
        </w:rPr>
        <w:t>):</w:t>
      </w:r>
    </w:p>
    <w:p w14:paraId="5B387B0B" w14:textId="1A9FC807" w:rsidR="00CD2D03" w:rsidRPr="00CD2D03" w:rsidRDefault="00CD2D03" w:rsidP="00096579">
      <w:pPr>
        <w:spacing w:line="360" w:lineRule="auto"/>
        <w:rPr>
          <w:sz w:val="24"/>
          <w:szCs w:val="24"/>
          <w:lang w:val="en-IN"/>
        </w:rPr>
      </w:pPr>
      <w:r w:rsidRPr="00CD2D03">
        <w:rPr>
          <w:sz w:val="24"/>
          <w:szCs w:val="24"/>
          <w:lang w:val="en-IN"/>
        </w:rPr>
        <w:lastRenderedPageBreak/>
        <w:t xml:space="preserve">  </w:t>
      </w:r>
      <w:r w:rsidR="00096579" w:rsidRPr="00096579">
        <w:rPr>
          <w:sz w:val="24"/>
          <w:szCs w:val="24"/>
          <w:lang w:val="en-IN"/>
        </w:rPr>
        <w:t xml:space="preserve">             </w:t>
      </w:r>
      <w:proofErr w:type="gramStart"/>
      <w:r w:rsidRPr="00CD2D03">
        <w:rPr>
          <w:sz w:val="24"/>
          <w:szCs w:val="24"/>
          <w:lang w:val="en-IN"/>
        </w:rPr>
        <w:t>print(</w:t>
      </w:r>
      <w:proofErr w:type="spellStart"/>
      <w:proofErr w:type="gramEnd"/>
      <w:r w:rsidRPr="00CD2D03">
        <w:rPr>
          <w:sz w:val="24"/>
          <w:szCs w:val="24"/>
          <w:lang w:val="en-IN"/>
        </w:rPr>
        <w:t>f"Error</w:t>
      </w:r>
      <w:proofErr w:type="spellEnd"/>
      <w:r w:rsidRPr="00CD2D03">
        <w:rPr>
          <w:sz w:val="24"/>
          <w:szCs w:val="24"/>
          <w:lang w:val="en-IN"/>
        </w:rPr>
        <w:t>: Training directory not found at {</w:t>
      </w:r>
      <w:proofErr w:type="spellStart"/>
      <w:r w:rsidRPr="00CD2D03">
        <w:rPr>
          <w:sz w:val="24"/>
          <w:szCs w:val="24"/>
          <w:lang w:val="en-IN"/>
        </w:rPr>
        <w:t>train_path</w:t>
      </w:r>
      <w:proofErr w:type="spellEnd"/>
      <w:r w:rsidRPr="00CD2D03">
        <w:rPr>
          <w:sz w:val="24"/>
          <w:szCs w:val="24"/>
          <w:lang w:val="en-IN"/>
        </w:rPr>
        <w:t>}")</w:t>
      </w:r>
    </w:p>
    <w:p w14:paraId="20D535BB" w14:textId="36EC348C" w:rsidR="00CD2D03" w:rsidRPr="00CD2D03" w:rsidRDefault="00096579" w:rsidP="00096579">
      <w:pPr>
        <w:spacing w:line="360" w:lineRule="auto"/>
        <w:rPr>
          <w:sz w:val="24"/>
          <w:szCs w:val="24"/>
          <w:lang w:val="en-IN"/>
        </w:rPr>
      </w:pPr>
      <w:r w:rsidRPr="00096579">
        <w:rPr>
          <w:sz w:val="24"/>
          <w:szCs w:val="24"/>
          <w:lang w:val="en-IN"/>
        </w:rPr>
        <w:t xml:space="preserve">               </w:t>
      </w:r>
      <w:r w:rsidR="00CD2D03" w:rsidRPr="00CD2D03">
        <w:rPr>
          <w:sz w:val="24"/>
          <w:szCs w:val="24"/>
          <w:lang w:val="en-IN"/>
        </w:rPr>
        <w:t xml:space="preserve">if not </w:t>
      </w:r>
      <w:proofErr w:type="spellStart"/>
      <w:proofErr w:type="gramStart"/>
      <w:r w:rsidR="00CD2D03" w:rsidRPr="00CD2D03">
        <w:rPr>
          <w:sz w:val="24"/>
          <w:szCs w:val="24"/>
          <w:lang w:val="en-IN"/>
        </w:rPr>
        <w:t>os.path</w:t>
      </w:r>
      <w:proofErr w:type="gramEnd"/>
      <w:r w:rsidR="00CD2D03" w:rsidRPr="00CD2D03">
        <w:rPr>
          <w:sz w:val="24"/>
          <w:szCs w:val="24"/>
          <w:lang w:val="en-IN"/>
        </w:rPr>
        <w:t>.exists</w:t>
      </w:r>
      <w:proofErr w:type="spellEnd"/>
      <w:r w:rsidR="00CD2D03" w:rsidRPr="00CD2D03">
        <w:rPr>
          <w:sz w:val="24"/>
          <w:szCs w:val="24"/>
          <w:lang w:val="en-IN"/>
        </w:rPr>
        <w:t>(</w:t>
      </w:r>
      <w:proofErr w:type="spellStart"/>
      <w:r w:rsidR="00CD2D03" w:rsidRPr="00CD2D03">
        <w:rPr>
          <w:sz w:val="24"/>
          <w:szCs w:val="24"/>
          <w:lang w:val="en-IN"/>
        </w:rPr>
        <w:t>valid_path</w:t>
      </w:r>
      <w:proofErr w:type="spellEnd"/>
      <w:r w:rsidR="00CD2D03" w:rsidRPr="00CD2D03">
        <w:rPr>
          <w:sz w:val="24"/>
          <w:szCs w:val="24"/>
          <w:lang w:val="en-IN"/>
        </w:rPr>
        <w:t>):</w:t>
      </w:r>
    </w:p>
    <w:p w14:paraId="2E7B0D84" w14:textId="051400A9" w:rsidR="00CD2D03" w:rsidRDefault="00CD2D03" w:rsidP="00096579">
      <w:pPr>
        <w:spacing w:line="360" w:lineRule="auto"/>
        <w:rPr>
          <w:sz w:val="24"/>
          <w:szCs w:val="24"/>
          <w:lang w:val="en-IN"/>
        </w:rPr>
      </w:pPr>
      <w:r w:rsidRPr="00CD2D03">
        <w:rPr>
          <w:sz w:val="24"/>
          <w:szCs w:val="24"/>
          <w:lang w:val="en-IN"/>
        </w:rPr>
        <w:t xml:space="preserve">  </w:t>
      </w:r>
      <w:r w:rsidR="00096579" w:rsidRPr="00096579">
        <w:rPr>
          <w:sz w:val="24"/>
          <w:szCs w:val="24"/>
          <w:lang w:val="en-IN"/>
        </w:rPr>
        <w:t xml:space="preserve">             </w:t>
      </w:r>
      <w:proofErr w:type="gramStart"/>
      <w:r w:rsidRPr="00CD2D03">
        <w:rPr>
          <w:sz w:val="24"/>
          <w:szCs w:val="24"/>
          <w:lang w:val="en-IN"/>
        </w:rPr>
        <w:t>print(</w:t>
      </w:r>
      <w:proofErr w:type="spellStart"/>
      <w:proofErr w:type="gramEnd"/>
      <w:r w:rsidRPr="00CD2D03">
        <w:rPr>
          <w:sz w:val="24"/>
          <w:szCs w:val="24"/>
          <w:lang w:val="en-IN"/>
        </w:rPr>
        <w:t>f"Error</w:t>
      </w:r>
      <w:proofErr w:type="spellEnd"/>
      <w:r w:rsidRPr="00CD2D03">
        <w:rPr>
          <w:sz w:val="24"/>
          <w:szCs w:val="24"/>
          <w:lang w:val="en-IN"/>
        </w:rPr>
        <w:t>: Validation directory not found at {</w:t>
      </w:r>
      <w:proofErr w:type="spellStart"/>
      <w:r w:rsidRPr="00CD2D03">
        <w:rPr>
          <w:sz w:val="24"/>
          <w:szCs w:val="24"/>
          <w:lang w:val="en-IN"/>
        </w:rPr>
        <w:t>valid_path</w:t>
      </w:r>
      <w:proofErr w:type="spellEnd"/>
      <w:r w:rsidRPr="00CD2D03">
        <w:rPr>
          <w:sz w:val="24"/>
          <w:szCs w:val="24"/>
          <w:lang w:val="en-IN"/>
        </w:rPr>
        <w:t>}")</w:t>
      </w:r>
    </w:p>
    <w:p w14:paraId="21557437" w14:textId="77777777" w:rsidR="00096579" w:rsidRPr="00096579" w:rsidRDefault="00096579" w:rsidP="00096579">
      <w:pPr>
        <w:spacing w:line="360" w:lineRule="auto"/>
        <w:rPr>
          <w:sz w:val="24"/>
          <w:szCs w:val="24"/>
          <w:lang w:val="en-IN"/>
        </w:rPr>
      </w:pPr>
      <w:r>
        <w:rPr>
          <w:sz w:val="24"/>
          <w:szCs w:val="24"/>
          <w:lang w:val="en-IN"/>
        </w:rPr>
        <w:t xml:space="preserve">               </w:t>
      </w:r>
      <w:r w:rsidRPr="00096579">
        <w:rPr>
          <w:sz w:val="24"/>
          <w:szCs w:val="24"/>
          <w:lang w:val="en-IN"/>
        </w:rPr>
        <w:t># useful for getting number of output classes</w:t>
      </w:r>
    </w:p>
    <w:p w14:paraId="66583646" w14:textId="70E701FC" w:rsidR="00096579" w:rsidRDefault="00096579" w:rsidP="00096579">
      <w:pPr>
        <w:spacing w:line="360" w:lineRule="auto"/>
        <w:rPr>
          <w:sz w:val="24"/>
          <w:szCs w:val="24"/>
          <w:lang w:val="en-IN"/>
        </w:rPr>
      </w:pPr>
      <w:r>
        <w:rPr>
          <w:sz w:val="24"/>
          <w:szCs w:val="24"/>
          <w:lang w:val="en-IN"/>
        </w:rPr>
        <w:t xml:space="preserve">               </w:t>
      </w:r>
      <w:r w:rsidRPr="00096579">
        <w:rPr>
          <w:sz w:val="24"/>
          <w:szCs w:val="24"/>
          <w:lang w:val="en-IN"/>
        </w:rPr>
        <w:t>folders = glob('/content/drive/</w:t>
      </w:r>
      <w:proofErr w:type="spellStart"/>
      <w:r w:rsidRPr="00096579">
        <w:rPr>
          <w:sz w:val="24"/>
          <w:szCs w:val="24"/>
          <w:lang w:val="en-IN"/>
        </w:rPr>
        <w:t>MyDrive</w:t>
      </w:r>
      <w:proofErr w:type="spellEnd"/>
      <w:r w:rsidRPr="00096579">
        <w:rPr>
          <w:sz w:val="24"/>
          <w:szCs w:val="24"/>
          <w:lang w:val="en-IN"/>
        </w:rPr>
        <w:t>/</w:t>
      </w:r>
      <w:proofErr w:type="spellStart"/>
      <w:r w:rsidRPr="00096579">
        <w:rPr>
          <w:sz w:val="24"/>
          <w:szCs w:val="24"/>
          <w:lang w:val="en-IN"/>
        </w:rPr>
        <w:t>dataSet</w:t>
      </w:r>
      <w:proofErr w:type="spellEnd"/>
      <w:r w:rsidRPr="00096579">
        <w:rPr>
          <w:sz w:val="24"/>
          <w:szCs w:val="24"/>
          <w:lang w:val="en-IN"/>
        </w:rPr>
        <w:t>/Train/*')</w:t>
      </w:r>
    </w:p>
    <w:p w14:paraId="591582AF" w14:textId="77777777" w:rsidR="00096579" w:rsidRPr="00096579" w:rsidRDefault="00096579" w:rsidP="00096579">
      <w:pPr>
        <w:spacing w:line="360" w:lineRule="auto"/>
        <w:rPr>
          <w:sz w:val="24"/>
          <w:szCs w:val="24"/>
          <w:lang w:val="en-IN"/>
        </w:rPr>
      </w:pPr>
      <w:r>
        <w:rPr>
          <w:sz w:val="24"/>
          <w:szCs w:val="24"/>
          <w:lang w:val="en-IN"/>
        </w:rPr>
        <w:t xml:space="preserve">               </w:t>
      </w:r>
      <w:r w:rsidRPr="00096579">
        <w:rPr>
          <w:sz w:val="24"/>
          <w:szCs w:val="24"/>
          <w:lang w:val="en-IN"/>
        </w:rPr>
        <w:t xml:space="preserve">import </w:t>
      </w:r>
      <w:proofErr w:type="spellStart"/>
      <w:proofErr w:type="gramStart"/>
      <w:r w:rsidRPr="00096579">
        <w:rPr>
          <w:sz w:val="24"/>
          <w:szCs w:val="24"/>
          <w:lang w:val="en-IN"/>
        </w:rPr>
        <w:t>matplotlib.image</w:t>
      </w:r>
      <w:proofErr w:type="spellEnd"/>
      <w:proofErr w:type="gramEnd"/>
      <w:r w:rsidRPr="00096579">
        <w:rPr>
          <w:sz w:val="24"/>
          <w:szCs w:val="24"/>
          <w:lang w:val="en-IN"/>
        </w:rPr>
        <w:t xml:space="preserve"> as </w:t>
      </w:r>
      <w:proofErr w:type="spellStart"/>
      <w:r w:rsidRPr="00096579">
        <w:rPr>
          <w:sz w:val="24"/>
          <w:szCs w:val="24"/>
          <w:lang w:val="en-IN"/>
        </w:rPr>
        <w:t>mpimg</w:t>
      </w:r>
      <w:proofErr w:type="spellEnd"/>
    </w:p>
    <w:p w14:paraId="294364DE" w14:textId="1CE9336C" w:rsidR="00096579" w:rsidRPr="00096579" w:rsidRDefault="00096579" w:rsidP="00096579">
      <w:pPr>
        <w:spacing w:line="360" w:lineRule="auto"/>
        <w:rPr>
          <w:sz w:val="24"/>
          <w:szCs w:val="24"/>
          <w:lang w:val="en-IN"/>
        </w:rPr>
      </w:pPr>
      <w:r>
        <w:rPr>
          <w:sz w:val="24"/>
          <w:szCs w:val="24"/>
          <w:lang w:val="en-IN"/>
        </w:rPr>
        <w:t xml:space="preserve">               </w:t>
      </w:r>
      <w:r w:rsidRPr="00096579">
        <w:rPr>
          <w:sz w:val="24"/>
          <w:szCs w:val="24"/>
          <w:lang w:val="en-IN"/>
        </w:rPr>
        <w:t>from glob import glob</w:t>
      </w:r>
    </w:p>
    <w:p w14:paraId="198164B4" w14:textId="428C2FAA" w:rsidR="00096579" w:rsidRPr="00096579" w:rsidRDefault="00096579" w:rsidP="00096579">
      <w:pPr>
        <w:spacing w:line="360" w:lineRule="auto"/>
        <w:rPr>
          <w:sz w:val="24"/>
          <w:szCs w:val="24"/>
          <w:lang w:val="en-IN"/>
        </w:rPr>
      </w:pPr>
      <w:r>
        <w:rPr>
          <w:sz w:val="24"/>
          <w:szCs w:val="24"/>
          <w:lang w:val="en-IN"/>
        </w:rPr>
        <w:t xml:space="preserve">               </w:t>
      </w:r>
      <w:r w:rsidRPr="00096579">
        <w:rPr>
          <w:sz w:val="24"/>
          <w:szCs w:val="24"/>
          <w:lang w:val="en-IN"/>
        </w:rPr>
        <w:t xml:space="preserve">import </w:t>
      </w:r>
      <w:proofErr w:type="spellStart"/>
      <w:r w:rsidRPr="00096579">
        <w:rPr>
          <w:sz w:val="24"/>
          <w:szCs w:val="24"/>
          <w:lang w:val="en-IN"/>
        </w:rPr>
        <w:t>os</w:t>
      </w:r>
      <w:proofErr w:type="spellEnd"/>
    </w:p>
    <w:p w14:paraId="14010EE2" w14:textId="468AE37A" w:rsidR="00096579" w:rsidRPr="00096579" w:rsidRDefault="00096579" w:rsidP="00096579">
      <w:pPr>
        <w:spacing w:line="360" w:lineRule="auto"/>
        <w:rPr>
          <w:sz w:val="24"/>
          <w:szCs w:val="24"/>
          <w:lang w:val="en-IN"/>
        </w:rPr>
      </w:pPr>
      <w:r>
        <w:rPr>
          <w:sz w:val="24"/>
          <w:szCs w:val="24"/>
          <w:lang w:val="en-IN"/>
        </w:rPr>
        <w:t xml:space="preserve">               </w:t>
      </w:r>
      <w:r w:rsidRPr="00096579">
        <w:rPr>
          <w:sz w:val="24"/>
          <w:szCs w:val="24"/>
          <w:lang w:val="en-IN"/>
        </w:rPr>
        <w:t xml:space="preserve">import </w:t>
      </w:r>
      <w:proofErr w:type="spellStart"/>
      <w:proofErr w:type="gramStart"/>
      <w:r w:rsidRPr="00096579">
        <w:rPr>
          <w:sz w:val="24"/>
          <w:szCs w:val="24"/>
          <w:lang w:val="en-IN"/>
        </w:rPr>
        <w:t>matplotlib.pyplot</w:t>
      </w:r>
      <w:proofErr w:type="spellEnd"/>
      <w:proofErr w:type="gramEnd"/>
      <w:r w:rsidRPr="00096579">
        <w:rPr>
          <w:sz w:val="24"/>
          <w:szCs w:val="24"/>
          <w:lang w:val="en-IN"/>
        </w:rPr>
        <w:t xml:space="preserve"> as </w:t>
      </w:r>
      <w:proofErr w:type="spellStart"/>
      <w:r w:rsidRPr="00096579">
        <w:rPr>
          <w:sz w:val="24"/>
          <w:szCs w:val="24"/>
          <w:lang w:val="en-IN"/>
        </w:rPr>
        <w:t>plt</w:t>
      </w:r>
      <w:proofErr w:type="spellEnd"/>
    </w:p>
    <w:p w14:paraId="07A49E24" w14:textId="3B3B70ED" w:rsidR="00096579" w:rsidRPr="00096579" w:rsidRDefault="00096579" w:rsidP="00096579">
      <w:pPr>
        <w:spacing w:line="360" w:lineRule="auto"/>
        <w:rPr>
          <w:sz w:val="24"/>
          <w:szCs w:val="24"/>
          <w:lang w:val="en-IN"/>
        </w:rPr>
      </w:pPr>
      <w:r>
        <w:rPr>
          <w:sz w:val="24"/>
          <w:szCs w:val="24"/>
          <w:lang w:val="en-IN"/>
        </w:rPr>
        <w:t xml:space="preserve">               </w:t>
      </w:r>
      <w:proofErr w:type="spellStart"/>
      <w:r w:rsidRPr="00096579">
        <w:rPr>
          <w:sz w:val="24"/>
          <w:szCs w:val="24"/>
          <w:lang w:val="en-IN"/>
        </w:rPr>
        <w:t>train_image_files</w:t>
      </w:r>
      <w:proofErr w:type="spellEnd"/>
      <w:r w:rsidRPr="00096579">
        <w:rPr>
          <w:sz w:val="24"/>
          <w:szCs w:val="24"/>
          <w:lang w:val="en-IN"/>
        </w:rPr>
        <w:t xml:space="preserve"> = </w:t>
      </w:r>
      <w:proofErr w:type="gramStart"/>
      <w:r w:rsidRPr="00096579">
        <w:rPr>
          <w:sz w:val="24"/>
          <w:szCs w:val="24"/>
          <w:lang w:val="en-IN"/>
        </w:rPr>
        <w:t>glob(</w:t>
      </w:r>
      <w:proofErr w:type="spellStart"/>
      <w:r w:rsidRPr="00096579">
        <w:rPr>
          <w:sz w:val="24"/>
          <w:szCs w:val="24"/>
          <w:lang w:val="en-IN"/>
        </w:rPr>
        <w:t>os.path</w:t>
      </w:r>
      <w:proofErr w:type="gramEnd"/>
      <w:r w:rsidRPr="00096579">
        <w:rPr>
          <w:sz w:val="24"/>
          <w:szCs w:val="24"/>
          <w:lang w:val="en-IN"/>
        </w:rPr>
        <w:t>.</w:t>
      </w:r>
      <w:proofErr w:type="gramStart"/>
      <w:r w:rsidRPr="00096579">
        <w:rPr>
          <w:sz w:val="24"/>
          <w:szCs w:val="24"/>
          <w:lang w:val="en-IN"/>
        </w:rPr>
        <w:t>join</w:t>
      </w:r>
      <w:proofErr w:type="spellEnd"/>
      <w:r w:rsidRPr="00096579">
        <w:rPr>
          <w:sz w:val="24"/>
          <w:szCs w:val="24"/>
          <w:lang w:val="en-IN"/>
        </w:rPr>
        <w:t>(</w:t>
      </w:r>
      <w:proofErr w:type="spellStart"/>
      <w:proofErr w:type="gramEnd"/>
      <w:r w:rsidRPr="00096579">
        <w:rPr>
          <w:sz w:val="24"/>
          <w:szCs w:val="24"/>
          <w:lang w:val="en-IN"/>
        </w:rPr>
        <w:t>train_path</w:t>
      </w:r>
      <w:proofErr w:type="spellEnd"/>
      <w:r w:rsidRPr="00096579">
        <w:rPr>
          <w:sz w:val="24"/>
          <w:szCs w:val="24"/>
          <w:lang w:val="en-IN"/>
        </w:rPr>
        <w:t>, '*/*.jpg'))</w:t>
      </w:r>
    </w:p>
    <w:p w14:paraId="51537ABB" w14:textId="77777777" w:rsidR="00096579" w:rsidRPr="00096579" w:rsidRDefault="00096579" w:rsidP="00096579">
      <w:pPr>
        <w:spacing w:line="360" w:lineRule="auto"/>
        <w:rPr>
          <w:sz w:val="24"/>
          <w:szCs w:val="24"/>
          <w:lang w:val="en-IN"/>
        </w:rPr>
      </w:pPr>
    </w:p>
    <w:p w14:paraId="0A9845DB" w14:textId="5E1434FD" w:rsidR="00096579" w:rsidRPr="00096579" w:rsidRDefault="00096579" w:rsidP="00096579">
      <w:pPr>
        <w:spacing w:line="360" w:lineRule="auto"/>
        <w:rPr>
          <w:sz w:val="24"/>
          <w:szCs w:val="24"/>
          <w:lang w:val="en-IN"/>
        </w:rPr>
      </w:pPr>
      <w:r>
        <w:rPr>
          <w:sz w:val="24"/>
          <w:szCs w:val="24"/>
          <w:lang w:val="en-IN"/>
        </w:rPr>
        <w:t xml:space="preserve">               </w:t>
      </w:r>
      <w:r w:rsidRPr="00096579">
        <w:rPr>
          <w:sz w:val="24"/>
          <w:szCs w:val="24"/>
          <w:lang w:val="en-IN"/>
        </w:rPr>
        <w:t># Display some sample images from the training directory</w:t>
      </w:r>
    </w:p>
    <w:p w14:paraId="0EBCA7F2" w14:textId="1BA0E197" w:rsidR="00096579" w:rsidRPr="00096579" w:rsidRDefault="00096579" w:rsidP="00096579">
      <w:pPr>
        <w:spacing w:line="360" w:lineRule="auto"/>
        <w:rPr>
          <w:sz w:val="24"/>
          <w:szCs w:val="24"/>
          <w:lang w:val="en-IN"/>
        </w:rPr>
      </w:pPr>
      <w:r>
        <w:rPr>
          <w:sz w:val="24"/>
          <w:szCs w:val="24"/>
          <w:lang w:val="en-IN"/>
        </w:rPr>
        <w:t xml:space="preserve">               </w:t>
      </w:r>
      <w:proofErr w:type="spellStart"/>
      <w:r w:rsidRPr="00096579">
        <w:rPr>
          <w:sz w:val="24"/>
          <w:szCs w:val="24"/>
          <w:lang w:val="en-IN"/>
        </w:rPr>
        <w:t>num_images_to_display</w:t>
      </w:r>
      <w:proofErr w:type="spellEnd"/>
      <w:r w:rsidRPr="00096579">
        <w:rPr>
          <w:sz w:val="24"/>
          <w:szCs w:val="24"/>
          <w:lang w:val="en-IN"/>
        </w:rPr>
        <w:t xml:space="preserve"> = 5</w:t>
      </w:r>
    </w:p>
    <w:p w14:paraId="7683AA08" w14:textId="69625DCB" w:rsidR="00096579" w:rsidRPr="00096579" w:rsidRDefault="00096579" w:rsidP="00096579">
      <w:pPr>
        <w:spacing w:line="360" w:lineRule="auto"/>
        <w:rPr>
          <w:sz w:val="24"/>
          <w:szCs w:val="24"/>
          <w:lang w:val="en-IN"/>
        </w:rPr>
      </w:pPr>
      <w:r>
        <w:rPr>
          <w:sz w:val="24"/>
          <w:szCs w:val="24"/>
          <w:lang w:val="en-IN"/>
        </w:rPr>
        <w:t xml:space="preserve">               </w:t>
      </w:r>
      <w:r w:rsidRPr="00096579">
        <w:rPr>
          <w:sz w:val="24"/>
          <w:szCs w:val="24"/>
          <w:lang w:val="en-IN"/>
        </w:rPr>
        <w:t xml:space="preserve">for </w:t>
      </w:r>
      <w:proofErr w:type="spellStart"/>
      <w:r w:rsidRPr="00096579">
        <w:rPr>
          <w:sz w:val="24"/>
          <w:szCs w:val="24"/>
          <w:lang w:val="en-IN"/>
        </w:rPr>
        <w:t>img_path</w:t>
      </w:r>
      <w:proofErr w:type="spellEnd"/>
      <w:r w:rsidRPr="00096579">
        <w:rPr>
          <w:sz w:val="24"/>
          <w:szCs w:val="24"/>
          <w:lang w:val="en-IN"/>
        </w:rPr>
        <w:t xml:space="preserve"> in </w:t>
      </w:r>
      <w:proofErr w:type="spellStart"/>
      <w:r w:rsidRPr="00096579">
        <w:rPr>
          <w:sz w:val="24"/>
          <w:szCs w:val="24"/>
          <w:lang w:val="en-IN"/>
        </w:rPr>
        <w:t>train_image_files</w:t>
      </w:r>
      <w:proofErr w:type="spellEnd"/>
      <w:r w:rsidRPr="00096579">
        <w:rPr>
          <w:sz w:val="24"/>
          <w:szCs w:val="24"/>
          <w:lang w:val="en-IN"/>
        </w:rPr>
        <w:t>[:</w:t>
      </w:r>
      <w:proofErr w:type="spellStart"/>
      <w:r w:rsidRPr="00096579">
        <w:rPr>
          <w:sz w:val="24"/>
          <w:szCs w:val="24"/>
          <w:lang w:val="en-IN"/>
        </w:rPr>
        <w:t>num_images_to_display</w:t>
      </w:r>
      <w:proofErr w:type="spellEnd"/>
      <w:r w:rsidRPr="00096579">
        <w:rPr>
          <w:sz w:val="24"/>
          <w:szCs w:val="24"/>
          <w:lang w:val="en-IN"/>
        </w:rPr>
        <w:t>]:</w:t>
      </w:r>
    </w:p>
    <w:p w14:paraId="341EDACF" w14:textId="5E6ED962" w:rsidR="00096579" w:rsidRPr="00096579" w:rsidRDefault="00096579" w:rsidP="00096579">
      <w:pPr>
        <w:spacing w:line="360" w:lineRule="auto"/>
        <w:rPr>
          <w:sz w:val="24"/>
          <w:szCs w:val="24"/>
          <w:lang w:val="en-IN"/>
        </w:rPr>
      </w:pPr>
      <w:r w:rsidRPr="00096579">
        <w:rPr>
          <w:sz w:val="24"/>
          <w:szCs w:val="24"/>
          <w:lang w:val="en-IN"/>
        </w:rPr>
        <w:t xml:space="preserve">  </w:t>
      </w:r>
      <w:r>
        <w:rPr>
          <w:sz w:val="24"/>
          <w:szCs w:val="24"/>
          <w:lang w:val="en-IN"/>
        </w:rPr>
        <w:t xml:space="preserve">            </w:t>
      </w:r>
      <w:r w:rsidRPr="00096579">
        <w:rPr>
          <w:sz w:val="24"/>
          <w:szCs w:val="24"/>
          <w:lang w:val="en-IN"/>
        </w:rPr>
        <w:t xml:space="preserve"> </w:t>
      </w:r>
      <w:proofErr w:type="spellStart"/>
      <w:r w:rsidRPr="00096579">
        <w:rPr>
          <w:sz w:val="24"/>
          <w:szCs w:val="24"/>
          <w:lang w:val="en-IN"/>
        </w:rPr>
        <w:t>img</w:t>
      </w:r>
      <w:proofErr w:type="spellEnd"/>
      <w:r w:rsidRPr="00096579">
        <w:rPr>
          <w:sz w:val="24"/>
          <w:szCs w:val="24"/>
          <w:lang w:val="en-IN"/>
        </w:rPr>
        <w:t xml:space="preserve"> = </w:t>
      </w:r>
      <w:proofErr w:type="spellStart"/>
      <w:proofErr w:type="gramStart"/>
      <w:r w:rsidRPr="00096579">
        <w:rPr>
          <w:sz w:val="24"/>
          <w:szCs w:val="24"/>
          <w:lang w:val="en-IN"/>
        </w:rPr>
        <w:t>mpimg.imread</w:t>
      </w:r>
      <w:proofErr w:type="spellEnd"/>
      <w:proofErr w:type="gramEnd"/>
      <w:r w:rsidRPr="00096579">
        <w:rPr>
          <w:sz w:val="24"/>
          <w:szCs w:val="24"/>
          <w:lang w:val="en-IN"/>
        </w:rPr>
        <w:t>(</w:t>
      </w:r>
      <w:proofErr w:type="spellStart"/>
      <w:r w:rsidRPr="00096579">
        <w:rPr>
          <w:sz w:val="24"/>
          <w:szCs w:val="24"/>
          <w:lang w:val="en-IN"/>
        </w:rPr>
        <w:t>img_path</w:t>
      </w:r>
      <w:proofErr w:type="spellEnd"/>
      <w:r w:rsidRPr="00096579">
        <w:rPr>
          <w:sz w:val="24"/>
          <w:szCs w:val="24"/>
          <w:lang w:val="en-IN"/>
        </w:rPr>
        <w:t>)</w:t>
      </w:r>
    </w:p>
    <w:p w14:paraId="1EBD123D" w14:textId="3C313807" w:rsidR="00096579" w:rsidRPr="00096579" w:rsidRDefault="00096579" w:rsidP="00096579">
      <w:pPr>
        <w:spacing w:line="360" w:lineRule="auto"/>
        <w:rPr>
          <w:sz w:val="24"/>
          <w:szCs w:val="24"/>
          <w:lang w:val="en-IN"/>
        </w:rPr>
      </w:pPr>
      <w:r w:rsidRPr="00096579">
        <w:rPr>
          <w:sz w:val="24"/>
          <w:szCs w:val="24"/>
          <w:lang w:val="en-IN"/>
        </w:rPr>
        <w:t xml:space="preserve">    </w:t>
      </w:r>
      <w:r>
        <w:rPr>
          <w:sz w:val="24"/>
          <w:szCs w:val="24"/>
          <w:lang w:val="en-IN"/>
        </w:rPr>
        <w:t xml:space="preserve">           </w:t>
      </w:r>
      <w:proofErr w:type="spellStart"/>
      <w:proofErr w:type="gramStart"/>
      <w:r w:rsidRPr="00096579">
        <w:rPr>
          <w:sz w:val="24"/>
          <w:szCs w:val="24"/>
          <w:lang w:val="en-IN"/>
        </w:rPr>
        <w:t>plt.imshow</w:t>
      </w:r>
      <w:proofErr w:type="spellEnd"/>
      <w:proofErr w:type="gramEnd"/>
      <w:r w:rsidRPr="00096579">
        <w:rPr>
          <w:sz w:val="24"/>
          <w:szCs w:val="24"/>
          <w:lang w:val="en-IN"/>
        </w:rPr>
        <w:t>(</w:t>
      </w:r>
      <w:proofErr w:type="spellStart"/>
      <w:r w:rsidRPr="00096579">
        <w:rPr>
          <w:sz w:val="24"/>
          <w:szCs w:val="24"/>
          <w:lang w:val="en-IN"/>
        </w:rPr>
        <w:t>img</w:t>
      </w:r>
      <w:proofErr w:type="spellEnd"/>
      <w:r w:rsidRPr="00096579">
        <w:rPr>
          <w:sz w:val="24"/>
          <w:szCs w:val="24"/>
          <w:lang w:val="en-IN"/>
        </w:rPr>
        <w:t>)</w:t>
      </w:r>
    </w:p>
    <w:p w14:paraId="56717C3C" w14:textId="0E0B25B6" w:rsidR="00096579" w:rsidRPr="00096579" w:rsidRDefault="00096579" w:rsidP="00096579">
      <w:pPr>
        <w:spacing w:line="360" w:lineRule="auto"/>
        <w:rPr>
          <w:sz w:val="24"/>
          <w:szCs w:val="24"/>
          <w:lang w:val="en-IN"/>
        </w:rPr>
      </w:pPr>
      <w:r w:rsidRPr="00096579">
        <w:rPr>
          <w:sz w:val="24"/>
          <w:szCs w:val="24"/>
          <w:lang w:val="en-IN"/>
        </w:rPr>
        <w:t xml:space="preserve">    </w:t>
      </w:r>
      <w:r>
        <w:rPr>
          <w:sz w:val="24"/>
          <w:szCs w:val="24"/>
          <w:lang w:val="en-IN"/>
        </w:rPr>
        <w:t xml:space="preserve">           </w:t>
      </w:r>
      <w:proofErr w:type="spellStart"/>
      <w:proofErr w:type="gramStart"/>
      <w:r w:rsidRPr="00096579">
        <w:rPr>
          <w:sz w:val="24"/>
          <w:szCs w:val="24"/>
          <w:lang w:val="en-IN"/>
        </w:rPr>
        <w:t>plt.axis</w:t>
      </w:r>
      <w:proofErr w:type="spellEnd"/>
      <w:proofErr w:type="gramEnd"/>
      <w:r w:rsidRPr="00096579">
        <w:rPr>
          <w:sz w:val="24"/>
          <w:szCs w:val="24"/>
          <w:lang w:val="en-IN"/>
        </w:rPr>
        <w:t>('off')</w:t>
      </w:r>
    </w:p>
    <w:p w14:paraId="5AB7EDFA" w14:textId="7E7A067D" w:rsidR="00096579" w:rsidRDefault="00096579" w:rsidP="00096579">
      <w:pPr>
        <w:spacing w:line="360" w:lineRule="auto"/>
        <w:rPr>
          <w:sz w:val="24"/>
          <w:szCs w:val="24"/>
          <w:lang w:val="en-IN"/>
        </w:rPr>
      </w:pPr>
      <w:r w:rsidRPr="00096579">
        <w:rPr>
          <w:sz w:val="24"/>
          <w:szCs w:val="24"/>
          <w:lang w:val="en-IN"/>
        </w:rPr>
        <w:t xml:space="preserve">    </w:t>
      </w:r>
      <w:r>
        <w:rPr>
          <w:sz w:val="24"/>
          <w:szCs w:val="24"/>
          <w:lang w:val="en-IN"/>
        </w:rPr>
        <w:t xml:space="preserve">           </w:t>
      </w:r>
      <w:proofErr w:type="spellStart"/>
      <w:proofErr w:type="gramStart"/>
      <w:r w:rsidRPr="00096579">
        <w:rPr>
          <w:sz w:val="24"/>
          <w:szCs w:val="24"/>
          <w:lang w:val="en-IN"/>
        </w:rPr>
        <w:t>plt.show</w:t>
      </w:r>
      <w:proofErr w:type="spellEnd"/>
      <w:proofErr w:type="gramEnd"/>
      <w:r w:rsidRPr="00096579">
        <w:rPr>
          <w:sz w:val="24"/>
          <w:szCs w:val="24"/>
          <w:lang w:val="en-IN"/>
        </w:rPr>
        <w:t>()</w:t>
      </w:r>
    </w:p>
    <w:p w14:paraId="4B2D579D" w14:textId="77777777" w:rsidR="00096579" w:rsidRPr="00096579" w:rsidRDefault="00096579" w:rsidP="00096579">
      <w:pPr>
        <w:spacing w:line="360" w:lineRule="auto"/>
        <w:rPr>
          <w:sz w:val="24"/>
          <w:szCs w:val="24"/>
          <w:lang w:val="en-IN"/>
        </w:rPr>
      </w:pPr>
      <w:r>
        <w:rPr>
          <w:sz w:val="24"/>
          <w:szCs w:val="24"/>
          <w:lang w:val="en-IN"/>
        </w:rPr>
        <w:t xml:space="preserve">               </w:t>
      </w:r>
      <w:r w:rsidRPr="00096579">
        <w:rPr>
          <w:sz w:val="24"/>
          <w:szCs w:val="24"/>
          <w:lang w:val="en-IN"/>
        </w:rPr>
        <w:t xml:space="preserve">import </w:t>
      </w:r>
      <w:proofErr w:type="spellStart"/>
      <w:r w:rsidRPr="00096579">
        <w:rPr>
          <w:sz w:val="24"/>
          <w:szCs w:val="24"/>
          <w:lang w:val="en-IN"/>
        </w:rPr>
        <w:t>os</w:t>
      </w:r>
      <w:proofErr w:type="spellEnd"/>
    </w:p>
    <w:p w14:paraId="25870B89" w14:textId="3FA02480" w:rsidR="00096579" w:rsidRPr="00096579" w:rsidRDefault="00096579" w:rsidP="00096579">
      <w:pPr>
        <w:spacing w:line="360" w:lineRule="auto"/>
        <w:rPr>
          <w:sz w:val="24"/>
          <w:szCs w:val="24"/>
          <w:lang w:val="en-IN"/>
        </w:rPr>
      </w:pPr>
      <w:r>
        <w:rPr>
          <w:sz w:val="24"/>
          <w:szCs w:val="24"/>
          <w:lang w:val="en-IN"/>
        </w:rPr>
        <w:t xml:space="preserve">               </w:t>
      </w:r>
      <w:r w:rsidRPr="00096579">
        <w:rPr>
          <w:sz w:val="24"/>
          <w:szCs w:val="24"/>
          <w:lang w:val="en-IN"/>
        </w:rPr>
        <w:t xml:space="preserve">from </w:t>
      </w:r>
      <w:proofErr w:type="spellStart"/>
      <w:proofErr w:type="gramStart"/>
      <w:r w:rsidRPr="00096579">
        <w:rPr>
          <w:sz w:val="24"/>
          <w:szCs w:val="24"/>
          <w:lang w:val="en-IN"/>
        </w:rPr>
        <w:t>tensorflow.keras</w:t>
      </w:r>
      <w:proofErr w:type="gramEnd"/>
      <w:r w:rsidRPr="00096579">
        <w:rPr>
          <w:sz w:val="24"/>
          <w:szCs w:val="24"/>
          <w:lang w:val="en-IN"/>
        </w:rPr>
        <w:t>.preprocessing</w:t>
      </w:r>
      <w:proofErr w:type="spellEnd"/>
      <w:r w:rsidRPr="00096579">
        <w:rPr>
          <w:sz w:val="24"/>
          <w:szCs w:val="24"/>
          <w:lang w:val="en-IN"/>
        </w:rPr>
        <w:t xml:space="preserve"> import image</w:t>
      </w:r>
    </w:p>
    <w:p w14:paraId="48D25704" w14:textId="0F14D520" w:rsidR="00096579" w:rsidRPr="00096579" w:rsidRDefault="00096579" w:rsidP="00096579">
      <w:pPr>
        <w:spacing w:line="360" w:lineRule="auto"/>
        <w:rPr>
          <w:sz w:val="24"/>
          <w:szCs w:val="24"/>
          <w:lang w:val="en-IN"/>
        </w:rPr>
      </w:pPr>
      <w:r>
        <w:rPr>
          <w:sz w:val="24"/>
          <w:szCs w:val="24"/>
          <w:lang w:val="en-IN"/>
        </w:rPr>
        <w:t xml:space="preserve">               </w:t>
      </w:r>
      <w:r w:rsidRPr="00096579">
        <w:rPr>
          <w:sz w:val="24"/>
          <w:szCs w:val="24"/>
          <w:lang w:val="en-IN"/>
        </w:rPr>
        <w:t xml:space="preserve">from </w:t>
      </w:r>
      <w:proofErr w:type="spellStart"/>
      <w:proofErr w:type="gramStart"/>
      <w:r w:rsidRPr="00096579">
        <w:rPr>
          <w:sz w:val="24"/>
          <w:szCs w:val="24"/>
          <w:lang w:val="en-IN"/>
        </w:rPr>
        <w:t>tensorflow.keras</w:t>
      </w:r>
      <w:proofErr w:type="gramEnd"/>
      <w:r w:rsidRPr="00096579">
        <w:rPr>
          <w:sz w:val="24"/>
          <w:szCs w:val="24"/>
          <w:lang w:val="en-IN"/>
        </w:rPr>
        <w:t>.</w:t>
      </w:r>
      <w:proofErr w:type="gramStart"/>
      <w:r w:rsidRPr="00096579">
        <w:rPr>
          <w:sz w:val="24"/>
          <w:szCs w:val="24"/>
          <w:lang w:val="en-IN"/>
        </w:rPr>
        <w:t>preprocessing.image</w:t>
      </w:r>
      <w:proofErr w:type="spellEnd"/>
      <w:proofErr w:type="gramEnd"/>
      <w:r w:rsidRPr="00096579">
        <w:rPr>
          <w:sz w:val="24"/>
          <w:szCs w:val="24"/>
          <w:lang w:val="en-IN"/>
        </w:rPr>
        <w:t xml:space="preserve"> import </w:t>
      </w:r>
      <w:proofErr w:type="spellStart"/>
      <w:r w:rsidRPr="00096579">
        <w:rPr>
          <w:sz w:val="24"/>
          <w:szCs w:val="24"/>
          <w:lang w:val="en-IN"/>
        </w:rPr>
        <w:t>ImageDataGenerator</w:t>
      </w:r>
      <w:proofErr w:type="spellEnd"/>
    </w:p>
    <w:p w14:paraId="486122E6" w14:textId="71066427" w:rsidR="00096579" w:rsidRPr="00096579" w:rsidRDefault="00096579" w:rsidP="00096579">
      <w:pPr>
        <w:spacing w:line="360" w:lineRule="auto"/>
        <w:rPr>
          <w:sz w:val="24"/>
          <w:szCs w:val="24"/>
          <w:lang w:val="en-IN"/>
        </w:rPr>
      </w:pPr>
      <w:r>
        <w:rPr>
          <w:sz w:val="24"/>
          <w:szCs w:val="24"/>
          <w:lang w:val="en-IN"/>
        </w:rPr>
        <w:t xml:space="preserve">               </w:t>
      </w:r>
      <w:r w:rsidRPr="00096579">
        <w:rPr>
          <w:sz w:val="24"/>
          <w:szCs w:val="24"/>
          <w:lang w:val="en-IN"/>
        </w:rPr>
        <w:t xml:space="preserve">from </w:t>
      </w:r>
      <w:proofErr w:type="spellStart"/>
      <w:proofErr w:type="gramStart"/>
      <w:r w:rsidRPr="00096579">
        <w:rPr>
          <w:sz w:val="24"/>
          <w:szCs w:val="24"/>
          <w:lang w:val="en-IN"/>
        </w:rPr>
        <w:t>tensorflow.keras</w:t>
      </w:r>
      <w:proofErr w:type="gramEnd"/>
      <w:r w:rsidRPr="00096579">
        <w:rPr>
          <w:sz w:val="24"/>
          <w:szCs w:val="24"/>
          <w:lang w:val="en-IN"/>
        </w:rPr>
        <w:t>.</w:t>
      </w:r>
      <w:proofErr w:type="gramStart"/>
      <w:r w:rsidRPr="00096579">
        <w:rPr>
          <w:sz w:val="24"/>
          <w:szCs w:val="24"/>
          <w:lang w:val="en-IN"/>
        </w:rPr>
        <w:t>applications.mobilenet</w:t>
      </w:r>
      <w:proofErr w:type="spellEnd"/>
      <w:proofErr w:type="gramEnd"/>
      <w:r w:rsidRPr="00096579">
        <w:rPr>
          <w:sz w:val="24"/>
          <w:szCs w:val="24"/>
          <w:lang w:val="en-IN"/>
        </w:rPr>
        <w:t xml:space="preserve"> import </w:t>
      </w:r>
      <w:proofErr w:type="spellStart"/>
      <w:r w:rsidRPr="00096579">
        <w:rPr>
          <w:sz w:val="24"/>
          <w:szCs w:val="24"/>
          <w:lang w:val="en-IN"/>
        </w:rPr>
        <w:t>MobileNet</w:t>
      </w:r>
      <w:proofErr w:type="spellEnd"/>
    </w:p>
    <w:p w14:paraId="5184A15A" w14:textId="151BB39D" w:rsidR="00096579" w:rsidRPr="00096579" w:rsidRDefault="00096579" w:rsidP="00096579">
      <w:pPr>
        <w:spacing w:line="360" w:lineRule="auto"/>
        <w:rPr>
          <w:sz w:val="24"/>
          <w:szCs w:val="24"/>
          <w:lang w:val="en-IN"/>
        </w:rPr>
      </w:pPr>
      <w:r>
        <w:rPr>
          <w:sz w:val="24"/>
          <w:szCs w:val="24"/>
          <w:lang w:val="en-IN"/>
        </w:rPr>
        <w:t xml:space="preserve">               </w:t>
      </w:r>
      <w:r w:rsidRPr="00096579">
        <w:rPr>
          <w:sz w:val="24"/>
          <w:szCs w:val="24"/>
          <w:lang w:val="en-IN"/>
        </w:rPr>
        <w:t xml:space="preserve">from </w:t>
      </w:r>
      <w:proofErr w:type="spellStart"/>
      <w:proofErr w:type="gramStart"/>
      <w:r w:rsidRPr="00096579">
        <w:rPr>
          <w:sz w:val="24"/>
          <w:szCs w:val="24"/>
          <w:lang w:val="en-IN"/>
        </w:rPr>
        <w:t>tensorflow.keras</w:t>
      </w:r>
      <w:proofErr w:type="gramEnd"/>
      <w:r w:rsidRPr="00096579">
        <w:rPr>
          <w:sz w:val="24"/>
          <w:szCs w:val="24"/>
          <w:lang w:val="en-IN"/>
        </w:rPr>
        <w:t>.</w:t>
      </w:r>
      <w:proofErr w:type="gramStart"/>
      <w:r w:rsidRPr="00096579">
        <w:rPr>
          <w:sz w:val="24"/>
          <w:szCs w:val="24"/>
          <w:lang w:val="en-IN"/>
        </w:rPr>
        <w:t>applications.mobilenet</w:t>
      </w:r>
      <w:proofErr w:type="spellEnd"/>
      <w:proofErr w:type="gramEnd"/>
      <w:r w:rsidRPr="00096579">
        <w:rPr>
          <w:sz w:val="24"/>
          <w:szCs w:val="24"/>
          <w:lang w:val="en-IN"/>
        </w:rPr>
        <w:t xml:space="preserve"> import </w:t>
      </w:r>
      <w:proofErr w:type="spellStart"/>
      <w:r w:rsidRPr="00096579">
        <w:rPr>
          <w:sz w:val="24"/>
          <w:szCs w:val="24"/>
          <w:lang w:val="en-IN"/>
        </w:rPr>
        <w:t>preprocess_input</w:t>
      </w:r>
      <w:proofErr w:type="spellEnd"/>
    </w:p>
    <w:p w14:paraId="682EE4B1" w14:textId="4C22C835" w:rsidR="00096579" w:rsidRPr="00096579" w:rsidRDefault="00096579" w:rsidP="00096579">
      <w:pPr>
        <w:spacing w:line="360" w:lineRule="auto"/>
        <w:rPr>
          <w:sz w:val="24"/>
          <w:szCs w:val="24"/>
          <w:lang w:val="en-IN"/>
        </w:rPr>
      </w:pPr>
      <w:r>
        <w:rPr>
          <w:sz w:val="24"/>
          <w:szCs w:val="24"/>
          <w:lang w:val="en-IN"/>
        </w:rPr>
        <w:t xml:space="preserve">               </w:t>
      </w:r>
      <w:r w:rsidRPr="00096579">
        <w:rPr>
          <w:sz w:val="24"/>
          <w:szCs w:val="24"/>
          <w:lang w:val="en-IN"/>
        </w:rPr>
        <w:t xml:space="preserve">from </w:t>
      </w:r>
      <w:proofErr w:type="spellStart"/>
      <w:proofErr w:type="gramStart"/>
      <w:r w:rsidRPr="00096579">
        <w:rPr>
          <w:sz w:val="24"/>
          <w:szCs w:val="24"/>
          <w:lang w:val="en-IN"/>
        </w:rPr>
        <w:t>tensorflow.keras</w:t>
      </w:r>
      <w:proofErr w:type="gramEnd"/>
      <w:r w:rsidRPr="00096579">
        <w:rPr>
          <w:sz w:val="24"/>
          <w:szCs w:val="24"/>
          <w:lang w:val="en-IN"/>
        </w:rPr>
        <w:t>.layers</w:t>
      </w:r>
      <w:proofErr w:type="spellEnd"/>
      <w:r w:rsidRPr="00096579">
        <w:rPr>
          <w:sz w:val="24"/>
          <w:szCs w:val="24"/>
          <w:lang w:val="en-IN"/>
        </w:rPr>
        <w:t xml:space="preserve"> import Dense, GlobalAveragePooling2D</w:t>
      </w:r>
    </w:p>
    <w:p w14:paraId="6A0842D3" w14:textId="788C8DCC" w:rsidR="00096579" w:rsidRPr="00096579" w:rsidRDefault="00096579" w:rsidP="00096579">
      <w:pPr>
        <w:spacing w:line="360" w:lineRule="auto"/>
        <w:rPr>
          <w:sz w:val="24"/>
          <w:szCs w:val="24"/>
          <w:lang w:val="en-IN"/>
        </w:rPr>
      </w:pPr>
      <w:r>
        <w:rPr>
          <w:sz w:val="24"/>
          <w:szCs w:val="24"/>
          <w:lang w:val="en-IN"/>
        </w:rPr>
        <w:t xml:space="preserve">               </w:t>
      </w:r>
      <w:r w:rsidRPr="00096579">
        <w:rPr>
          <w:sz w:val="24"/>
          <w:szCs w:val="24"/>
          <w:lang w:val="en-IN"/>
        </w:rPr>
        <w:t xml:space="preserve">from </w:t>
      </w:r>
      <w:proofErr w:type="spellStart"/>
      <w:proofErr w:type="gramStart"/>
      <w:r w:rsidRPr="00096579">
        <w:rPr>
          <w:sz w:val="24"/>
          <w:szCs w:val="24"/>
          <w:lang w:val="en-IN"/>
        </w:rPr>
        <w:t>tensorflow.keras</w:t>
      </w:r>
      <w:proofErr w:type="gramEnd"/>
      <w:r w:rsidRPr="00096579">
        <w:rPr>
          <w:sz w:val="24"/>
          <w:szCs w:val="24"/>
          <w:lang w:val="en-IN"/>
        </w:rPr>
        <w:t>.models</w:t>
      </w:r>
      <w:proofErr w:type="spellEnd"/>
      <w:r w:rsidRPr="00096579">
        <w:rPr>
          <w:sz w:val="24"/>
          <w:szCs w:val="24"/>
          <w:lang w:val="en-IN"/>
        </w:rPr>
        <w:t xml:space="preserve"> import Model</w:t>
      </w:r>
    </w:p>
    <w:p w14:paraId="59F88167" w14:textId="619192AF" w:rsidR="00096579" w:rsidRPr="00096579" w:rsidRDefault="00096579" w:rsidP="00096579">
      <w:pPr>
        <w:spacing w:line="360" w:lineRule="auto"/>
        <w:rPr>
          <w:sz w:val="24"/>
          <w:szCs w:val="24"/>
          <w:lang w:val="en-IN"/>
        </w:rPr>
      </w:pPr>
      <w:r>
        <w:rPr>
          <w:sz w:val="24"/>
          <w:szCs w:val="24"/>
          <w:lang w:val="en-IN"/>
        </w:rPr>
        <w:t xml:space="preserve">               </w:t>
      </w:r>
      <w:r w:rsidRPr="00096579">
        <w:rPr>
          <w:sz w:val="24"/>
          <w:szCs w:val="24"/>
          <w:lang w:val="en-IN"/>
        </w:rPr>
        <w:t xml:space="preserve">from </w:t>
      </w:r>
      <w:proofErr w:type="spellStart"/>
      <w:proofErr w:type="gramStart"/>
      <w:r w:rsidRPr="00096579">
        <w:rPr>
          <w:sz w:val="24"/>
          <w:szCs w:val="24"/>
          <w:lang w:val="en-IN"/>
        </w:rPr>
        <w:t>tensorflow.keras</w:t>
      </w:r>
      <w:proofErr w:type="gramEnd"/>
      <w:r w:rsidRPr="00096579">
        <w:rPr>
          <w:sz w:val="24"/>
          <w:szCs w:val="24"/>
          <w:lang w:val="en-IN"/>
        </w:rPr>
        <w:t>.optimizers</w:t>
      </w:r>
      <w:proofErr w:type="spellEnd"/>
      <w:r w:rsidRPr="00096579">
        <w:rPr>
          <w:sz w:val="24"/>
          <w:szCs w:val="24"/>
          <w:lang w:val="en-IN"/>
        </w:rPr>
        <w:t xml:space="preserve"> import Adam</w:t>
      </w:r>
    </w:p>
    <w:p w14:paraId="2D8923B6" w14:textId="77777777" w:rsidR="00096579" w:rsidRPr="00096579" w:rsidRDefault="00096579" w:rsidP="00096579">
      <w:pPr>
        <w:spacing w:line="360" w:lineRule="auto"/>
        <w:rPr>
          <w:sz w:val="24"/>
          <w:szCs w:val="24"/>
          <w:lang w:val="en-IN"/>
        </w:rPr>
      </w:pPr>
    </w:p>
    <w:p w14:paraId="012BC80D" w14:textId="4E25205D" w:rsidR="00096579" w:rsidRPr="00096579" w:rsidRDefault="00096579" w:rsidP="00096579">
      <w:pPr>
        <w:spacing w:line="360" w:lineRule="auto"/>
        <w:rPr>
          <w:sz w:val="24"/>
          <w:szCs w:val="24"/>
          <w:lang w:val="en-IN"/>
        </w:rPr>
      </w:pPr>
      <w:r>
        <w:rPr>
          <w:sz w:val="24"/>
          <w:szCs w:val="24"/>
          <w:lang w:val="en-IN"/>
        </w:rPr>
        <w:lastRenderedPageBreak/>
        <w:t xml:space="preserve">               </w:t>
      </w:r>
      <w:proofErr w:type="spellStart"/>
      <w:r w:rsidRPr="00096579">
        <w:rPr>
          <w:sz w:val="24"/>
          <w:szCs w:val="24"/>
          <w:lang w:val="en-IN"/>
        </w:rPr>
        <w:t>datagen</w:t>
      </w:r>
      <w:proofErr w:type="spellEnd"/>
      <w:r w:rsidRPr="00096579">
        <w:rPr>
          <w:sz w:val="24"/>
          <w:szCs w:val="24"/>
          <w:lang w:val="en-IN"/>
        </w:rPr>
        <w:t xml:space="preserve"> = </w:t>
      </w:r>
      <w:proofErr w:type="spellStart"/>
      <w:proofErr w:type="gramStart"/>
      <w:r w:rsidRPr="00096579">
        <w:rPr>
          <w:sz w:val="24"/>
          <w:szCs w:val="24"/>
          <w:lang w:val="en-IN"/>
        </w:rPr>
        <w:t>ImageDataGenerator</w:t>
      </w:r>
      <w:proofErr w:type="spellEnd"/>
      <w:r w:rsidRPr="00096579">
        <w:rPr>
          <w:sz w:val="24"/>
          <w:szCs w:val="24"/>
          <w:lang w:val="en-IN"/>
        </w:rPr>
        <w:t>(</w:t>
      </w:r>
      <w:proofErr w:type="gramEnd"/>
      <w:r w:rsidRPr="00096579">
        <w:rPr>
          <w:sz w:val="24"/>
          <w:szCs w:val="24"/>
          <w:lang w:val="en-IN"/>
        </w:rPr>
        <w:t>rescale=</w:t>
      </w:r>
      <w:proofErr w:type="gramStart"/>
      <w:r w:rsidRPr="00096579">
        <w:rPr>
          <w:sz w:val="24"/>
          <w:szCs w:val="24"/>
          <w:lang w:val="en-IN"/>
        </w:rPr>
        <w:t>1./</w:t>
      </w:r>
      <w:proofErr w:type="gramEnd"/>
      <w:r w:rsidRPr="00096579">
        <w:rPr>
          <w:sz w:val="24"/>
          <w:szCs w:val="24"/>
          <w:lang w:val="en-IN"/>
        </w:rPr>
        <w:t xml:space="preserve">255, </w:t>
      </w:r>
      <w:proofErr w:type="spellStart"/>
      <w:r w:rsidRPr="00096579">
        <w:rPr>
          <w:sz w:val="24"/>
          <w:szCs w:val="24"/>
          <w:lang w:val="en-IN"/>
        </w:rPr>
        <w:t>shear_range</w:t>
      </w:r>
      <w:proofErr w:type="spellEnd"/>
      <w:r w:rsidRPr="00096579">
        <w:rPr>
          <w:sz w:val="24"/>
          <w:szCs w:val="24"/>
          <w:lang w:val="en-IN"/>
        </w:rPr>
        <w:t xml:space="preserve">=0.2, </w:t>
      </w:r>
      <w:proofErr w:type="spellStart"/>
      <w:r w:rsidRPr="00096579">
        <w:rPr>
          <w:sz w:val="24"/>
          <w:szCs w:val="24"/>
          <w:lang w:val="en-IN"/>
        </w:rPr>
        <w:t>zoom_range</w:t>
      </w:r>
      <w:proofErr w:type="spellEnd"/>
      <w:r w:rsidRPr="00096579">
        <w:rPr>
          <w:sz w:val="24"/>
          <w:szCs w:val="24"/>
          <w:lang w:val="en-IN"/>
        </w:rPr>
        <w:t xml:space="preserve">=0.2, </w:t>
      </w:r>
      <w:proofErr w:type="spellStart"/>
      <w:r w:rsidRPr="00096579">
        <w:rPr>
          <w:sz w:val="24"/>
          <w:szCs w:val="24"/>
          <w:lang w:val="en-IN"/>
        </w:rPr>
        <w:t>horizontal_flip</w:t>
      </w:r>
      <w:proofErr w:type="spellEnd"/>
      <w:r w:rsidRPr="00096579">
        <w:rPr>
          <w:sz w:val="24"/>
          <w:szCs w:val="24"/>
          <w:lang w:val="en-IN"/>
        </w:rPr>
        <w:t>=True)</w:t>
      </w:r>
    </w:p>
    <w:p w14:paraId="07A6406A" w14:textId="3E0992C3" w:rsidR="00096579" w:rsidRPr="00096579" w:rsidRDefault="00096579" w:rsidP="00096579">
      <w:pPr>
        <w:spacing w:line="360" w:lineRule="auto"/>
        <w:rPr>
          <w:sz w:val="24"/>
          <w:szCs w:val="24"/>
          <w:lang w:val="en-IN"/>
        </w:rPr>
      </w:pPr>
      <w:r>
        <w:rPr>
          <w:sz w:val="24"/>
          <w:szCs w:val="24"/>
          <w:lang w:val="en-IN"/>
        </w:rPr>
        <w:t xml:space="preserve">                </w:t>
      </w:r>
      <w:proofErr w:type="spellStart"/>
      <w:r w:rsidRPr="00096579">
        <w:rPr>
          <w:sz w:val="24"/>
          <w:szCs w:val="24"/>
          <w:lang w:val="en-IN"/>
        </w:rPr>
        <w:t>train_set</w:t>
      </w:r>
      <w:proofErr w:type="spellEnd"/>
      <w:r w:rsidRPr="00096579">
        <w:rPr>
          <w:sz w:val="24"/>
          <w:szCs w:val="24"/>
          <w:lang w:val="en-IN"/>
        </w:rPr>
        <w:t xml:space="preserve"> = </w:t>
      </w:r>
      <w:proofErr w:type="spellStart"/>
      <w:proofErr w:type="gramStart"/>
      <w:r w:rsidRPr="00096579">
        <w:rPr>
          <w:sz w:val="24"/>
          <w:szCs w:val="24"/>
          <w:lang w:val="en-IN"/>
        </w:rPr>
        <w:t>datagen.flow</w:t>
      </w:r>
      <w:proofErr w:type="gramEnd"/>
      <w:r w:rsidRPr="00096579">
        <w:rPr>
          <w:sz w:val="24"/>
          <w:szCs w:val="24"/>
          <w:lang w:val="en-IN"/>
        </w:rPr>
        <w:t>_from_</w:t>
      </w:r>
      <w:proofErr w:type="gramStart"/>
      <w:r w:rsidRPr="00096579">
        <w:rPr>
          <w:sz w:val="24"/>
          <w:szCs w:val="24"/>
          <w:lang w:val="en-IN"/>
        </w:rPr>
        <w:t>directory</w:t>
      </w:r>
      <w:proofErr w:type="spellEnd"/>
      <w:r w:rsidRPr="00096579">
        <w:rPr>
          <w:sz w:val="24"/>
          <w:szCs w:val="24"/>
          <w:lang w:val="en-IN"/>
        </w:rPr>
        <w:t>(</w:t>
      </w:r>
      <w:proofErr w:type="spellStart"/>
      <w:proofErr w:type="gramEnd"/>
      <w:r w:rsidRPr="00096579">
        <w:rPr>
          <w:sz w:val="24"/>
          <w:szCs w:val="24"/>
          <w:lang w:val="en-IN"/>
        </w:rPr>
        <w:t>train_path</w:t>
      </w:r>
      <w:proofErr w:type="spellEnd"/>
      <w:r w:rsidRPr="00096579">
        <w:rPr>
          <w:sz w:val="24"/>
          <w:szCs w:val="24"/>
          <w:lang w:val="en-IN"/>
        </w:rPr>
        <w:t xml:space="preserve">, </w:t>
      </w:r>
      <w:proofErr w:type="spellStart"/>
      <w:r w:rsidRPr="00096579">
        <w:rPr>
          <w:sz w:val="24"/>
          <w:szCs w:val="24"/>
          <w:lang w:val="en-IN"/>
        </w:rPr>
        <w:t>target_size</w:t>
      </w:r>
      <w:proofErr w:type="spellEnd"/>
      <w:r w:rsidRPr="00096579">
        <w:rPr>
          <w:sz w:val="24"/>
          <w:szCs w:val="24"/>
          <w:lang w:val="en-IN"/>
        </w:rPr>
        <w:t>=(IMAGE_</w:t>
      </w:r>
      <w:proofErr w:type="gramStart"/>
      <w:r w:rsidRPr="00096579">
        <w:rPr>
          <w:sz w:val="24"/>
          <w:szCs w:val="24"/>
          <w:lang w:val="en-IN"/>
        </w:rPr>
        <w:t>SIZE[</w:t>
      </w:r>
      <w:proofErr w:type="gramEnd"/>
      <w:r w:rsidRPr="00096579">
        <w:rPr>
          <w:sz w:val="24"/>
          <w:szCs w:val="24"/>
          <w:lang w:val="en-IN"/>
        </w:rPr>
        <w:t>0], IMAGE_</w:t>
      </w:r>
      <w:proofErr w:type="gramStart"/>
      <w:r w:rsidRPr="00096579">
        <w:rPr>
          <w:sz w:val="24"/>
          <w:szCs w:val="24"/>
          <w:lang w:val="en-IN"/>
        </w:rPr>
        <w:t>SIZE[</w:t>
      </w:r>
      <w:proofErr w:type="gramEnd"/>
      <w:r w:rsidRPr="00096579">
        <w:rPr>
          <w:sz w:val="24"/>
          <w:szCs w:val="24"/>
          <w:lang w:val="en-IN"/>
        </w:rPr>
        <w:t xml:space="preserve">1]), </w:t>
      </w:r>
      <w:proofErr w:type="spellStart"/>
      <w:r w:rsidRPr="00096579">
        <w:rPr>
          <w:sz w:val="24"/>
          <w:szCs w:val="24"/>
          <w:lang w:val="en-IN"/>
        </w:rPr>
        <w:t>batch_size</w:t>
      </w:r>
      <w:proofErr w:type="spellEnd"/>
      <w:r w:rsidRPr="00096579">
        <w:rPr>
          <w:sz w:val="24"/>
          <w:szCs w:val="24"/>
          <w:lang w:val="en-IN"/>
        </w:rPr>
        <w:t xml:space="preserve">=32, </w:t>
      </w:r>
      <w:proofErr w:type="spellStart"/>
      <w:r w:rsidRPr="00096579">
        <w:rPr>
          <w:sz w:val="24"/>
          <w:szCs w:val="24"/>
          <w:lang w:val="en-IN"/>
        </w:rPr>
        <w:t>class_mode</w:t>
      </w:r>
      <w:proofErr w:type="spellEnd"/>
      <w:r w:rsidRPr="00096579">
        <w:rPr>
          <w:sz w:val="24"/>
          <w:szCs w:val="24"/>
          <w:lang w:val="en-IN"/>
        </w:rPr>
        <w:t>='categorical')</w:t>
      </w:r>
    </w:p>
    <w:p w14:paraId="1001E400" w14:textId="2A4D1D3E" w:rsidR="00096579" w:rsidRPr="00096579" w:rsidRDefault="00096579" w:rsidP="00096579">
      <w:pPr>
        <w:spacing w:line="360" w:lineRule="auto"/>
        <w:rPr>
          <w:sz w:val="24"/>
          <w:szCs w:val="24"/>
          <w:lang w:val="en-IN"/>
        </w:rPr>
      </w:pPr>
      <w:r>
        <w:rPr>
          <w:sz w:val="24"/>
          <w:szCs w:val="24"/>
          <w:lang w:val="en-IN"/>
        </w:rPr>
        <w:t xml:space="preserve">               </w:t>
      </w:r>
      <w:proofErr w:type="spellStart"/>
      <w:r w:rsidRPr="00096579">
        <w:rPr>
          <w:sz w:val="24"/>
          <w:szCs w:val="24"/>
          <w:lang w:val="en-IN"/>
        </w:rPr>
        <w:t>valid_set</w:t>
      </w:r>
      <w:proofErr w:type="spellEnd"/>
      <w:r w:rsidRPr="00096579">
        <w:rPr>
          <w:sz w:val="24"/>
          <w:szCs w:val="24"/>
          <w:lang w:val="en-IN"/>
        </w:rPr>
        <w:t xml:space="preserve"> = </w:t>
      </w:r>
      <w:proofErr w:type="spellStart"/>
      <w:proofErr w:type="gramStart"/>
      <w:r w:rsidRPr="00096579">
        <w:rPr>
          <w:sz w:val="24"/>
          <w:szCs w:val="24"/>
          <w:lang w:val="en-IN"/>
        </w:rPr>
        <w:t>datagen.flow</w:t>
      </w:r>
      <w:proofErr w:type="gramEnd"/>
      <w:r w:rsidRPr="00096579">
        <w:rPr>
          <w:sz w:val="24"/>
          <w:szCs w:val="24"/>
          <w:lang w:val="en-IN"/>
        </w:rPr>
        <w:t>_from_</w:t>
      </w:r>
      <w:proofErr w:type="gramStart"/>
      <w:r w:rsidRPr="00096579">
        <w:rPr>
          <w:sz w:val="24"/>
          <w:szCs w:val="24"/>
          <w:lang w:val="en-IN"/>
        </w:rPr>
        <w:t>directory</w:t>
      </w:r>
      <w:proofErr w:type="spellEnd"/>
      <w:r w:rsidRPr="00096579">
        <w:rPr>
          <w:sz w:val="24"/>
          <w:szCs w:val="24"/>
          <w:lang w:val="en-IN"/>
        </w:rPr>
        <w:t>(</w:t>
      </w:r>
      <w:proofErr w:type="spellStart"/>
      <w:proofErr w:type="gramEnd"/>
      <w:r w:rsidRPr="00096579">
        <w:rPr>
          <w:sz w:val="24"/>
          <w:szCs w:val="24"/>
          <w:lang w:val="en-IN"/>
        </w:rPr>
        <w:t>valid_path</w:t>
      </w:r>
      <w:proofErr w:type="spellEnd"/>
      <w:r w:rsidRPr="00096579">
        <w:rPr>
          <w:sz w:val="24"/>
          <w:szCs w:val="24"/>
          <w:lang w:val="en-IN"/>
        </w:rPr>
        <w:t xml:space="preserve">, </w:t>
      </w:r>
      <w:proofErr w:type="spellStart"/>
      <w:r w:rsidRPr="00096579">
        <w:rPr>
          <w:sz w:val="24"/>
          <w:szCs w:val="24"/>
          <w:lang w:val="en-IN"/>
        </w:rPr>
        <w:t>target_size</w:t>
      </w:r>
      <w:proofErr w:type="spellEnd"/>
      <w:r w:rsidRPr="00096579">
        <w:rPr>
          <w:sz w:val="24"/>
          <w:szCs w:val="24"/>
          <w:lang w:val="en-IN"/>
        </w:rPr>
        <w:t>=(IMAGE_</w:t>
      </w:r>
      <w:proofErr w:type="gramStart"/>
      <w:r w:rsidRPr="00096579">
        <w:rPr>
          <w:sz w:val="24"/>
          <w:szCs w:val="24"/>
          <w:lang w:val="en-IN"/>
        </w:rPr>
        <w:t>SIZE[</w:t>
      </w:r>
      <w:proofErr w:type="gramEnd"/>
      <w:r w:rsidRPr="00096579">
        <w:rPr>
          <w:sz w:val="24"/>
          <w:szCs w:val="24"/>
          <w:lang w:val="en-IN"/>
        </w:rPr>
        <w:t>0], IMAGE_</w:t>
      </w:r>
      <w:proofErr w:type="gramStart"/>
      <w:r w:rsidRPr="00096579">
        <w:rPr>
          <w:sz w:val="24"/>
          <w:szCs w:val="24"/>
          <w:lang w:val="en-IN"/>
        </w:rPr>
        <w:t>SIZE[</w:t>
      </w:r>
      <w:proofErr w:type="gramEnd"/>
      <w:r w:rsidRPr="00096579">
        <w:rPr>
          <w:sz w:val="24"/>
          <w:szCs w:val="24"/>
          <w:lang w:val="en-IN"/>
        </w:rPr>
        <w:t xml:space="preserve">1]), </w:t>
      </w:r>
      <w:proofErr w:type="spellStart"/>
      <w:r w:rsidRPr="00096579">
        <w:rPr>
          <w:sz w:val="24"/>
          <w:szCs w:val="24"/>
          <w:lang w:val="en-IN"/>
        </w:rPr>
        <w:t>batch_size</w:t>
      </w:r>
      <w:proofErr w:type="spellEnd"/>
      <w:r w:rsidRPr="00096579">
        <w:rPr>
          <w:sz w:val="24"/>
          <w:szCs w:val="24"/>
          <w:lang w:val="en-IN"/>
        </w:rPr>
        <w:t xml:space="preserve">=32, </w:t>
      </w:r>
      <w:proofErr w:type="spellStart"/>
      <w:r w:rsidRPr="00096579">
        <w:rPr>
          <w:sz w:val="24"/>
          <w:szCs w:val="24"/>
          <w:lang w:val="en-IN"/>
        </w:rPr>
        <w:t>class_mode</w:t>
      </w:r>
      <w:proofErr w:type="spellEnd"/>
      <w:r w:rsidRPr="00096579">
        <w:rPr>
          <w:sz w:val="24"/>
          <w:szCs w:val="24"/>
          <w:lang w:val="en-IN"/>
        </w:rPr>
        <w:t>='categorical')</w:t>
      </w:r>
    </w:p>
    <w:p w14:paraId="3394898A" w14:textId="77777777" w:rsidR="00096579" w:rsidRPr="00096579" w:rsidRDefault="00096579" w:rsidP="00096579">
      <w:pPr>
        <w:spacing w:line="360" w:lineRule="auto"/>
        <w:rPr>
          <w:sz w:val="24"/>
          <w:szCs w:val="24"/>
          <w:lang w:val="en-IN"/>
        </w:rPr>
      </w:pPr>
    </w:p>
    <w:p w14:paraId="646D316F" w14:textId="61B2FE41" w:rsidR="00096579" w:rsidRPr="00096579" w:rsidRDefault="00096579" w:rsidP="00096579">
      <w:pPr>
        <w:spacing w:line="360" w:lineRule="auto"/>
        <w:rPr>
          <w:sz w:val="24"/>
          <w:szCs w:val="24"/>
          <w:lang w:val="en-IN"/>
        </w:rPr>
      </w:pPr>
      <w:r>
        <w:rPr>
          <w:sz w:val="24"/>
          <w:szCs w:val="24"/>
          <w:lang w:val="en-IN"/>
        </w:rPr>
        <w:t xml:space="preserve">                 </w:t>
      </w:r>
      <w:r w:rsidRPr="00096579">
        <w:rPr>
          <w:sz w:val="24"/>
          <w:szCs w:val="24"/>
          <w:lang w:val="en-IN"/>
        </w:rPr>
        <w:t xml:space="preserve"># Load </w:t>
      </w:r>
      <w:proofErr w:type="spellStart"/>
      <w:r w:rsidRPr="00096579">
        <w:rPr>
          <w:sz w:val="24"/>
          <w:szCs w:val="24"/>
          <w:lang w:val="en-IN"/>
        </w:rPr>
        <w:t>MobileNet</w:t>
      </w:r>
      <w:proofErr w:type="spellEnd"/>
      <w:r w:rsidRPr="00096579">
        <w:rPr>
          <w:sz w:val="24"/>
          <w:szCs w:val="24"/>
          <w:lang w:val="en-IN"/>
        </w:rPr>
        <w:t xml:space="preserve"> model with pre-trained weights, excluding the top (fully connected) layers</w:t>
      </w:r>
    </w:p>
    <w:p w14:paraId="5E2BCE98" w14:textId="41AA645C" w:rsidR="00096579" w:rsidRPr="00096579" w:rsidRDefault="00096579" w:rsidP="00096579">
      <w:pPr>
        <w:spacing w:line="360" w:lineRule="auto"/>
        <w:rPr>
          <w:sz w:val="24"/>
          <w:szCs w:val="24"/>
          <w:lang w:val="en-IN"/>
        </w:rPr>
      </w:pPr>
      <w:r>
        <w:rPr>
          <w:sz w:val="24"/>
          <w:szCs w:val="24"/>
          <w:lang w:val="en-IN"/>
        </w:rPr>
        <w:t xml:space="preserve">                 </w:t>
      </w:r>
      <w:proofErr w:type="spellStart"/>
      <w:r w:rsidRPr="00096579">
        <w:rPr>
          <w:sz w:val="24"/>
          <w:szCs w:val="24"/>
          <w:lang w:val="en-IN"/>
        </w:rPr>
        <w:t>base_model</w:t>
      </w:r>
      <w:proofErr w:type="spellEnd"/>
      <w:r w:rsidRPr="00096579">
        <w:rPr>
          <w:sz w:val="24"/>
          <w:szCs w:val="24"/>
          <w:lang w:val="en-IN"/>
        </w:rPr>
        <w:t xml:space="preserve"> = </w:t>
      </w:r>
      <w:proofErr w:type="spellStart"/>
      <w:proofErr w:type="gramStart"/>
      <w:r w:rsidRPr="00096579">
        <w:rPr>
          <w:sz w:val="24"/>
          <w:szCs w:val="24"/>
          <w:lang w:val="en-IN"/>
        </w:rPr>
        <w:t>MobileNet</w:t>
      </w:r>
      <w:proofErr w:type="spellEnd"/>
      <w:r w:rsidRPr="00096579">
        <w:rPr>
          <w:sz w:val="24"/>
          <w:szCs w:val="24"/>
          <w:lang w:val="en-IN"/>
        </w:rPr>
        <w:t>(</w:t>
      </w:r>
      <w:proofErr w:type="gramEnd"/>
      <w:r w:rsidRPr="00096579">
        <w:rPr>
          <w:sz w:val="24"/>
          <w:szCs w:val="24"/>
          <w:lang w:val="en-IN"/>
        </w:rPr>
        <w:t>weights='</w:t>
      </w:r>
      <w:proofErr w:type="spellStart"/>
      <w:r w:rsidRPr="00096579">
        <w:rPr>
          <w:sz w:val="24"/>
          <w:szCs w:val="24"/>
          <w:lang w:val="en-IN"/>
        </w:rPr>
        <w:t>imagenet</w:t>
      </w:r>
      <w:proofErr w:type="spellEnd"/>
      <w:r w:rsidRPr="00096579">
        <w:rPr>
          <w:sz w:val="24"/>
          <w:szCs w:val="24"/>
          <w:lang w:val="en-IN"/>
        </w:rPr>
        <w:t xml:space="preserve">', </w:t>
      </w:r>
      <w:proofErr w:type="spellStart"/>
      <w:r w:rsidRPr="00096579">
        <w:rPr>
          <w:sz w:val="24"/>
          <w:szCs w:val="24"/>
          <w:lang w:val="en-IN"/>
        </w:rPr>
        <w:t>include_top</w:t>
      </w:r>
      <w:proofErr w:type="spellEnd"/>
      <w:r w:rsidRPr="00096579">
        <w:rPr>
          <w:sz w:val="24"/>
          <w:szCs w:val="24"/>
          <w:lang w:val="en-IN"/>
        </w:rPr>
        <w:t>=False)</w:t>
      </w:r>
    </w:p>
    <w:p w14:paraId="51A191E2" w14:textId="052681F9" w:rsidR="00096579" w:rsidRPr="00096579" w:rsidRDefault="00096579" w:rsidP="00096579">
      <w:pPr>
        <w:spacing w:line="360" w:lineRule="auto"/>
        <w:rPr>
          <w:sz w:val="24"/>
          <w:szCs w:val="24"/>
          <w:lang w:val="en-IN"/>
        </w:rPr>
      </w:pPr>
      <w:r>
        <w:rPr>
          <w:sz w:val="24"/>
          <w:szCs w:val="24"/>
          <w:lang w:val="en-IN"/>
        </w:rPr>
        <w:t xml:space="preserve">                 </w:t>
      </w:r>
      <w:r w:rsidRPr="00096579">
        <w:rPr>
          <w:sz w:val="24"/>
          <w:szCs w:val="24"/>
          <w:lang w:val="en-IN"/>
        </w:rPr>
        <w:t># Add custom top layers for classification</w:t>
      </w:r>
    </w:p>
    <w:p w14:paraId="3E665DD3" w14:textId="464E23AF" w:rsidR="00096579" w:rsidRPr="00096579" w:rsidRDefault="00096579" w:rsidP="00096579">
      <w:pPr>
        <w:spacing w:line="360" w:lineRule="auto"/>
        <w:rPr>
          <w:sz w:val="24"/>
          <w:szCs w:val="24"/>
          <w:lang w:val="en-IN"/>
        </w:rPr>
      </w:pPr>
      <w:r>
        <w:rPr>
          <w:sz w:val="24"/>
          <w:szCs w:val="24"/>
          <w:lang w:val="en-IN"/>
        </w:rPr>
        <w:t xml:space="preserve">                 </w:t>
      </w:r>
      <w:r w:rsidRPr="00096579">
        <w:rPr>
          <w:sz w:val="24"/>
          <w:szCs w:val="24"/>
          <w:lang w:val="en-IN"/>
        </w:rPr>
        <w:t xml:space="preserve">x = </w:t>
      </w:r>
      <w:proofErr w:type="spellStart"/>
      <w:r w:rsidRPr="00096579">
        <w:rPr>
          <w:sz w:val="24"/>
          <w:szCs w:val="24"/>
          <w:lang w:val="en-IN"/>
        </w:rPr>
        <w:t>base_</w:t>
      </w:r>
      <w:proofErr w:type="gramStart"/>
      <w:r w:rsidRPr="00096579">
        <w:rPr>
          <w:sz w:val="24"/>
          <w:szCs w:val="24"/>
          <w:lang w:val="en-IN"/>
        </w:rPr>
        <w:t>model.output</w:t>
      </w:r>
      <w:proofErr w:type="spellEnd"/>
      <w:proofErr w:type="gramEnd"/>
    </w:p>
    <w:p w14:paraId="782A2F81" w14:textId="7BB4B50C" w:rsidR="00096579" w:rsidRPr="00096579" w:rsidRDefault="00096579" w:rsidP="00096579">
      <w:pPr>
        <w:spacing w:line="360" w:lineRule="auto"/>
        <w:rPr>
          <w:sz w:val="24"/>
          <w:szCs w:val="24"/>
          <w:lang w:val="en-IN"/>
        </w:rPr>
      </w:pPr>
      <w:r>
        <w:rPr>
          <w:sz w:val="24"/>
          <w:szCs w:val="24"/>
          <w:lang w:val="en-IN"/>
        </w:rPr>
        <w:t xml:space="preserve">                 </w:t>
      </w:r>
      <w:r w:rsidRPr="00096579">
        <w:rPr>
          <w:sz w:val="24"/>
          <w:szCs w:val="24"/>
          <w:lang w:val="en-IN"/>
        </w:rPr>
        <w:t>x = GlobalAveragePooling2D</w:t>
      </w:r>
      <w:proofErr w:type="gramStart"/>
      <w:r w:rsidRPr="00096579">
        <w:rPr>
          <w:sz w:val="24"/>
          <w:szCs w:val="24"/>
          <w:lang w:val="en-IN"/>
        </w:rPr>
        <w:t>()(</w:t>
      </w:r>
      <w:proofErr w:type="gramEnd"/>
      <w:r w:rsidRPr="00096579">
        <w:rPr>
          <w:sz w:val="24"/>
          <w:szCs w:val="24"/>
          <w:lang w:val="en-IN"/>
        </w:rPr>
        <w:t>x)</w:t>
      </w:r>
    </w:p>
    <w:p w14:paraId="056D6F7D" w14:textId="6D884081" w:rsidR="00096579" w:rsidRPr="00096579" w:rsidRDefault="00096579" w:rsidP="00096579">
      <w:pPr>
        <w:spacing w:line="360" w:lineRule="auto"/>
        <w:rPr>
          <w:sz w:val="24"/>
          <w:szCs w:val="24"/>
          <w:lang w:val="en-IN"/>
        </w:rPr>
      </w:pPr>
      <w:r>
        <w:rPr>
          <w:sz w:val="24"/>
          <w:szCs w:val="24"/>
          <w:lang w:val="en-IN"/>
        </w:rPr>
        <w:t xml:space="preserve">                 </w:t>
      </w:r>
      <w:r w:rsidRPr="00096579">
        <w:rPr>
          <w:sz w:val="24"/>
          <w:szCs w:val="24"/>
          <w:lang w:val="en-IN"/>
        </w:rPr>
        <w:t xml:space="preserve">x = </w:t>
      </w:r>
      <w:proofErr w:type="gramStart"/>
      <w:r w:rsidRPr="00096579">
        <w:rPr>
          <w:sz w:val="24"/>
          <w:szCs w:val="24"/>
          <w:lang w:val="en-IN"/>
        </w:rPr>
        <w:t>Dense(</w:t>
      </w:r>
      <w:proofErr w:type="gramEnd"/>
      <w:r w:rsidRPr="00096579">
        <w:rPr>
          <w:sz w:val="24"/>
          <w:szCs w:val="24"/>
          <w:lang w:val="en-IN"/>
        </w:rPr>
        <w:t>1024, activation='</w:t>
      </w:r>
      <w:proofErr w:type="spellStart"/>
      <w:r w:rsidRPr="00096579">
        <w:rPr>
          <w:sz w:val="24"/>
          <w:szCs w:val="24"/>
          <w:lang w:val="en-IN"/>
        </w:rPr>
        <w:t>relu</w:t>
      </w:r>
      <w:proofErr w:type="spellEnd"/>
      <w:proofErr w:type="gramStart"/>
      <w:r w:rsidRPr="00096579">
        <w:rPr>
          <w:sz w:val="24"/>
          <w:szCs w:val="24"/>
          <w:lang w:val="en-IN"/>
        </w:rPr>
        <w:t>')(</w:t>
      </w:r>
      <w:proofErr w:type="gramEnd"/>
      <w:r w:rsidRPr="00096579">
        <w:rPr>
          <w:sz w:val="24"/>
          <w:szCs w:val="24"/>
          <w:lang w:val="en-IN"/>
        </w:rPr>
        <w:t>x)</w:t>
      </w:r>
    </w:p>
    <w:p w14:paraId="525AB932" w14:textId="12124D50" w:rsidR="00096579" w:rsidRPr="00096579" w:rsidRDefault="00096579" w:rsidP="00096579">
      <w:pPr>
        <w:spacing w:line="360" w:lineRule="auto"/>
        <w:rPr>
          <w:sz w:val="24"/>
          <w:szCs w:val="24"/>
          <w:lang w:val="en-IN"/>
        </w:rPr>
      </w:pPr>
      <w:r>
        <w:rPr>
          <w:sz w:val="24"/>
          <w:szCs w:val="24"/>
          <w:lang w:val="en-IN"/>
        </w:rPr>
        <w:t xml:space="preserve">                 </w:t>
      </w:r>
      <w:r w:rsidRPr="00096579">
        <w:rPr>
          <w:sz w:val="24"/>
          <w:szCs w:val="24"/>
          <w:lang w:val="en-IN"/>
        </w:rPr>
        <w:t xml:space="preserve">x = </w:t>
      </w:r>
      <w:proofErr w:type="gramStart"/>
      <w:r w:rsidRPr="00096579">
        <w:rPr>
          <w:sz w:val="24"/>
          <w:szCs w:val="24"/>
          <w:lang w:val="en-IN"/>
        </w:rPr>
        <w:t>Dense(</w:t>
      </w:r>
      <w:proofErr w:type="gramEnd"/>
      <w:r w:rsidRPr="00096579">
        <w:rPr>
          <w:sz w:val="24"/>
          <w:szCs w:val="24"/>
          <w:lang w:val="en-IN"/>
        </w:rPr>
        <w:t>1024, activation='</w:t>
      </w:r>
      <w:proofErr w:type="spellStart"/>
      <w:r w:rsidRPr="00096579">
        <w:rPr>
          <w:sz w:val="24"/>
          <w:szCs w:val="24"/>
          <w:lang w:val="en-IN"/>
        </w:rPr>
        <w:t>relu</w:t>
      </w:r>
      <w:proofErr w:type="spellEnd"/>
      <w:proofErr w:type="gramStart"/>
      <w:r w:rsidRPr="00096579">
        <w:rPr>
          <w:sz w:val="24"/>
          <w:szCs w:val="24"/>
          <w:lang w:val="en-IN"/>
        </w:rPr>
        <w:t>')(</w:t>
      </w:r>
      <w:proofErr w:type="gramEnd"/>
      <w:r w:rsidRPr="00096579">
        <w:rPr>
          <w:sz w:val="24"/>
          <w:szCs w:val="24"/>
          <w:lang w:val="en-IN"/>
        </w:rPr>
        <w:t>x)</w:t>
      </w:r>
    </w:p>
    <w:p w14:paraId="7D7F8223" w14:textId="0026C252" w:rsidR="00096579" w:rsidRPr="00096579" w:rsidRDefault="00096579" w:rsidP="00096579">
      <w:pPr>
        <w:spacing w:line="360" w:lineRule="auto"/>
        <w:rPr>
          <w:sz w:val="24"/>
          <w:szCs w:val="24"/>
          <w:lang w:val="en-IN"/>
        </w:rPr>
      </w:pPr>
      <w:r>
        <w:rPr>
          <w:sz w:val="24"/>
          <w:szCs w:val="24"/>
          <w:lang w:val="en-IN"/>
        </w:rPr>
        <w:t xml:space="preserve">                 </w:t>
      </w:r>
      <w:r w:rsidRPr="00096579">
        <w:rPr>
          <w:sz w:val="24"/>
          <w:szCs w:val="24"/>
          <w:lang w:val="en-IN"/>
        </w:rPr>
        <w:t xml:space="preserve">x = </w:t>
      </w:r>
      <w:proofErr w:type="gramStart"/>
      <w:r w:rsidRPr="00096579">
        <w:rPr>
          <w:sz w:val="24"/>
          <w:szCs w:val="24"/>
          <w:lang w:val="en-IN"/>
        </w:rPr>
        <w:t>Dense(</w:t>
      </w:r>
      <w:proofErr w:type="gramEnd"/>
      <w:r w:rsidRPr="00096579">
        <w:rPr>
          <w:sz w:val="24"/>
          <w:szCs w:val="24"/>
          <w:lang w:val="en-IN"/>
        </w:rPr>
        <w:t>512, activation='</w:t>
      </w:r>
      <w:proofErr w:type="spellStart"/>
      <w:r w:rsidRPr="00096579">
        <w:rPr>
          <w:sz w:val="24"/>
          <w:szCs w:val="24"/>
          <w:lang w:val="en-IN"/>
        </w:rPr>
        <w:t>relu</w:t>
      </w:r>
      <w:proofErr w:type="spellEnd"/>
      <w:proofErr w:type="gramStart"/>
      <w:r w:rsidRPr="00096579">
        <w:rPr>
          <w:sz w:val="24"/>
          <w:szCs w:val="24"/>
          <w:lang w:val="en-IN"/>
        </w:rPr>
        <w:t>')(</w:t>
      </w:r>
      <w:proofErr w:type="gramEnd"/>
      <w:r w:rsidRPr="00096579">
        <w:rPr>
          <w:sz w:val="24"/>
          <w:szCs w:val="24"/>
          <w:lang w:val="en-IN"/>
        </w:rPr>
        <w:t>x)</w:t>
      </w:r>
    </w:p>
    <w:p w14:paraId="1FB063CA" w14:textId="6ABF772A" w:rsidR="00096579" w:rsidRPr="00096579" w:rsidRDefault="00096579" w:rsidP="00096579">
      <w:pPr>
        <w:spacing w:line="360" w:lineRule="auto"/>
        <w:rPr>
          <w:sz w:val="24"/>
          <w:szCs w:val="24"/>
          <w:lang w:val="en-IN"/>
        </w:rPr>
      </w:pPr>
      <w:r>
        <w:rPr>
          <w:sz w:val="24"/>
          <w:szCs w:val="24"/>
          <w:lang w:val="en-IN"/>
        </w:rPr>
        <w:t xml:space="preserve">                 </w:t>
      </w:r>
      <w:r w:rsidRPr="00096579">
        <w:rPr>
          <w:sz w:val="24"/>
          <w:szCs w:val="24"/>
          <w:lang w:val="en-IN"/>
        </w:rPr>
        <w:t>preds = Dense(</w:t>
      </w:r>
      <w:proofErr w:type="spellStart"/>
      <w:r w:rsidRPr="00096579">
        <w:rPr>
          <w:sz w:val="24"/>
          <w:szCs w:val="24"/>
          <w:lang w:val="en-IN"/>
        </w:rPr>
        <w:t>len</w:t>
      </w:r>
      <w:proofErr w:type="spellEnd"/>
      <w:r w:rsidRPr="00096579">
        <w:rPr>
          <w:sz w:val="24"/>
          <w:szCs w:val="24"/>
          <w:lang w:val="en-IN"/>
        </w:rPr>
        <w:t>(folders), activation='</w:t>
      </w:r>
      <w:proofErr w:type="spellStart"/>
      <w:r w:rsidRPr="00096579">
        <w:rPr>
          <w:sz w:val="24"/>
          <w:szCs w:val="24"/>
          <w:lang w:val="en-IN"/>
        </w:rPr>
        <w:t>softmax</w:t>
      </w:r>
      <w:proofErr w:type="spellEnd"/>
      <w:proofErr w:type="gramStart"/>
      <w:r w:rsidRPr="00096579">
        <w:rPr>
          <w:sz w:val="24"/>
          <w:szCs w:val="24"/>
          <w:lang w:val="en-IN"/>
        </w:rPr>
        <w:t>')(</w:t>
      </w:r>
      <w:proofErr w:type="gramEnd"/>
      <w:r w:rsidRPr="00096579">
        <w:rPr>
          <w:sz w:val="24"/>
          <w:szCs w:val="24"/>
          <w:lang w:val="en-IN"/>
        </w:rPr>
        <w:t>x</w:t>
      </w:r>
      <w:proofErr w:type="gramStart"/>
      <w:r w:rsidRPr="00096579">
        <w:rPr>
          <w:sz w:val="24"/>
          <w:szCs w:val="24"/>
          <w:lang w:val="en-IN"/>
        </w:rPr>
        <w:t>)  #</w:t>
      </w:r>
      <w:proofErr w:type="gramEnd"/>
      <w:r w:rsidRPr="00096579">
        <w:rPr>
          <w:sz w:val="24"/>
          <w:szCs w:val="24"/>
          <w:lang w:val="en-IN"/>
        </w:rPr>
        <w:t xml:space="preserve"> Assuming one node for each class</w:t>
      </w:r>
    </w:p>
    <w:p w14:paraId="4CF10596" w14:textId="77777777" w:rsidR="00096579" w:rsidRPr="00096579" w:rsidRDefault="00096579" w:rsidP="00096579">
      <w:pPr>
        <w:spacing w:line="360" w:lineRule="auto"/>
        <w:rPr>
          <w:sz w:val="24"/>
          <w:szCs w:val="24"/>
          <w:lang w:val="en-IN"/>
        </w:rPr>
      </w:pPr>
    </w:p>
    <w:p w14:paraId="55703717" w14:textId="288A4B9E" w:rsidR="00096579" w:rsidRPr="00096579" w:rsidRDefault="00096579" w:rsidP="00096579">
      <w:pPr>
        <w:spacing w:line="360" w:lineRule="auto"/>
        <w:rPr>
          <w:sz w:val="24"/>
          <w:szCs w:val="24"/>
          <w:lang w:val="en-IN"/>
        </w:rPr>
      </w:pPr>
      <w:r>
        <w:rPr>
          <w:sz w:val="24"/>
          <w:szCs w:val="24"/>
          <w:lang w:val="en-IN"/>
        </w:rPr>
        <w:t xml:space="preserve">                 </w:t>
      </w:r>
      <w:r w:rsidRPr="00096579">
        <w:rPr>
          <w:sz w:val="24"/>
          <w:szCs w:val="24"/>
          <w:lang w:val="en-IN"/>
        </w:rPr>
        <w:t># Create the model</w:t>
      </w:r>
    </w:p>
    <w:p w14:paraId="4CFE40E6" w14:textId="0CF9E98B" w:rsidR="00096579" w:rsidRPr="00096579" w:rsidRDefault="00096579" w:rsidP="00096579">
      <w:pPr>
        <w:spacing w:line="360" w:lineRule="auto"/>
        <w:rPr>
          <w:sz w:val="24"/>
          <w:szCs w:val="24"/>
          <w:lang w:val="en-IN"/>
        </w:rPr>
      </w:pPr>
      <w:r>
        <w:rPr>
          <w:sz w:val="24"/>
          <w:szCs w:val="24"/>
          <w:lang w:val="en-IN"/>
        </w:rPr>
        <w:t xml:space="preserve">                 </w:t>
      </w:r>
      <w:r w:rsidRPr="00096579">
        <w:rPr>
          <w:sz w:val="24"/>
          <w:szCs w:val="24"/>
          <w:lang w:val="en-IN"/>
        </w:rPr>
        <w:t xml:space="preserve">model = </w:t>
      </w:r>
      <w:proofErr w:type="gramStart"/>
      <w:r w:rsidRPr="00096579">
        <w:rPr>
          <w:sz w:val="24"/>
          <w:szCs w:val="24"/>
          <w:lang w:val="en-IN"/>
        </w:rPr>
        <w:t>Model(</w:t>
      </w:r>
      <w:proofErr w:type="gramEnd"/>
      <w:r w:rsidRPr="00096579">
        <w:rPr>
          <w:sz w:val="24"/>
          <w:szCs w:val="24"/>
          <w:lang w:val="en-IN"/>
        </w:rPr>
        <w:t>inputs=</w:t>
      </w:r>
      <w:proofErr w:type="spellStart"/>
      <w:r w:rsidRPr="00096579">
        <w:rPr>
          <w:sz w:val="24"/>
          <w:szCs w:val="24"/>
          <w:lang w:val="en-IN"/>
        </w:rPr>
        <w:t>base_</w:t>
      </w:r>
      <w:proofErr w:type="gramStart"/>
      <w:r w:rsidRPr="00096579">
        <w:rPr>
          <w:sz w:val="24"/>
          <w:szCs w:val="24"/>
          <w:lang w:val="en-IN"/>
        </w:rPr>
        <w:t>model.input</w:t>
      </w:r>
      <w:proofErr w:type="spellEnd"/>
      <w:proofErr w:type="gramEnd"/>
      <w:r w:rsidRPr="00096579">
        <w:rPr>
          <w:sz w:val="24"/>
          <w:szCs w:val="24"/>
          <w:lang w:val="en-IN"/>
        </w:rPr>
        <w:t>, outputs=preds)</w:t>
      </w:r>
    </w:p>
    <w:p w14:paraId="510CA5B3" w14:textId="77777777" w:rsidR="00096579" w:rsidRPr="00096579" w:rsidRDefault="00096579" w:rsidP="00096579">
      <w:pPr>
        <w:spacing w:line="360" w:lineRule="auto"/>
        <w:rPr>
          <w:sz w:val="24"/>
          <w:szCs w:val="24"/>
          <w:lang w:val="en-IN"/>
        </w:rPr>
      </w:pPr>
    </w:p>
    <w:p w14:paraId="6D3D9E50" w14:textId="221956B7" w:rsidR="00096579" w:rsidRPr="00096579" w:rsidRDefault="00096579" w:rsidP="00096579">
      <w:pPr>
        <w:spacing w:line="360" w:lineRule="auto"/>
        <w:rPr>
          <w:sz w:val="24"/>
          <w:szCs w:val="24"/>
          <w:lang w:val="en-IN"/>
        </w:rPr>
      </w:pPr>
      <w:r>
        <w:rPr>
          <w:sz w:val="24"/>
          <w:szCs w:val="24"/>
          <w:lang w:val="en-IN"/>
        </w:rPr>
        <w:t xml:space="preserve">                 </w:t>
      </w:r>
      <w:r w:rsidRPr="00096579">
        <w:rPr>
          <w:sz w:val="24"/>
          <w:szCs w:val="24"/>
          <w:lang w:val="en-IN"/>
        </w:rPr>
        <w:t># Compile the model</w:t>
      </w:r>
    </w:p>
    <w:p w14:paraId="6FEF5E8B" w14:textId="3678FDD4" w:rsidR="00096579" w:rsidRPr="00096579" w:rsidRDefault="00096579" w:rsidP="00096579">
      <w:pPr>
        <w:spacing w:line="360" w:lineRule="auto"/>
        <w:rPr>
          <w:sz w:val="24"/>
          <w:szCs w:val="24"/>
          <w:lang w:val="en-IN"/>
        </w:rPr>
      </w:pPr>
      <w:r>
        <w:rPr>
          <w:sz w:val="24"/>
          <w:szCs w:val="24"/>
          <w:lang w:val="en-IN"/>
        </w:rPr>
        <w:t xml:space="preserve">                </w:t>
      </w:r>
      <w:r w:rsidRPr="00096579">
        <w:rPr>
          <w:sz w:val="24"/>
          <w:szCs w:val="24"/>
          <w:lang w:val="en-IN"/>
        </w:rPr>
        <w:t># Changed '</w:t>
      </w:r>
      <w:proofErr w:type="spellStart"/>
      <w:r w:rsidRPr="00096579">
        <w:rPr>
          <w:sz w:val="24"/>
          <w:szCs w:val="24"/>
          <w:lang w:val="en-IN"/>
        </w:rPr>
        <w:t>lr</w:t>
      </w:r>
      <w:proofErr w:type="spellEnd"/>
      <w:r w:rsidRPr="00096579">
        <w:rPr>
          <w:sz w:val="24"/>
          <w:szCs w:val="24"/>
          <w:lang w:val="en-IN"/>
        </w:rPr>
        <w:t>' to '</w:t>
      </w:r>
      <w:proofErr w:type="spellStart"/>
      <w:r w:rsidRPr="00096579">
        <w:rPr>
          <w:sz w:val="24"/>
          <w:szCs w:val="24"/>
          <w:lang w:val="en-IN"/>
        </w:rPr>
        <w:t>learning_rate</w:t>
      </w:r>
      <w:proofErr w:type="spellEnd"/>
      <w:r w:rsidRPr="00096579">
        <w:rPr>
          <w:sz w:val="24"/>
          <w:szCs w:val="24"/>
          <w:lang w:val="en-IN"/>
        </w:rPr>
        <w:t>'</w:t>
      </w:r>
    </w:p>
    <w:p w14:paraId="4D0AE186" w14:textId="7BEE18D1" w:rsidR="00096579" w:rsidRPr="00096579" w:rsidRDefault="00096579" w:rsidP="00096579">
      <w:pPr>
        <w:spacing w:line="360" w:lineRule="auto"/>
        <w:rPr>
          <w:sz w:val="24"/>
          <w:szCs w:val="24"/>
          <w:lang w:val="en-IN"/>
        </w:rPr>
      </w:pPr>
      <w:r>
        <w:rPr>
          <w:sz w:val="24"/>
          <w:szCs w:val="24"/>
          <w:lang w:val="en-IN"/>
        </w:rPr>
        <w:t xml:space="preserve">                </w:t>
      </w:r>
      <w:proofErr w:type="spellStart"/>
      <w:proofErr w:type="gramStart"/>
      <w:r w:rsidRPr="00096579">
        <w:rPr>
          <w:sz w:val="24"/>
          <w:szCs w:val="24"/>
          <w:lang w:val="en-IN"/>
        </w:rPr>
        <w:t>model.compile</w:t>
      </w:r>
      <w:proofErr w:type="spellEnd"/>
      <w:proofErr w:type="gramEnd"/>
      <w:r w:rsidRPr="00096579">
        <w:rPr>
          <w:sz w:val="24"/>
          <w:szCs w:val="24"/>
          <w:lang w:val="en-IN"/>
        </w:rPr>
        <w:t>(optimizer=Adam(</w:t>
      </w:r>
      <w:proofErr w:type="spellStart"/>
      <w:r w:rsidRPr="00096579">
        <w:rPr>
          <w:sz w:val="24"/>
          <w:szCs w:val="24"/>
          <w:lang w:val="en-IN"/>
        </w:rPr>
        <w:t>learning_rate</w:t>
      </w:r>
      <w:proofErr w:type="spellEnd"/>
      <w:r w:rsidRPr="00096579">
        <w:rPr>
          <w:sz w:val="24"/>
          <w:szCs w:val="24"/>
          <w:lang w:val="en-IN"/>
        </w:rPr>
        <w:t>=0.0001), loss='</w:t>
      </w:r>
      <w:proofErr w:type="spellStart"/>
      <w:r w:rsidRPr="00096579">
        <w:rPr>
          <w:sz w:val="24"/>
          <w:szCs w:val="24"/>
          <w:lang w:val="en-IN"/>
        </w:rPr>
        <w:t>categorical_crossentropy</w:t>
      </w:r>
      <w:proofErr w:type="spellEnd"/>
      <w:r w:rsidRPr="00096579">
        <w:rPr>
          <w:sz w:val="24"/>
          <w:szCs w:val="24"/>
          <w:lang w:val="en-IN"/>
        </w:rPr>
        <w:t>', metrics=['accuracy'])</w:t>
      </w:r>
    </w:p>
    <w:p w14:paraId="357AA23B" w14:textId="77777777" w:rsidR="00096579" w:rsidRPr="00096579" w:rsidRDefault="00096579" w:rsidP="00096579">
      <w:pPr>
        <w:spacing w:line="360" w:lineRule="auto"/>
        <w:rPr>
          <w:sz w:val="24"/>
          <w:szCs w:val="24"/>
          <w:lang w:val="en-IN"/>
        </w:rPr>
      </w:pPr>
    </w:p>
    <w:p w14:paraId="23802B2F" w14:textId="77777777" w:rsidR="00096579" w:rsidRDefault="00096579" w:rsidP="00096579">
      <w:pPr>
        <w:spacing w:line="360" w:lineRule="auto"/>
        <w:rPr>
          <w:sz w:val="24"/>
          <w:szCs w:val="24"/>
          <w:lang w:val="en-IN"/>
        </w:rPr>
      </w:pPr>
      <w:r>
        <w:rPr>
          <w:sz w:val="24"/>
          <w:szCs w:val="24"/>
          <w:lang w:val="en-IN"/>
        </w:rPr>
        <w:t xml:space="preserve">               </w:t>
      </w:r>
      <w:r w:rsidRPr="00096579">
        <w:rPr>
          <w:sz w:val="24"/>
          <w:szCs w:val="24"/>
          <w:lang w:val="en-IN"/>
        </w:rPr>
        <w:t># Train the model</w:t>
      </w:r>
    </w:p>
    <w:p w14:paraId="0AE61EDC" w14:textId="1EDF8F8B" w:rsidR="00096579" w:rsidRDefault="00096579" w:rsidP="00096579">
      <w:pPr>
        <w:spacing w:line="360" w:lineRule="auto"/>
        <w:rPr>
          <w:sz w:val="24"/>
          <w:szCs w:val="24"/>
          <w:lang w:val="en-IN"/>
        </w:rPr>
      </w:pPr>
      <w:r>
        <w:rPr>
          <w:sz w:val="24"/>
          <w:szCs w:val="24"/>
          <w:lang w:val="en-IN"/>
        </w:rPr>
        <w:t xml:space="preserve">             </w:t>
      </w:r>
      <w:r w:rsidRPr="00096579">
        <w:rPr>
          <w:sz w:val="24"/>
          <w:szCs w:val="24"/>
          <w:lang w:val="en-IN"/>
        </w:rPr>
        <w:t>hist=</w:t>
      </w:r>
      <w:proofErr w:type="spellStart"/>
      <w:proofErr w:type="gramStart"/>
      <w:r w:rsidRPr="00096579">
        <w:rPr>
          <w:sz w:val="24"/>
          <w:szCs w:val="24"/>
          <w:lang w:val="en-IN"/>
        </w:rPr>
        <w:t>model.fit</w:t>
      </w:r>
      <w:proofErr w:type="spellEnd"/>
      <w:r w:rsidRPr="00096579">
        <w:rPr>
          <w:sz w:val="24"/>
          <w:szCs w:val="24"/>
          <w:lang w:val="en-IN"/>
        </w:rPr>
        <w:t>(</w:t>
      </w:r>
      <w:proofErr w:type="spellStart"/>
      <w:proofErr w:type="gramEnd"/>
      <w:r w:rsidRPr="00096579">
        <w:rPr>
          <w:sz w:val="24"/>
          <w:szCs w:val="24"/>
          <w:lang w:val="en-IN"/>
        </w:rPr>
        <w:t>train_set</w:t>
      </w:r>
      <w:proofErr w:type="spellEnd"/>
      <w:r w:rsidRPr="00096579">
        <w:rPr>
          <w:sz w:val="24"/>
          <w:szCs w:val="24"/>
          <w:lang w:val="en-IN"/>
        </w:rPr>
        <w:t xml:space="preserve">, </w:t>
      </w:r>
      <w:proofErr w:type="spellStart"/>
      <w:r w:rsidRPr="00096579">
        <w:rPr>
          <w:sz w:val="24"/>
          <w:szCs w:val="24"/>
          <w:lang w:val="en-IN"/>
        </w:rPr>
        <w:t>validation_data</w:t>
      </w:r>
      <w:proofErr w:type="spellEnd"/>
      <w:r w:rsidRPr="00096579">
        <w:rPr>
          <w:sz w:val="24"/>
          <w:szCs w:val="24"/>
          <w:lang w:val="en-IN"/>
        </w:rPr>
        <w:t>=</w:t>
      </w:r>
      <w:proofErr w:type="spellStart"/>
      <w:r w:rsidRPr="00096579">
        <w:rPr>
          <w:sz w:val="24"/>
          <w:szCs w:val="24"/>
          <w:lang w:val="en-IN"/>
        </w:rPr>
        <w:t>valid_set</w:t>
      </w:r>
      <w:proofErr w:type="spellEnd"/>
      <w:r w:rsidRPr="00096579">
        <w:rPr>
          <w:sz w:val="24"/>
          <w:szCs w:val="24"/>
          <w:lang w:val="en-IN"/>
        </w:rPr>
        <w:t xml:space="preserve">, epochs=10, </w:t>
      </w:r>
      <w:proofErr w:type="spellStart"/>
      <w:r w:rsidRPr="00096579">
        <w:rPr>
          <w:sz w:val="24"/>
          <w:szCs w:val="24"/>
          <w:lang w:val="en-IN"/>
        </w:rPr>
        <w:t>steps_per_epoch</w:t>
      </w:r>
      <w:proofErr w:type="spellEnd"/>
      <w:r w:rsidRPr="00096579">
        <w:rPr>
          <w:sz w:val="24"/>
          <w:szCs w:val="24"/>
          <w:lang w:val="en-IN"/>
        </w:rPr>
        <w:t>=</w:t>
      </w:r>
      <w:proofErr w:type="spellStart"/>
      <w:r w:rsidRPr="00096579">
        <w:rPr>
          <w:sz w:val="24"/>
          <w:szCs w:val="24"/>
          <w:lang w:val="en-IN"/>
        </w:rPr>
        <w:t>len</w:t>
      </w:r>
      <w:proofErr w:type="spellEnd"/>
      <w:r w:rsidRPr="00096579">
        <w:rPr>
          <w:sz w:val="24"/>
          <w:szCs w:val="24"/>
          <w:lang w:val="en-IN"/>
        </w:rPr>
        <w:t>(</w:t>
      </w:r>
      <w:proofErr w:type="spellStart"/>
      <w:r w:rsidRPr="00096579">
        <w:rPr>
          <w:sz w:val="24"/>
          <w:szCs w:val="24"/>
          <w:lang w:val="en-IN"/>
        </w:rPr>
        <w:t>train_set</w:t>
      </w:r>
      <w:proofErr w:type="spellEnd"/>
      <w:r w:rsidRPr="00096579">
        <w:rPr>
          <w:sz w:val="24"/>
          <w:szCs w:val="24"/>
          <w:lang w:val="en-IN"/>
        </w:rPr>
        <w:t xml:space="preserve">), </w:t>
      </w:r>
      <w:proofErr w:type="spellStart"/>
      <w:r w:rsidRPr="00096579">
        <w:rPr>
          <w:sz w:val="24"/>
          <w:szCs w:val="24"/>
          <w:lang w:val="en-IN"/>
        </w:rPr>
        <w:lastRenderedPageBreak/>
        <w:t>validation_steps</w:t>
      </w:r>
      <w:proofErr w:type="spellEnd"/>
      <w:r w:rsidRPr="00096579">
        <w:rPr>
          <w:sz w:val="24"/>
          <w:szCs w:val="24"/>
          <w:lang w:val="en-IN"/>
        </w:rPr>
        <w:t>=</w:t>
      </w:r>
      <w:proofErr w:type="spellStart"/>
      <w:r w:rsidRPr="00096579">
        <w:rPr>
          <w:sz w:val="24"/>
          <w:szCs w:val="24"/>
          <w:lang w:val="en-IN"/>
        </w:rPr>
        <w:t>len</w:t>
      </w:r>
      <w:proofErr w:type="spellEnd"/>
      <w:r w:rsidRPr="00096579">
        <w:rPr>
          <w:sz w:val="24"/>
          <w:szCs w:val="24"/>
          <w:lang w:val="en-IN"/>
        </w:rPr>
        <w:t>(</w:t>
      </w:r>
      <w:proofErr w:type="spellStart"/>
      <w:r w:rsidRPr="00096579">
        <w:rPr>
          <w:sz w:val="24"/>
          <w:szCs w:val="24"/>
          <w:lang w:val="en-IN"/>
        </w:rPr>
        <w:t>valid_set</w:t>
      </w:r>
      <w:proofErr w:type="spellEnd"/>
      <w:r w:rsidRPr="00096579">
        <w:rPr>
          <w:sz w:val="24"/>
          <w:szCs w:val="24"/>
          <w:lang w:val="en-IN"/>
        </w:rPr>
        <w:t>))</w:t>
      </w:r>
    </w:p>
    <w:p w14:paraId="12A4FC26" w14:textId="77777777" w:rsidR="00096579" w:rsidRPr="00096579" w:rsidRDefault="00096579" w:rsidP="00096579">
      <w:pPr>
        <w:spacing w:line="360" w:lineRule="auto"/>
        <w:rPr>
          <w:sz w:val="24"/>
          <w:szCs w:val="24"/>
          <w:lang w:val="en-IN"/>
        </w:rPr>
      </w:pPr>
      <w:r>
        <w:rPr>
          <w:sz w:val="24"/>
          <w:szCs w:val="24"/>
          <w:lang w:val="en-IN"/>
        </w:rPr>
        <w:t xml:space="preserve">             </w:t>
      </w:r>
      <w:r w:rsidRPr="00096579">
        <w:rPr>
          <w:sz w:val="24"/>
          <w:szCs w:val="24"/>
          <w:lang w:val="en-IN"/>
        </w:rPr>
        <w:t xml:space="preserve">import </w:t>
      </w:r>
      <w:proofErr w:type="spellStart"/>
      <w:proofErr w:type="gramStart"/>
      <w:r w:rsidRPr="00096579">
        <w:rPr>
          <w:sz w:val="24"/>
          <w:szCs w:val="24"/>
          <w:lang w:val="en-IN"/>
        </w:rPr>
        <w:t>matplotlib.pyplot</w:t>
      </w:r>
      <w:proofErr w:type="spellEnd"/>
      <w:proofErr w:type="gramEnd"/>
      <w:r w:rsidRPr="00096579">
        <w:rPr>
          <w:sz w:val="24"/>
          <w:szCs w:val="24"/>
          <w:lang w:val="en-IN"/>
        </w:rPr>
        <w:t xml:space="preserve"> as </w:t>
      </w:r>
      <w:proofErr w:type="spellStart"/>
      <w:r w:rsidRPr="00096579">
        <w:rPr>
          <w:sz w:val="24"/>
          <w:szCs w:val="24"/>
          <w:lang w:val="en-IN"/>
        </w:rPr>
        <w:t>plt</w:t>
      </w:r>
      <w:proofErr w:type="spellEnd"/>
    </w:p>
    <w:p w14:paraId="5E6A06DC" w14:textId="35DC5746" w:rsidR="00096579" w:rsidRPr="00096579" w:rsidRDefault="00096579" w:rsidP="00096579">
      <w:pPr>
        <w:spacing w:line="360" w:lineRule="auto"/>
        <w:rPr>
          <w:sz w:val="24"/>
          <w:szCs w:val="24"/>
          <w:lang w:val="en-IN"/>
        </w:rPr>
      </w:pPr>
      <w:r>
        <w:rPr>
          <w:sz w:val="24"/>
          <w:szCs w:val="24"/>
          <w:lang w:val="en-IN"/>
        </w:rPr>
        <w:t xml:space="preserve">             </w:t>
      </w:r>
      <w:proofErr w:type="spellStart"/>
      <w:proofErr w:type="gramStart"/>
      <w:r w:rsidRPr="00096579">
        <w:rPr>
          <w:sz w:val="24"/>
          <w:szCs w:val="24"/>
          <w:lang w:val="en-IN"/>
        </w:rPr>
        <w:t>plt.plot</w:t>
      </w:r>
      <w:proofErr w:type="spellEnd"/>
      <w:proofErr w:type="gramEnd"/>
      <w:r w:rsidRPr="00096579">
        <w:rPr>
          <w:sz w:val="24"/>
          <w:szCs w:val="24"/>
          <w:lang w:val="en-IN"/>
        </w:rPr>
        <w:t>(</w:t>
      </w:r>
      <w:proofErr w:type="spellStart"/>
      <w:proofErr w:type="gramStart"/>
      <w:r w:rsidRPr="00096579">
        <w:rPr>
          <w:sz w:val="24"/>
          <w:szCs w:val="24"/>
          <w:lang w:val="en-IN"/>
        </w:rPr>
        <w:t>hist.history</w:t>
      </w:r>
      <w:proofErr w:type="spellEnd"/>
      <w:proofErr w:type="gramEnd"/>
      <w:r w:rsidRPr="00096579">
        <w:rPr>
          <w:sz w:val="24"/>
          <w:szCs w:val="24"/>
          <w:lang w:val="en-IN"/>
        </w:rPr>
        <w:t>['accuracy'], label='Training Accuracy')</w:t>
      </w:r>
    </w:p>
    <w:p w14:paraId="24960396" w14:textId="4B7A353B" w:rsidR="00096579" w:rsidRPr="00096579" w:rsidRDefault="00096579" w:rsidP="00096579">
      <w:pPr>
        <w:spacing w:line="360" w:lineRule="auto"/>
        <w:rPr>
          <w:sz w:val="24"/>
          <w:szCs w:val="24"/>
          <w:lang w:val="en-IN"/>
        </w:rPr>
      </w:pPr>
      <w:r>
        <w:rPr>
          <w:sz w:val="24"/>
          <w:szCs w:val="24"/>
          <w:lang w:val="en-IN"/>
        </w:rPr>
        <w:t xml:space="preserve">             </w:t>
      </w:r>
      <w:proofErr w:type="spellStart"/>
      <w:proofErr w:type="gramStart"/>
      <w:r w:rsidRPr="00096579">
        <w:rPr>
          <w:sz w:val="24"/>
          <w:szCs w:val="24"/>
          <w:lang w:val="en-IN"/>
        </w:rPr>
        <w:t>plt.plot</w:t>
      </w:r>
      <w:proofErr w:type="spellEnd"/>
      <w:proofErr w:type="gramEnd"/>
      <w:r w:rsidRPr="00096579">
        <w:rPr>
          <w:sz w:val="24"/>
          <w:szCs w:val="24"/>
          <w:lang w:val="en-IN"/>
        </w:rPr>
        <w:t>(</w:t>
      </w:r>
      <w:proofErr w:type="spellStart"/>
      <w:proofErr w:type="gramStart"/>
      <w:r w:rsidRPr="00096579">
        <w:rPr>
          <w:sz w:val="24"/>
          <w:szCs w:val="24"/>
          <w:lang w:val="en-IN"/>
        </w:rPr>
        <w:t>hist.history</w:t>
      </w:r>
      <w:proofErr w:type="spellEnd"/>
      <w:proofErr w:type="gramEnd"/>
      <w:r w:rsidRPr="00096579">
        <w:rPr>
          <w:sz w:val="24"/>
          <w:szCs w:val="24"/>
          <w:lang w:val="en-IN"/>
        </w:rPr>
        <w:t>['</w:t>
      </w:r>
      <w:proofErr w:type="spellStart"/>
      <w:r w:rsidRPr="00096579">
        <w:rPr>
          <w:sz w:val="24"/>
          <w:szCs w:val="24"/>
          <w:lang w:val="en-IN"/>
        </w:rPr>
        <w:t>val_accuracy</w:t>
      </w:r>
      <w:proofErr w:type="spellEnd"/>
      <w:r w:rsidRPr="00096579">
        <w:rPr>
          <w:sz w:val="24"/>
          <w:szCs w:val="24"/>
          <w:lang w:val="en-IN"/>
        </w:rPr>
        <w:t>'], label='Validation Accuracy')</w:t>
      </w:r>
    </w:p>
    <w:p w14:paraId="2A1446EB" w14:textId="44136B10" w:rsidR="00096579" w:rsidRPr="00096579" w:rsidRDefault="00096579" w:rsidP="00096579">
      <w:pPr>
        <w:spacing w:line="360" w:lineRule="auto"/>
        <w:rPr>
          <w:sz w:val="24"/>
          <w:szCs w:val="24"/>
          <w:lang w:val="en-IN"/>
        </w:rPr>
      </w:pPr>
      <w:r>
        <w:rPr>
          <w:sz w:val="24"/>
          <w:szCs w:val="24"/>
          <w:lang w:val="en-IN"/>
        </w:rPr>
        <w:t xml:space="preserve">             </w:t>
      </w:r>
      <w:proofErr w:type="spellStart"/>
      <w:proofErr w:type="gramStart"/>
      <w:r w:rsidRPr="00096579">
        <w:rPr>
          <w:sz w:val="24"/>
          <w:szCs w:val="24"/>
          <w:lang w:val="en-IN"/>
        </w:rPr>
        <w:t>plt.title</w:t>
      </w:r>
      <w:proofErr w:type="spellEnd"/>
      <w:proofErr w:type="gramEnd"/>
      <w:r w:rsidRPr="00096579">
        <w:rPr>
          <w:sz w:val="24"/>
          <w:szCs w:val="24"/>
          <w:lang w:val="en-IN"/>
        </w:rPr>
        <w:t>('Training and Validation Accuracy')</w:t>
      </w:r>
    </w:p>
    <w:p w14:paraId="66F16C67" w14:textId="20620B29" w:rsidR="00096579" w:rsidRPr="00096579" w:rsidRDefault="00096579" w:rsidP="00096579">
      <w:pPr>
        <w:spacing w:line="360" w:lineRule="auto"/>
        <w:rPr>
          <w:sz w:val="24"/>
          <w:szCs w:val="24"/>
          <w:lang w:val="en-IN"/>
        </w:rPr>
      </w:pPr>
      <w:r>
        <w:rPr>
          <w:sz w:val="24"/>
          <w:szCs w:val="24"/>
          <w:lang w:val="en-IN"/>
        </w:rPr>
        <w:t xml:space="preserve">             </w:t>
      </w:r>
      <w:proofErr w:type="spellStart"/>
      <w:proofErr w:type="gramStart"/>
      <w:r w:rsidRPr="00096579">
        <w:rPr>
          <w:sz w:val="24"/>
          <w:szCs w:val="24"/>
          <w:lang w:val="en-IN"/>
        </w:rPr>
        <w:t>plt.xlabel</w:t>
      </w:r>
      <w:proofErr w:type="spellEnd"/>
      <w:proofErr w:type="gramEnd"/>
      <w:r w:rsidRPr="00096579">
        <w:rPr>
          <w:sz w:val="24"/>
          <w:szCs w:val="24"/>
          <w:lang w:val="en-IN"/>
        </w:rPr>
        <w:t>('Epoch')</w:t>
      </w:r>
    </w:p>
    <w:p w14:paraId="56D88CC0" w14:textId="58C56846" w:rsidR="00096579" w:rsidRPr="00096579" w:rsidRDefault="00096579" w:rsidP="00096579">
      <w:pPr>
        <w:spacing w:line="360" w:lineRule="auto"/>
        <w:rPr>
          <w:sz w:val="24"/>
          <w:szCs w:val="24"/>
          <w:lang w:val="en-IN"/>
        </w:rPr>
      </w:pPr>
      <w:r>
        <w:rPr>
          <w:sz w:val="24"/>
          <w:szCs w:val="24"/>
          <w:lang w:val="en-IN"/>
        </w:rPr>
        <w:t xml:space="preserve">             </w:t>
      </w:r>
      <w:proofErr w:type="spellStart"/>
      <w:proofErr w:type="gramStart"/>
      <w:r w:rsidRPr="00096579">
        <w:rPr>
          <w:sz w:val="24"/>
          <w:szCs w:val="24"/>
          <w:lang w:val="en-IN"/>
        </w:rPr>
        <w:t>plt.ylabel</w:t>
      </w:r>
      <w:proofErr w:type="spellEnd"/>
      <w:proofErr w:type="gramEnd"/>
      <w:r w:rsidRPr="00096579">
        <w:rPr>
          <w:sz w:val="24"/>
          <w:szCs w:val="24"/>
          <w:lang w:val="en-IN"/>
        </w:rPr>
        <w:t>('Accuracy')</w:t>
      </w:r>
    </w:p>
    <w:p w14:paraId="4C9C79B7" w14:textId="52890894" w:rsidR="00096579" w:rsidRPr="00096579" w:rsidRDefault="00096579" w:rsidP="00096579">
      <w:pPr>
        <w:spacing w:line="360" w:lineRule="auto"/>
        <w:rPr>
          <w:sz w:val="24"/>
          <w:szCs w:val="24"/>
          <w:lang w:val="en-IN"/>
        </w:rPr>
      </w:pPr>
      <w:r>
        <w:rPr>
          <w:sz w:val="24"/>
          <w:szCs w:val="24"/>
          <w:lang w:val="en-IN"/>
        </w:rPr>
        <w:t xml:space="preserve">             </w:t>
      </w:r>
      <w:proofErr w:type="spellStart"/>
      <w:proofErr w:type="gramStart"/>
      <w:r w:rsidRPr="00096579">
        <w:rPr>
          <w:sz w:val="24"/>
          <w:szCs w:val="24"/>
          <w:lang w:val="en-IN"/>
        </w:rPr>
        <w:t>plt.legend</w:t>
      </w:r>
      <w:proofErr w:type="spellEnd"/>
      <w:proofErr w:type="gramEnd"/>
      <w:r w:rsidRPr="00096579">
        <w:rPr>
          <w:sz w:val="24"/>
          <w:szCs w:val="24"/>
          <w:lang w:val="en-IN"/>
        </w:rPr>
        <w:t>()</w:t>
      </w:r>
    </w:p>
    <w:p w14:paraId="29F644C3" w14:textId="239F5631" w:rsidR="00096579" w:rsidRDefault="00096579" w:rsidP="00096579">
      <w:pPr>
        <w:spacing w:line="360" w:lineRule="auto"/>
        <w:rPr>
          <w:sz w:val="24"/>
          <w:szCs w:val="24"/>
          <w:lang w:val="en-IN"/>
        </w:rPr>
      </w:pPr>
      <w:r>
        <w:rPr>
          <w:sz w:val="24"/>
          <w:szCs w:val="24"/>
          <w:lang w:val="en-IN"/>
        </w:rPr>
        <w:t xml:space="preserve">             </w:t>
      </w:r>
      <w:proofErr w:type="spellStart"/>
      <w:proofErr w:type="gramStart"/>
      <w:r w:rsidRPr="00096579">
        <w:rPr>
          <w:sz w:val="24"/>
          <w:szCs w:val="24"/>
          <w:lang w:val="en-IN"/>
        </w:rPr>
        <w:t>plt.show</w:t>
      </w:r>
      <w:proofErr w:type="spellEnd"/>
      <w:proofErr w:type="gramEnd"/>
      <w:r w:rsidRPr="00096579">
        <w:rPr>
          <w:sz w:val="24"/>
          <w:szCs w:val="24"/>
          <w:lang w:val="en-IN"/>
        </w:rPr>
        <w:t>()</w:t>
      </w:r>
    </w:p>
    <w:p w14:paraId="7081034F" w14:textId="77777777" w:rsidR="00096579" w:rsidRPr="00096579" w:rsidRDefault="00096579" w:rsidP="00096579">
      <w:pPr>
        <w:spacing w:line="360" w:lineRule="auto"/>
        <w:rPr>
          <w:sz w:val="24"/>
          <w:szCs w:val="24"/>
          <w:lang w:val="en-IN"/>
        </w:rPr>
      </w:pPr>
      <w:r>
        <w:rPr>
          <w:sz w:val="24"/>
          <w:szCs w:val="24"/>
          <w:lang w:val="en-IN"/>
        </w:rPr>
        <w:t xml:space="preserve">             </w:t>
      </w:r>
      <w:proofErr w:type="spellStart"/>
      <w:proofErr w:type="gramStart"/>
      <w:r w:rsidRPr="00096579">
        <w:rPr>
          <w:sz w:val="24"/>
          <w:szCs w:val="24"/>
          <w:lang w:val="en-IN"/>
        </w:rPr>
        <w:t>model.save</w:t>
      </w:r>
      <w:proofErr w:type="spellEnd"/>
      <w:proofErr w:type="gramEnd"/>
      <w:r w:rsidRPr="00096579">
        <w:rPr>
          <w:sz w:val="24"/>
          <w:szCs w:val="24"/>
          <w:lang w:val="en-IN"/>
        </w:rPr>
        <w:t>("fake_currrecy_detection.h5")</w:t>
      </w:r>
    </w:p>
    <w:p w14:paraId="3B6F6871" w14:textId="77777777" w:rsidR="00096579" w:rsidRPr="00096579" w:rsidRDefault="00096579" w:rsidP="00096579">
      <w:pPr>
        <w:spacing w:line="360" w:lineRule="auto"/>
        <w:rPr>
          <w:sz w:val="24"/>
          <w:szCs w:val="24"/>
          <w:lang w:val="en-IN"/>
        </w:rPr>
      </w:pPr>
      <w:r>
        <w:rPr>
          <w:sz w:val="24"/>
          <w:szCs w:val="24"/>
          <w:lang w:val="en-IN"/>
        </w:rPr>
        <w:t xml:space="preserve">             </w:t>
      </w:r>
      <w:r w:rsidRPr="00096579">
        <w:rPr>
          <w:sz w:val="24"/>
          <w:szCs w:val="24"/>
          <w:lang w:val="en-IN"/>
        </w:rPr>
        <w:t># Load the saved model</w:t>
      </w:r>
    </w:p>
    <w:p w14:paraId="3C069097" w14:textId="1178481B" w:rsidR="00096579" w:rsidRPr="00096579" w:rsidRDefault="00096579" w:rsidP="00096579">
      <w:pPr>
        <w:spacing w:line="360" w:lineRule="auto"/>
        <w:rPr>
          <w:sz w:val="24"/>
          <w:szCs w:val="24"/>
          <w:lang w:val="en-IN"/>
        </w:rPr>
      </w:pPr>
      <w:r>
        <w:rPr>
          <w:sz w:val="24"/>
          <w:szCs w:val="24"/>
          <w:lang w:val="en-IN"/>
        </w:rPr>
        <w:t xml:space="preserve">             </w:t>
      </w:r>
      <w:r w:rsidRPr="00096579">
        <w:rPr>
          <w:sz w:val="24"/>
          <w:szCs w:val="24"/>
          <w:lang w:val="en-IN"/>
        </w:rPr>
        <w:t xml:space="preserve">import </w:t>
      </w:r>
      <w:proofErr w:type="spellStart"/>
      <w:r w:rsidRPr="00096579">
        <w:rPr>
          <w:sz w:val="24"/>
          <w:szCs w:val="24"/>
          <w:lang w:val="en-IN"/>
        </w:rPr>
        <w:t>tensorflow</w:t>
      </w:r>
      <w:proofErr w:type="spellEnd"/>
      <w:r w:rsidRPr="00096579">
        <w:rPr>
          <w:sz w:val="24"/>
          <w:szCs w:val="24"/>
          <w:lang w:val="en-IN"/>
        </w:rPr>
        <w:t xml:space="preserve"> as </w:t>
      </w:r>
      <w:proofErr w:type="spellStart"/>
      <w:r w:rsidRPr="00096579">
        <w:rPr>
          <w:sz w:val="24"/>
          <w:szCs w:val="24"/>
          <w:lang w:val="en-IN"/>
        </w:rPr>
        <w:t>tf</w:t>
      </w:r>
      <w:proofErr w:type="spellEnd"/>
    </w:p>
    <w:p w14:paraId="62E5CD04" w14:textId="358CED35" w:rsidR="00096579" w:rsidRDefault="00096579" w:rsidP="00096579">
      <w:pPr>
        <w:spacing w:line="360" w:lineRule="auto"/>
        <w:rPr>
          <w:sz w:val="24"/>
          <w:szCs w:val="24"/>
          <w:lang w:val="en-IN"/>
        </w:rPr>
      </w:pPr>
      <w:r>
        <w:rPr>
          <w:sz w:val="24"/>
          <w:szCs w:val="24"/>
          <w:lang w:val="en-IN"/>
        </w:rPr>
        <w:t xml:space="preserve">             </w:t>
      </w:r>
      <w:proofErr w:type="spellStart"/>
      <w:r w:rsidRPr="00096579">
        <w:rPr>
          <w:sz w:val="24"/>
          <w:szCs w:val="24"/>
          <w:lang w:val="en-IN"/>
        </w:rPr>
        <w:t>loaded_model</w:t>
      </w:r>
      <w:proofErr w:type="spellEnd"/>
      <w:r w:rsidRPr="00096579">
        <w:rPr>
          <w:sz w:val="24"/>
          <w:szCs w:val="24"/>
          <w:lang w:val="en-IN"/>
        </w:rPr>
        <w:t xml:space="preserve"> = </w:t>
      </w:r>
      <w:r>
        <w:rPr>
          <w:sz w:val="24"/>
          <w:szCs w:val="24"/>
          <w:lang w:val="en-IN"/>
        </w:rPr>
        <w:t xml:space="preserve">   </w:t>
      </w:r>
      <w:proofErr w:type="gramStart"/>
      <w:r w:rsidRPr="00096579">
        <w:rPr>
          <w:sz w:val="24"/>
          <w:szCs w:val="24"/>
          <w:lang w:val="en-IN"/>
        </w:rPr>
        <w:t>tf.keras</w:t>
      </w:r>
      <w:proofErr w:type="gramEnd"/>
      <w:r w:rsidRPr="00096579">
        <w:rPr>
          <w:sz w:val="24"/>
          <w:szCs w:val="24"/>
          <w:lang w:val="en-IN"/>
        </w:rPr>
        <w:t>.</w:t>
      </w:r>
      <w:proofErr w:type="gramStart"/>
      <w:r w:rsidRPr="00096579">
        <w:rPr>
          <w:sz w:val="24"/>
          <w:szCs w:val="24"/>
          <w:lang w:val="en-IN"/>
        </w:rPr>
        <w:t>models.load</w:t>
      </w:r>
      <w:proofErr w:type="gramEnd"/>
      <w:r w:rsidRPr="00096579">
        <w:rPr>
          <w:sz w:val="24"/>
          <w:szCs w:val="24"/>
          <w:lang w:val="en-IN"/>
        </w:rPr>
        <w:t>_model('/content/drive/MyDrive/dataSet/fake_currrecy_detection.h5')</w:t>
      </w:r>
    </w:p>
    <w:p w14:paraId="084C88FE" w14:textId="77777777" w:rsidR="00096579" w:rsidRPr="00096579" w:rsidRDefault="00096579" w:rsidP="00096579">
      <w:pPr>
        <w:spacing w:line="360" w:lineRule="auto"/>
        <w:rPr>
          <w:sz w:val="24"/>
          <w:szCs w:val="24"/>
          <w:lang w:val="en-IN"/>
        </w:rPr>
      </w:pPr>
      <w:r>
        <w:rPr>
          <w:sz w:val="24"/>
          <w:szCs w:val="24"/>
          <w:lang w:val="en-IN"/>
        </w:rPr>
        <w:t xml:space="preserve">             </w:t>
      </w:r>
      <w:proofErr w:type="spellStart"/>
      <w:r w:rsidRPr="00096579">
        <w:rPr>
          <w:sz w:val="24"/>
          <w:szCs w:val="24"/>
          <w:lang w:val="en-IN"/>
        </w:rPr>
        <w:t>test_image_path</w:t>
      </w:r>
      <w:proofErr w:type="spellEnd"/>
      <w:r w:rsidRPr="00096579">
        <w:rPr>
          <w:sz w:val="24"/>
          <w:szCs w:val="24"/>
          <w:lang w:val="en-IN"/>
        </w:rPr>
        <w:t xml:space="preserve"> = '/content/drive/</w:t>
      </w:r>
      <w:proofErr w:type="spellStart"/>
      <w:r w:rsidRPr="00096579">
        <w:rPr>
          <w:sz w:val="24"/>
          <w:szCs w:val="24"/>
          <w:lang w:val="en-IN"/>
        </w:rPr>
        <w:t>MyDrive</w:t>
      </w:r>
      <w:proofErr w:type="spellEnd"/>
      <w:r w:rsidRPr="00096579">
        <w:rPr>
          <w:sz w:val="24"/>
          <w:szCs w:val="24"/>
          <w:lang w:val="en-IN"/>
        </w:rPr>
        <w:t>/</w:t>
      </w:r>
      <w:proofErr w:type="spellStart"/>
      <w:r w:rsidRPr="00096579">
        <w:rPr>
          <w:sz w:val="24"/>
          <w:szCs w:val="24"/>
          <w:lang w:val="en-IN"/>
        </w:rPr>
        <w:t>dataSet</w:t>
      </w:r>
      <w:proofErr w:type="spellEnd"/>
      <w:r w:rsidRPr="00096579">
        <w:rPr>
          <w:sz w:val="24"/>
          <w:szCs w:val="24"/>
          <w:lang w:val="en-IN"/>
        </w:rPr>
        <w:t>/Test/1Hundrednote/1.jpg</w:t>
      </w:r>
      <w:proofErr w:type="gramStart"/>
      <w:r w:rsidRPr="00096579">
        <w:rPr>
          <w:sz w:val="24"/>
          <w:szCs w:val="24"/>
          <w:lang w:val="en-IN"/>
        </w:rPr>
        <w:t>'  #</w:t>
      </w:r>
      <w:proofErr w:type="gramEnd"/>
      <w:r w:rsidRPr="00096579">
        <w:rPr>
          <w:sz w:val="24"/>
          <w:szCs w:val="24"/>
          <w:lang w:val="en-IN"/>
        </w:rPr>
        <w:t xml:space="preserve"> Change this to the path of your test image</w:t>
      </w:r>
    </w:p>
    <w:p w14:paraId="7B3022E8" w14:textId="77777777" w:rsidR="00096579" w:rsidRPr="00096579" w:rsidRDefault="00096579" w:rsidP="00096579">
      <w:pPr>
        <w:spacing w:line="360" w:lineRule="auto"/>
        <w:rPr>
          <w:sz w:val="24"/>
          <w:szCs w:val="24"/>
          <w:lang w:val="en-IN"/>
        </w:rPr>
      </w:pPr>
    </w:p>
    <w:p w14:paraId="00B805B0" w14:textId="3FBEC924" w:rsidR="00096579" w:rsidRPr="00096579" w:rsidRDefault="00096579" w:rsidP="00096579">
      <w:pPr>
        <w:spacing w:line="360" w:lineRule="auto"/>
        <w:rPr>
          <w:sz w:val="24"/>
          <w:szCs w:val="24"/>
          <w:lang w:val="en-IN"/>
        </w:rPr>
      </w:pPr>
      <w:r>
        <w:rPr>
          <w:sz w:val="24"/>
          <w:szCs w:val="24"/>
          <w:lang w:val="en-IN"/>
        </w:rPr>
        <w:t xml:space="preserve">            </w:t>
      </w:r>
      <w:r w:rsidRPr="00096579">
        <w:rPr>
          <w:sz w:val="24"/>
          <w:szCs w:val="24"/>
          <w:lang w:val="en-IN"/>
        </w:rPr>
        <w:t># Load the test image</w:t>
      </w:r>
    </w:p>
    <w:p w14:paraId="2EBED787" w14:textId="353D6D48" w:rsidR="00096579" w:rsidRPr="00096579" w:rsidRDefault="00096579" w:rsidP="00096579">
      <w:pPr>
        <w:spacing w:line="360" w:lineRule="auto"/>
        <w:rPr>
          <w:sz w:val="24"/>
          <w:szCs w:val="24"/>
          <w:lang w:val="en-IN"/>
        </w:rPr>
      </w:pPr>
      <w:r>
        <w:rPr>
          <w:sz w:val="24"/>
          <w:szCs w:val="24"/>
          <w:lang w:val="en-IN"/>
        </w:rPr>
        <w:t xml:space="preserve">            </w:t>
      </w:r>
      <w:proofErr w:type="spellStart"/>
      <w:r w:rsidRPr="00096579">
        <w:rPr>
          <w:sz w:val="24"/>
          <w:szCs w:val="24"/>
          <w:lang w:val="en-IN"/>
        </w:rPr>
        <w:t>test_img</w:t>
      </w:r>
      <w:proofErr w:type="spellEnd"/>
      <w:r w:rsidRPr="00096579">
        <w:rPr>
          <w:sz w:val="24"/>
          <w:szCs w:val="24"/>
          <w:lang w:val="en-IN"/>
        </w:rPr>
        <w:t xml:space="preserve"> = </w:t>
      </w:r>
      <w:proofErr w:type="spellStart"/>
      <w:proofErr w:type="gramStart"/>
      <w:r w:rsidRPr="00096579">
        <w:rPr>
          <w:sz w:val="24"/>
          <w:szCs w:val="24"/>
          <w:lang w:val="en-IN"/>
        </w:rPr>
        <w:t>image.load</w:t>
      </w:r>
      <w:proofErr w:type="gramEnd"/>
      <w:r w:rsidRPr="00096579">
        <w:rPr>
          <w:sz w:val="24"/>
          <w:szCs w:val="24"/>
          <w:lang w:val="en-IN"/>
        </w:rPr>
        <w:t>_</w:t>
      </w:r>
      <w:proofErr w:type="gramStart"/>
      <w:r w:rsidRPr="00096579">
        <w:rPr>
          <w:sz w:val="24"/>
          <w:szCs w:val="24"/>
          <w:lang w:val="en-IN"/>
        </w:rPr>
        <w:t>img</w:t>
      </w:r>
      <w:proofErr w:type="spellEnd"/>
      <w:r w:rsidRPr="00096579">
        <w:rPr>
          <w:sz w:val="24"/>
          <w:szCs w:val="24"/>
          <w:lang w:val="en-IN"/>
        </w:rPr>
        <w:t>(</w:t>
      </w:r>
      <w:proofErr w:type="spellStart"/>
      <w:proofErr w:type="gramEnd"/>
      <w:r w:rsidRPr="00096579">
        <w:rPr>
          <w:sz w:val="24"/>
          <w:szCs w:val="24"/>
          <w:lang w:val="en-IN"/>
        </w:rPr>
        <w:t>test_image_path</w:t>
      </w:r>
      <w:proofErr w:type="spellEnd"/>
      <w:r w:rsidRPr="00096579">
        <w:rPr>
          <w:sz w:val="24"/>
          <w:szCs w:val="24"/>
          <w:lang w:val="en-IN"/>
        </w:rPr>
        <w:t xml:space="preserve">, </w:t>
      </w:r>
      <w:proofErr w:type="spellStart"/>
      <w:r w:rsidRPr="00096579">
        <w:rPr>
          <w:sz w:val="24"/>
          <w:szCs w:val="24"/>
          <w:lang w:val="en-IN"/>
        </w:rPr>
        <w:t>target_size</w:t>
      </w:r>
      <w:proofErr w:type="spellEnd"/>
      <w:r w:rsidRPr="00096579">
        <w:rPr>
          <w:sz w:val="24"/>
          <w:szCs w:val="24"/>
          <w:lang w:val="en-IN"/>
        </w:rPr>
        <w:t>=IMAGE_SIZE)</w:t>
      </w:r>
    </w:p>
    <w:p w14:paraId="6A5F1E6C" w14:textId="5DBB5D2F" w:rsidR="00096579" w:rsidRPr="00096579" w:rsidRDefault="00096579" w:rsidP="00096579">
      <w:pPr>
        <w:spacing w:line="360" w:lineRule="auto"/>
        <w:rPr>
          <w:sz w:val="24"/>
          <w:szCs w:val="24"/>
          <w:lang w:val="en-IN"/>
        </w:rPr>
      </w:pPr>
      <w:r>
        <w:rPr>
          <w:sz w:val="24"/>
          <w:szCs w:val="24"/>
          <w:lang w:val="en-IN"/>
        </w:rPr>
        <w:t xml:space="preserve">            </w:t>
      </w:r>
      <w:proofErr w:type="spellStart"/>
      <w:r w:rsidRPr="00096579">
        <w:rPr>
          <w:sz w:val="24"/>
          <w:szCs w:val="24"/>
          <w:lang w:val="en-IN"/>
        </w:rPr>
        <w:t>test_img_array</w:t>
      </w:r>
      <w:proofErr w:type="spellEnd"/>
      <w:r w:rsidRPr="00096579">
        <w:rPr>
          <w:sz w:val="24"/>
          <w:szCs w:val="24"/>
          <w:lang w:val="en-IN"/>
        </w:rPr>
        <w:t xml:space="preserve"> = </w:t>
      </w:r>
      <w:proofErr w:type="spellStart"/>
      <w:r w:rsidRPr="00096579">
        <w:rPr>
          <w:sz w:val="24"/>
          <w:szCs w:val="24"/>
          <w:lang w:val="en-IN"/>
        </w:rPr>
        <w:t>image.img_to_array</w:t>
      </w:r>
      <w:proofErr w:type="spellEnd"/>
      <w:r w:rsidRPr="00096579">
        <w:rPr>
          <w:sz w:val="24"/>
          <w:szCs w:val="24"/>
          <w:lang w:val="en-IN"/>
        </w:rPr>
        <w:t>(</w:t>
      </w:r>
      <w:proofErr w:type="spellStart"/>
      <w:r w:rsidRPr="00096579">
        <w:rPr>
          <w:sz w:val="24"/>
          <w:szCs w:val="24"/>
          <w:lang w:val="en-IN"/>
        </w:rPr>
        <w:t>test_img</w:t>
      </w:r>
      <w:proofErr w:type="spellEnd"/>
      <w:r w:rsidRPr="00096579">
        <w:rPr>
          <w:sz w:val="24"/>
          <w:szCs w:val="24"/>
          <w:lang w:val="en-IN"/>
        </w:rPr>
        <w:t>)</w:t>
      </w:r>
    </w:p>
    <w:p w14:paraId="5E1F0C68" w14:textId="5CF37235" w:rsidR="00096579" w:rsidRPr="00096579" w:rsidRDefault="00096579" w:rsidP="00096579">
      <w:pPr>
        <w:spacing w:line="360" w:lineRule="auto"/>
        <w:rPr>
          <w:sz w:val="24"/>
          <w:szCs w:val="24"/>
          <w:lang w:val="en-IN"/>
        </w:rPr>
      </w:pPr>
      <w:r>
        <w:rPr>
          <w:sz w:val="24"/>
          <w:szCs w:val="24"/>
          <w:lang w:val="en-IN"/>
        </w:rPr>
        <w:t xml:space="preserve">            </w:t>
      </w:r>
      <w:proofErr w:type="spellStart"/>
      <w:r w:rsidRPr="00096579">
        <w:rPr>
          <w:sz w:val="24"/>
          <w:szCs w:val="24"/>
          <w:lang w:val="en-IN"/>
        </w:rPr>
        <w:t>test_img_array</w:t>
      </w:r>
      <w:proofErr w:type="spellEnd"/>
      <w:r w:rsidRPr="00096579">
        <w:rPr>
          <w:sz w:val="24"/>
          <w:szCs w:val="24"/>
          <w:lang w:val="en-IN"/>
        </w:rPr>
        <w:t xml:space="preserve"> = </w:t>
      </w:r>
      <w:proofErr w:type="spellStart"/>
      <w:proofErr w:type="gramStart"/>
      <w:r w:rsidRPr="00096579">
        <w:rPr>
          <w:sz w:val="24"/>
          <w:szCs w:val="24"/>
          <w:lang w:val="en-IN"/>
        </w:rPr>
        <w:t>np.expand</w:t>
      </w:r>
      <w:proofErr w:type="gramEnd"/>
      <w:r w:rsidRPr="00096579">
        <w:rPr>
          <w:sz w:val="24"/>
          <w:szCs w:val="24"/>
          <w:lang w:val="en-IN"/>
        </w:rPr>
        <w:t>_</w:t>
      </w:r>
      <w:proofErr w:type="gramStart"/>
      <w:r w:rsidRPr="00096579">
        <w:rPr>
          <w:sz w:val="24"/>
          <w:szCs w:val="24"/>
          <w:lang w:val="en-IN"/>
        </w:rPr>
        <w:t>dims</w:t>
      </w:r>
      <w:proofErr w:type="spellEnd"/>
      <w:r w:rsidRPr="00096579">
        <w:rPr>
          <w:sz w:val="24"/>
          <w:szCs w:val="24"/>
          <w:lang w:val="en-IN"/>
        </w:rPr>
        <w:t>(</w:t>
      </w:r>
      <w:proofErr w:type="spellStart"/>
      <w:proofErr w:type="gramEnd"/>
      <w:r w:rsidRPr="00096579">
        <w:rPr>
          <w:sz w:val="24"/>
          <w:szCs w:val="24"/>
          <w:lang w:val="en-IN"/>
        </w:rPr>
        <w:t>test_img_array</w:t>
      </w:r>
      <w:proofErr w:type="spellEnd"/>
      <w:r w:rsidRPr="00096579">
        <w:rPr>
          <w:sz w:val="24"/>
          <w:szCs w:val="24"/>
          <w:lang w:val="en-IN"/>
        </w:rPr>
        <w:t>, axis=0</w:t>
      </w:r>
      <w:proofErr w:type="gramStart"/>
      <w:r w:rsidRPr="00096579">
        <w:rPr>
          <w:sz w:val="24"/>
          <w:szCs w:val="24"/>
          <w:lang w:val="en-IN"/>
        </w:rPr>
        <w:t>)  #</w:t>
      </w:r>
      <w:proofErr w:type="gramEnd"/>
      <w:r w:rsidRPr="00096579">
        <w:rPr>
          <w:sz w:val="24"/>
          <w:szCs w:val="24"/>
          <w:lang w:val="en-IN"/>
        </w:rPr>
        <w:t xml:space="preserve"> Add batch dimension</w:t>
      </w:r>
    </w:p>
    <w:p w14:paraId="682BDAFA" w14:textId="77777777" w:rsidR="00096579" w:rsidRPr="00096579" w:rsidRDefault="00096579" w:rsidP="00096579">
      <w:pPr>
        <w:spacing w:line="360" w:lineRule="auto"/>
        <w:rPr>
          <w:sz w:val="24"/>
          <w:szCs w:val="24"/>
          <w:lang w:val="en-IN"/>
        </w:rPr>
      </w:pPr>
    </w:p>
    <w:p w14:paraId="757CA9EB" w14:textId="1C0471D3" w:rsidR="00096579" w:rsidRPr="00096579" w:rsidRDefault="00096579" w:rsidP="00096579">
      <w:pPr>
        <w:spacing w:line="360" w:lineRule="auto"/>
        <w:rPr>
          <w:sz w:val="24"/>
          <w:szCs w:val="24"/>
          <w:lang w:val="en-IN"/>
        </w:rPr>
      </w:pPr>
      <w:r>
        <w:rPr>
          <w:sz w:val="24"/>
          <w:szCs w:val="24"/>
          <w:lang w:val="en-IN"/>
        </w:rPr>
        <w:t xml:space="preserve">            </w:t>
      </w:r>
      <w:r w:rsidRPr="00096579">
        <w:rPr>
          <w:sz w:val="24"/>
          <w:szCs w:val="24"/>
          <w:lang w:val="en-IN"/>
        </w:rPr>
        <w:t># Normalize the image data</w:t>
      </w:r>
    </w:p>
    <w:p w14:paraId="4A8F9B4D" w14:textId="4BBCCC58" w:rsidR="00096579" w:rsidRPr="00096579" w:rsidRDefault="00096579" w:rsidP="00096579">
      <w:pPr>
        <w:spacing w:line="360" w:lineRule="auto"/>
        <w:rPr>
          <w:sz w:val="24"/>
          <w:szCs w:val="24"/>
          <w:lang w:val="en-IN"/>
        </w:rPr>
      </w:pPr>
      <w:r>
        <w:rPr>
          <w:sz w:val="24"/>
          <w:szCs w:val="24"/>
          <w:lang w:val="en-IN"/>
        </w:rPr>
        <w:t xml:space="preserve">            </w:t>
      </w:r>
      <w:proofErr w:type="spellStart"/>
      <w:r w:rsidRPr="00096579">
        <w:rPr>
          <w:sz w:val="24"/>
          <w:szCs w:val="24"/>
          <w:lang w:val="en-IN"/>
        </w:rPr>
        <w:t>test_img_array</w:t>
      </w:r>
      <w:proofErr w:type="spellEnd"/>
      <w:r w:rsidRPr="00096579">
        <w:rPr>
          <w:sz w:val="24"/>
          <w:szCs w:val="24"/>
          <w:lang w:val="en-IN"/>
        </w:rPr>
        <w:t xml:space="preserve"> = </w:t>
      </w:r>
      <w:proofErr w:type="spellStart"/>
      <w:r w:rsidRPr="00096579">
        <w:rPr>
          <w:sz w:val="24"/>
          <w:szCs w:val="24"/>
          <w:lang w:val="en-IN"/>
        </w:rPr>
        <w:t>test_img_array</w:t>
      </w:r>
      <w:proofErr w:type="spellEnd"/>
      <w:r w:rsidRPr="00096579">
        <w:rPr>
          <w:sz w:val="24"/>
          <w:szCs w:val="24"/>
          <w:lang w:val="en-IN"/>
        </w:rPr>
        <w:t xml:space="preserve"> / 255.0</w:t>
      </w:r>
    </w:p>
    <w:p w14:paraId="0245A76D" w14:textId="77777777" w:rsidR="00096579" w:rsidRPr="00096579" w:rsidRDefault="00096579" w:rsidP="00096579">
      <w:pPr>
        <w:spacing w:line="360" w:lineRule="auto"/>
        <w:rPr>
          <w:sz w:val="24"/>
          <w:szCs w:val="24"/>
          <w:lang w:val="en-IN"/>
        </w:rPr>
      </w:pPr>
    </w:p>
    <w:p w14:paraId="4534BAE4" w14:textId="68265079" w:rsidR="00096579" w:rsidRPr="00096579" w:rsidRDefault="00096579" w:rsidP="00096579">
      <w:pPr>
        <w:spacing w:line="360" w:lineRule="auto"/>
        <w:rPr>
          <w:sz w:val="24"/>
          <w:szCs w:val="24"/>
          <w:lang w:val="en-IN"/>
        </w:rPr>
      </w:pPr>
      <w:r>
        <w:rPr>
          <w:sz w:val="24"/>
          <w:szCs w:val="24"/>
          <w:lang w:val="en-IN"/>
        </w:rPr>
        <w:t xml:space="preserve">           </w:t>
      </w:r>
      <w:r w:rsidRPr="00096579">
        <w:rPr>
          <w:sz w:val="24"/>
          <w:szCs w:val="24"/>
          <w:lang w:val="en-IN"/>
        </w:rPr>
        <w:t># Make prediction</w:t>
      </w:r>
    </w:p>
    <w:p w14:paraId="12F2A2D0" w14:textId="71E01E79" w:rsidR="00096579" w:rsidRPr="00096579" w:rsidRDefault="00096579" w:rsidP="00096579">
      <w:pPr>
        <w:spacing w:line="360" w:lineRule="auto"/>
        <w:rPr>
          <w:sz w:val="24"/>
          <w:szCs w:val="24"/>
          <w:lang w:val="en-IN"/>
        </w:rPr>
      </w:pPr>
      <w:r>
        <w:rPr>
          <w:sz w:val="24"/>
          <w:szCs w:val="24"/>
          <w:lang w:val="en-IN"/>
        </w:rPr>
        <w:t xml:space="preserve">           </w:t>
      </w:r>
      <w:r w:rsidRPr="00096579">
        <w:rPr>
          <w:sz w:val="24"/>
          <w:szCs w:val="24"/>
          <w:lang w:val="en-IN"/>
        </w:rPr>
        <w:t xml:space="preserve">predictions = </w:t>
      </w:r>
      <w:proofErr w:type="spellStart"/>
      <w:r w:rsidRPr="00096579">
        <w:rPr>
          <w:sz w:val="24"/>
          <w:szCs w:val="24"/>
          <w:lang w:val="en-IN"/>
        </w:rPr>
        <w:t>loaded_</w:t>
      </w:r>
      <w:proofErr w:type="gramStart"/>
      <w:r w:rsidRPr="00096579">
        <w:rPr>
          <w:sz w:val="24"/>
          <w:szCs w:val="24"/>
          <w:lang w:val="en-IN"/>
        </w:rPr>
        <w:t>model.predict</w:t>
      </w:r>
      <w:proofErr w:type="spellEnd"/>
      <w:proofErr w:type="gramEnd"/>
      <w:r w:rsidRPr="00096579">
        <w:rPr>
          <w:sz w:val="24"/>
          <w:szCs w:val="24"/>
          <w:lang w:val="en-IN"/>
        </w:rPr>
        <w:t>(</w:t>
      </w:r>
      <w:proofErr w:type="spellStart"/>
      <w:r w:rsidRPr="00096579">
        <w:rPr>
          <w:sz w:val="24"/>
          <w:szCs w:val="24"/>
          <w:lang w:val="en-IN"/>
        </w:rPr>
        <w:t>test_img_array</w:t>
      </w:r>
      <w:proofErr w:type="spellEnd"/>
      <w:r w:rsidRPr="00096579">
        <w:rPr>
          <w:sz w:val="24"/>
          <w:szCs w:val="24"/>
          <w:lang w:val="en-IN"/>
        </w:rPr>
        <w:t>)</w:t>
      </w:r>
    </w:p>
    <w:p w14:paraId="015CB1D9" w14:textId="77777777" w:rsidR="00096579" w:rsidRPr="00096579" w:rsidRDefault="00096579" w:rsidP="00096579">
      <w:pPr>
        <w:spacing w:line="360" w:lineRule="auto"/>
        <w:rPr>
          <w:sz w:val="24"/>
          <w:szCs w:val="24"/>
          <w:lang w:val="en-IN"/>
        </w:rPr>
      </w:pPr>
    </w:p>
    <w:p w14:paraId="5C1F92B8" w14:textId="7D448479" w:rsidR="00096579" w:rsidRPr="00096579" w:rsidRDefault="009C0650" w:rsidP="00096579">
      <w:pPr>
        <w:spacing w:line="360" w:lineRule="auto"/>
        <w:rPr>
          <w:sz w:val="24"/>
          <w:szCs w:val="24"/>
          <w:lang w:val="en-IN"/>
        </w:rPr>
      </w:pPr>
      <w:r>
        <w:rPr>
          <w:sz w:val="24"/>
          <w:szCs w:val="24"/>
          <w:lang w:val="en-IN"/>
        </w:rPr>
        <w:t xml:space="preserve">            </w:t>
      </w:r>
      <w:r w:rsidR="00096579" w:rsidRPr="00096579">
        <w:rPr>
          <w:sz w:val="24"/>
          <w:szCs w:val="24"/>
          <w:lang w:val="en-IN"/>
        </w:rPr>
        <w:t># Class labels</w:t>
      </w:r>
    </w:p>
    <w:p w14:paraId="424C8239" w14:textId="7E1A4F9D" w:rsidR="00096579" w:rsidRPr="00096579" w:rsidRDefault="009C0650" w:rsidP="00096579">
      <w:pPr>
        <w:spacing w:line="360" w:lineRule="auto"/>
        <w:rPr>
          <w:sz w:val="24"/>
          <w:szCs w:val="24"/>
          <w:lang w:val="en-IN"/>
        </w:rPr>
      </w:pPr>
      <w:r>
        <w:rPr>
          <w:sz w:val="24"/>
          <w:szCs w:val="24"/>
          <w:lang w:val="en-IN"/>
        </w:rPr>
        <w:t xml:space="preserve">            </w:t>
      </w:r>
      <w:proofErr w:type="spellStart"/>
      <w:r w:rsidR="00096579" w:rsidRPr="00096579">
        <w:rPr>
          <w:sz w:val="24"/>
          <w:szCs w:val="24"/>
          <w:lang w:val="en-IN"/>
        </w:rPr>
        <w:t>class_labels</w:t>
      </w:r>
      <w:proofErr w:type="spellEnd"/>
      <w:r w:rsidR="00096579" w:rsidRPr="00096579">
        <w:rPr>
          <w:sz w:val="24"/>
          <w:szCs w:val="24"/>
          <w:lang w:val="en-IN"/>
        </w:rPr>
        <w:t xml:space="preserve"> = ['Fake', 'Real']</w:t>
      </w:r>
    </w:p>
    <w:p w14:paraId="0C2CA0CC" w14:textId="77777777" w:rsidR="00096579" w:rsidRPr="00096579" w:rsidRDefault="00096579" w:rsidP="00096579">
      <w:pPr>
        <w:spacing w:line="360" w:lineRule="auto"/>
        <w:rPr>
          <w:sz w:val="24"/>
          <w:szCs w:val="24"/>
          <w:lang w:val="en-IN"/>
        </w:rPr>
      </w:pPr>
    </w:p>
    <w:p w14:paraId="27216EA7" w14:textId="61114715" w:rsidR="00096579" w:rsidRPr="00096579" w:rsidRDefault="009C0650" w:rsidP="00096579">
      <w:pPr>
        <w:spacing w:line="360" w:lineRule="auto"/>
        <w:rPr>
          <w:sz w:val="24"/>
          <w:szCs w:val="24"/>
          <w:lang w:val="en-IN"/>
        </w:rPr>
      </w:pPr>
      <w:r>
        <w:rPr>
          <w:sz w:val="24"/>
          <w:szCs w:val="24"/>
          <w:lang w:val="en-IN"/>
        </w:rPr>
        <w:t xml:space="preserve">            </w:t>
      </w:r>
      <w:r w:rsidR="00096579" w:rsidRPr="00096579">
        <w:rPr>
          <w:sz w:val="24"/>
          <w:szCs w:val="24"/>
          <w:lang w:val="en-IN"/>
        </w:rPr>
        <w:t># Get the predicted class label</w:t>
      </w:r>
    </w:p>
    <w:p w14:paraId="489ECD84" w14:textId="3E0E610D" w:rsidR="00096579" w:rsidRPr="00096579" w:rsidRDefault="009C0650" w:rsidP="00096579">
      <w:pPr>
        <w:spacing w:line="360" w:lineRule="auto"/>
        <w:rPr>
          <w:sz w:val="24"/>
          <w:szCs w:val="24"/>
          <w:lang w:val="en-IN"/>
        </w:rPr>
      </w:pPr>
      <w:r>
        <w:rPr>
          <w:sz w:val="24"/>
          <w:szCs w:val="24"/>
          <w:lang w:val="en-IN"/>
        </w:rPr>
        <w:t xml:space="preserve">            </w:t>
      </w:r>
      <w:proofErr w:type="spellStart"/>
      <w:r w:rsidR="00096579" w:rsidRPr="00096579">
        <w:rPr>
          <w:sz w:val="24"/>
          <w:szCs w:val="24"/>
          <w:lang w:val="en-IN"/>
        </w:rPr>
        <w:t>predicted_class_index</w:t>
      </w:r>
      <w:proofErr w:type="spellEnd"/>
      <w:r w:rsidR="00096579" w:rsidRPr="00096579">
        <w:rPr>
          <w:sz w:val="24"/>
          <w:szCs w:val="24"/>
          <w:lang w:val="en-IN"/>
        </w:rPr>
        <w:t xml:space="preserve"> = </w:t>
      </w:r>
      <w:proofErr w:type="spellStart"/>
      <w:proofErr w:type="gramStart"/>
      <w:r w:rsidR="00096579" w:rsidRPr="00096579">
        <w:rPr>
          <w:sz w:val="24"/>
          <w:szCs w:val="24"/>
          <w:lang w:val="en-IN"/>
        </w:rPr>
        <w:t>np.argmax</w:t>
      </w:r>
      <w:proofErr w:type="spellEnd"/>
      <w:proofErr w:type="gramEnd"/>
      <w:r w:rsidR="00096579" w:rsidRPr="00096579">
        <w:rPr>
          <w:sz w:val="24"/>
          <w:szCs w:val="24"/>
          <w:lang w:val="en-IN"/>
        </w:rPr>
        <w:t>(</w:t>
      </w:r>
      <w:proofErr w:type="gramStart"/>
      <w:r w:rsidR="00096579" w:rsidRPr="00096579">
        <w:rPr>
          <w:sz w:val="24"/>
          <w:szCs w:val="24"/>
          <w:lang w:val="en-IN"/>
        </w:rPr>
        <w:t>predictions[</w:t>
      </w:r>
      <w:proofErr w:type="gramEnd"/>
      <w:r w:rsidR="00096579" w:rsidRPr="00096579">
        <w:rPr>
          <w:sz w:val="24"/>
          <w:szCs w:val="24"/>
          <w:lang w:val="en-IN"/>
        </w:rPr>
        <w:t>0])</w:t>
      </w:r>
    </w:p>
    <w:p w14:paraId="0F3F1A6C" w14:textId="021B6519" w:rsidR="00096579" w:rsidRPr="00096579" w:rsidRDefault="009C0650" w:rsidP="00096579">
      <w:pPr>
        <w:spacing w:line="360" w:lineRule="auto"/>
        <w:rPr>
          <w:sz w:val="24"/>
          <w:szCs w:val="24"/>
          <w:lang w:val="en-IN"/>
        </w:rPr>
      </w:pPr>
      <w:r>
        <w:rPr>
          <w:sz w:val="24"/>
          <w:szCs w:val="24"/>
          <w:lang w:val="en-IN"/>
        </w:rPr>
        <w:t xml:space="preserve">            </w:t>
      </w:r>
      <w:proofErr w:type="spellStart"/>
      <w:r w:rsidR="00096579" w:rsidRPr="00096579">
        <w:rPr>
          <w:sz w:val="24"/>
          <w:szCs w:val="24"/>
          <w:lang w:val="en-IN"/>
        </w:rPr>
        <w:t>predicted_class_label</w:t>
      </w:r>
      <w:proofErr w:type="spellEnd"/>
      <w:r w:rsidR="00096579" w:rsidRPr="00096579">
        <w:rPr>
          <w:sz w:val="24"/>
          <w:szCs w:val="24"/>
          <w:lang w:val="en-IN"/>
        </w:rPr>
        <w:t xml:space="preserve"> = </w:t>
      </w:r>
      <w:proofErr w:type="spellStart"/>
      <w:r w:rsidR="00096579" w:rsidRPr="00096579">
        <w:rPr>
          <w:sz w:val="24"/>
          <w:szCs w:val="24"/>
          <w:lang w:val="en-IN"/>
        </w:rPr>
        <w:t>class_labels</w:t>
      </w:r>
      <w:proofErr w:type="spellEnd"/>
      <w:r w:rsidR="00096579" w:rsidRPr="00096579">
        <w:rPr>
          <w:sz w:val="24"/>
          <w:szCs w:val="24"/>
          <w:lang w:val="en-IN"/>
        </w:rPr>
        <w:t>[</w:t>
      </w:r>
      <w:proofErr w:type="spellStart"/>
      <w:r w:rsidR="00096579" w:rsidRPr="00096579">
        <w:rPr>
          <w:sz w:val="24"/>
          <w:szCs w:val="24"/>
          <w:lang w:val="en-IN"/>
        </w:rPr>
        <w:t>predicted_class_index</w:t>
      </w:r>
      <w:proofErr w:type="spellEnd"/>
      <w:r w:rsidR="00096579" w:rsidRPr="00096579">
        <w:rPr>
          <w:sz w:val="24"/>
          <w:szCs w:val="24"/>
          <w:lang w:val="en-IN"/>
        </w:rPr>
        <w:t>]</w:t>
      </w:r>
    </w:p>
    <w:p w14:paraId="02E55012" w14:textId="77777777" w:rsidR="00096579" w:rsidRPr="00096579" w:rsidRDefault="00096579" w:rsidP="00096579">
      <w:pPr>
        <w:spacing w:line="360" w:lineRule="auto"/>
        <w:rPr>
          <w:sz w:val="24"/>
          <w:szCs w:val="24"/>
          <w:lang w:val="en-IN"/>
        </w:rPr>
      </w:pPr>
    </w:p>
    <w:p w14:paraId="323D63CF" w14:textId="7AE16C99" w:rsidR="00096579" w:rsidRDefault="009C0650" w:rsidP="00096579">
      <w:pPr>
        <w:spacing w:line="360" w:lineRule="auto"/>
        <w:rPr>
          <w:sz w:val="24"/>
          <w:szCs w:val="24"/>
          <w:lang w:val="en-IN"/>
        </w:rPr>
      </w:pPr>
      <w:r>
        <w:rPr>
          <w:sz w:val="24"/>
          <w:szCs w:val="24"/>
          <w:lang w:val="en-IN"/>
        </w:rPr>
        <w:t xml:space="preserve">            </w:t>
      </w:r>
      <w:proofErr w:type="gramStart"/>
      <w:r w:rsidR="00096579" w:rsidRPr="00096579">
        <w:rPr>
          <w:sz w:val="24"/>
          <w:szCs w:val="24"/>
          <w:lang w:val="en-IN"/>
        </w:rPr>
        <w:t>print(</w:t>
      </w:r>
      <w:proofErr w:type="gramEnd"/>
      <w:r w:rsidR="00096579" w:rsidRPr="00096579">
        <w:rPr>
          <w:sz w:val="24"/>
          <w:szCs w:val="24"/>
          <w:lang w:val="en-IN"/>
        </w:rPr>
        <w:t xml:space="preserve">"Predicted class:", </w:t>
      </w:r>
      <w:proofErr w:type="spellStart"/>
      <w:r w:rsidR="00096579" w:rsidRPr="00096579">
        <w:rPr>
          <w:sz w:val="24"/>
          <w:szCs w:val="24"/>
          <w:lang w:val="en-IN"/>
        </w:rPr>
        <w:t>predicted_class_label</w:t>
      </w:r>
      <w:proofErr w:type="spellEnd"/>
      <w:r w:rsidR="00096579" w:rsidRPr="00096579">
        <w:rPr>
          <w:sz w:val="24"/>
          <w:szCs w:val="24"/>
          <w:lang w:val="en-IN"/>
        </w:rPr>
        <w:t>)</w:t>
      </w:r>
    </w:p>
    <w:p w14:paraId="1E4F48A8" w14:textId="77777777" w:rsidR="009C0650" w:rsidRPr="009C0650" w:rsidRDefault="009C0650" w:rsidP="009C0650">
      <w:pPr>
        <w:spacing w:line="360" w:lineRule="auto"/>
        <w:rPr>
          <w:sz w:val="24"/>
          <w:szCs w:val="24"/>
          <w:lang w:val="en-IN"/>
        </w:rPr>
      </w:pPr>
      <w:r>
        <w:rPr>
          <w:sz w:val="24"/>
          <w:szCs w:val="24"/>
          <w:lang w:val="en-IN"/>
        </w:rPr>
        <w:t xml:space="preserve">            </w:t>
      </w:r>
      <w:r w:rsidRPr="009C0650">
        <w:rPr>
          <w:sz w:val="24"/>
          <w:szCs w:val="24"/>
          <w:lang w:val="en-IN"/>
        </w:rPr>
        <w:t xml:space="preserve">from </w:t>
      </w:r>
      <w:proofErr w:type="spellStart"/>
      <w:proofErr w:type="gramStart"/>
      <w:r w:rsidRPr="009C0650">
        <w:rPr>
          <w:sz w:val="24"/>
          <w:szCs w:val="24"/>
          <w:lang w:val="en-IN"/>
        </w:rPr>
        <w:t>tensorflow.keras</w:t>
      </w:r>
      <w:proofErr w:type="gramEnd"/>
      <w:r w:rsidRPr="009C0650">
        <w:rPr>
          <w:sz w:val="24"/>
          <w:szCs w:val="24"/>
          <w:lang w:val="en-IN"/>
        </w:rPr>
        <w:t>.models</w:t>
      </w:r>
      <w:proofErr w:type="spellEnd"/>
      <w:r w:rsidRPr="009C0650">
        <w:rPr>
          <w:sz w:val="24"/>
          <w:szCs w:val="24"/>
          <w:lang w:val="en-IN"/>
        </w:rPr>
        <w:t xml:space="preserve"> import Sequential</w:t>
      </w:r>
    </w:p>
    <w:p w14:paraId="62A3104C" w14:textId="61221238" w:rsidR="009C0650" w:rsidRPr="009C0650" w:rsidRDefault="009C0650" w:rsidP="009C0650">
      <w:pPr>
        <w:spacing w:line="360" w:lineRule="auto"/>
        <w:rPr>
          <w:sz w:val="24"/>
          <w:szCs w:val="24"/>
          <w:lang w:val="en-IN"/>
        </w:rPr>
      </w:pPr>
      <w:r>
        <w:rPr>
          <w:sz w:val="24"/>
          <w:szCs w:val="24"/>
          <w:lang w:val="en-IN"/>
        </w:rPr>
        <w:t xml:space="preserve">            </w:t>
      </w:r>
      <w:r w:rsidRPr="009C0650">
        <w:rPr>
          <w:sz w:val="24"/>
          <w:szCs w:val="24"/>
          <w:lang w:val="en-IN"/>
        </w:rPr>
        <w:t xml:space="preserve">from </w:t>
      </w:r>
      <w:proofErr w:type="spellStart"/>
      <w:proofErr w:type="gramStart"/>
      <w:r w:rsidRPr="009C0650">
        <w:rPr>
          <w:sz w:val="24"/>
          <w:szCs w:val="24"/>
          <w:lang w:val="en-IN"/>
        </w:rPr>
        <w:t>tensorflow.keras</w:t>
      </w:r>
      <w:proofErr w:type="gramEnd"/>
      <w:r w:rsidRPr="009C0650">
        <w:rPr>
          <w:sz w:val="24"/>
          <w:szCs w:val="24"/>
          <w:lang w:val="en-IN"/>
        </w:rPr>
        <w:t>.layers</w:t>
      </w:r>
      <w:proofErr w:type="spellEnd"/>
      <w:r w:rsidRPr="009C0650">
        <w:rPr>
          <w:sz w:val="24"/>
          <w:szCs w:val="24"/>
          <w:lang w:val="en-IN"/>
        </w:rPr>
        <w:t xml:space="preserve"> import Conv2D, MaxPooling2D, Flatten, Dense</w:t>
      </w:r>
    </w:p>
    <w:p w14:paraId="24B52773" w14:textId="78CA8C69" w:rsidR="009C0650" w:rsidRPr="009C0650" w:rsidRDefault="009C0650" w:rsidP="009C0650">
      <w:pPr>
        <w:spacing w:line="360" w:lineRule="auto"/>
        <w:rPr>
          <w:sz w:val="24"/>
          <w:szCs w:val="24"/>
          <w:lang w:val="en-IN"/>
        </w:rPr>
      </w:pPr>
      <w:r>
        <w:rPr>
          <w:sz w:val="24"/>
          <w:szCs w:val="24"/>
          <w:lang w:val="en-IN"/>
        </w:rPr>
        <w:t xml:space="preserve">            </w:t>
      </w:r>
      <w:r w:rsidRPr="009C0650">
        <w:rPr>
          <w:sz w:val="24"/>
          <w:szCs w:val="24"/>
          <w:lang w:val="en-IN"/>
        </w:rPr>
        <w:t xml:space="preserve">from </w:t>
      </w:r>
      <w:proofErr w:type="spellStart"/>
      <w:proofErr w:type="gramStart"/>
      <w:r w:rsidRPr="009C0650">
        <w:rPr>
          <w:sz w:val="24"/>
          <w:szCs w:val="24"/>
          <w:lang w:val="en-IN"/>
        </w:rPr>
        <w:t>tensorflow.keras</w:t>
      </w:r>
      <w:proofErr w:type="gramEnd"/>
      <w:r w:rsidRPr="009C0650">
        <w:rPr>
          <w:sz w:val="24"/>
          <w:szCs w:val="24"/>
          <w:lang w:val="en-IN"/>
        </w:rPr>
        <w:t>.optimizers</w:t>
      </w:r>
      <w:proofErr w:type="spellEnd"/>
      <w:r w:rsidRPr="009C0650">
        <w:rPr>
          <w:sz w:val="24"/>
          <w:szCs w:val="24"/>
          <w:lang w:val="en-IN"/>
        </w:rPr>
        <w:t xml:space="preserve"> import Adam</w:t>
      </w:r>
    </w:p>
    <w:p w14:paraId="54B73992" w14:textId="1B316E52" w:rsidR="009C0650" w:rsidRPr="009C0650" w:rsidRDefault="009C0650" w:rsidP="009C0650">
      <w:pPr>
        <w:spacing w:line="360" w:lineRule="auto"/>
        <w:rPr>
          <w:sz w:val="24"/>
          <w:szCs w:val="24"/>
          <w:lang w:val="en-IN"/>
        </w:rPr>
      </w:pPr>
      <w:r>
        <w:rPr>
          <w:sz w:val="24"/>
          <w:szCs w:val="24"/>
          <w:lang w:val="en-IN"/>
        </w:rPr>
        <w:t xml:space="preserve">            </w:t>
      </w:r>
      <w:r w:rsidRPr="009C0650">
        <w:rPr>
          <w:sz w:val="24"/>
          <w:szCs w:val="24"/>
          <w:lang w:val="en-IN"/>
        </w:rPr>
        <w:t># Assuming you have already defined 'folders' earlier using glob</w:t>
      </w:r>
    </w:p>
    <w:p w14:paraId="14288B3B" w14:textId="5DCE5783" w:rsidR="009C0650" w:rsidRPr="009C0650" w:rsidRDefault="009C0650" w:rsidP="009C0650">
      <w:pPr>
        <w:spacing w:line="360" w:lineRule="auto"/>
        <w:rPr>
          <w:sz w:val="24"/>
          <w:szCs w:val="24"/>
          <w:lang w:val="en-IN"/>
        </w:rPr>
      </w:pPr>
      <w:r>
        <w:rPr>
          <w:sz w:val="24"/>
          <w:szCs w:val="24"/>
          <w:lang w:val="en-IN"/>
        </w:rPr>
        <w:t xml:space="preserve">            </w:t>
      </w:r>
      <w:proofErr w:type="spellStart"/>
      <w:r w:rsidRPr="009C0650">
        <w:rPr>
          <w:sz w:val="24"/>
          <w:szCs w:val="24"/>
          <w:lang w:val="en-IN"/>
        </w:rPr>
        <w:t>num_classes</w:t>
      </w:r>
      <w:proofErr w:type="spellEnd"/>
      <w:r w:rsidRPr="009C0650">
        <w:rPr>
          <w:sz w:val="24"/>
          <w:szCs w:val="24"/>
          <w:lang w:val="en-IN"/>
        </w:rPr>
        <w:t xml:space="preserve"> = </w:t>
      </w:r>
      <w:proofErr w:type="spellStart"/>
      <w:r w:rsidRPr="009C0650">
        <w:rPr>
          <w:sz w:val="24"/>
          <w:szCs w:val="24"/>
          <w:lang w:val="en-IN"/>
        </w:rPr>
        <w:t>len</w:t>
      </w:r>
      <w:proofErr w:type="spellEnd"/>
      <w:r w:rsidRPr="009C0650">
        <w:rPr>
          <w:sz w:val="24"/>
          <w:szCs w:val="24"/>
          <w:lang w:val="en-IN"/>
        </w:rPr>
        <w:t>(folders) # Get the number of classes from your earlier definition</w:t>
      </w:r>
    </w:p>
    <w:p w14:paraId="72720D34" w14:textId="77777777" w:rsidR="009C0650" w:rsidRPr="009C0650" w:rsidRDefault="009C0650" w:rsidP="009C0650">
      <w:pPr>
        <w:spacing w:line="360" w:lineRule="auto"/>
        <w:rPr>
          <w:sz w:val="24"/>
          <w:szCs w:val="24"/>
          <w:lang w:val="en-IN"/>
        </w:rPr>
      </w:pPr>
    </w:p>
    <w:p w14:paraId="1C717BA1" w14:textId="7E58DA94" w:rsidR="009C0650" w:rsidRPr="009C0650" w:rsidRDefault="009C0650" w:rsidP="009C0650">
      <w:pPr>
        <w:spacing w:line="360" w:lineRule="auto"/>
        <w:rPr>
          <w:sz w:val="24"/>
          <w:szCs w:val="24"/>
          <w:lang w:val="en-IN"/>
        </w:rPr>
      </w:pPr>
      <w:r>
        <w:rPr>
          <w:sz w:val="24"/>
          <w:szCs w:val="24"/>
          <w:lang w:val="en-IN"/>
        </w:rPr>
        <w:t xml:space="preserve">            </w:t>
      </w:r>
      <w:r w:rsidRPr="009C0650">
        <w:rPr>
          <w:sz w:val="24"/>
          <w:szCs w:val="24"/>
          <w:lang w:val="en-IN"/>
        </w:rPr>
        <w:t># Define the CNN model for multi-class classification</w:t>
      </w:r>
    </w:p>
    <w:p w14:paraId="48A08D27" w14:textId="3DD12A37" w:rsidR="009C0650" w:rsidRPr="009C0650" w:rsidRDefault="009C0650" w:rsidP="009C0650">
      <w:pPr>
        <w:spacing w:line="360" w:lineRule="auto"/>
        <w:rPr>
          <w:sz w:val="24"/>
          <w:szCs w:val="24"/>
          <w:lang w:val="en-IN"/>
        </w:rPr>
      </w:pPr>
      <w:r>
        <w:rPr>
          <w:sz w:val="24"/>
          <w:szCs w:val="24"/>
          <w:lang w:val="en-IN"/>
        </w:rPr>
        <w:t xml:space="preserve">            </w:t>
      </w:r>
      <w:r w:rsidRPr="009C0650">
        <w:rPr>
          <w:sz w:val="24"/>
          <w:szCs w:val="24"/>
          <w:lang w:val="en-IN"/>
        </w:rPr>
        <w:t xml:space="preserve">model = </w:t>
      </w:r>
      <w:proofErr w:type="gramStart"/>
      <w:r w:rsidRPr="009C0650">
        <w:rPr>
          <w:sz w:val="24"/>
          <w:szCs w:val="24"/>
          <w:lang w:val="en-IN"/>
        </w:rPr>
        <w:t>Sequential(</w:t>
      </w:r>
      <w:proofErr w:type="gramEnd"/>
      <w:r w:rsidRPr="009C0650">
        <w:rPr>
          <w:sz w:val="24"/>
          <w:szCs w:val="24"/>
          <w:lang w:val="en-IN"/>
        </w:rPr>
        <w:t>[</w:t>
      </w:r>
    </w:p>
    <w:p w14:paraId="5253FDD0" w14:textId="3A123FD4" w:rsidR="009C0650" w:rsidRPr="009C0650" w:rsidRDefault="009C0650" w:rsidP="009C0650">
      <w:pPr>
        <w:spacing w:line="360" w:lineRule="auto"/>
        <w:rPr>
          <w:sz w:val="24"/>
          <w:szCs w:val="24"/>
          <w:lang w:val="en-IN"/>
        </w:rPr>
      </w:pPr>
      <w:r w:rsidRPr="009C0650">
        <w:rPr>
          <w:sz w:val="24"/>
          <w:szCs w:val="24"/>
          <w:lang w:val="en-IN"/>
        </w:rPr>
        <w:t xml:space="preserve">    </w:t>
      </w:r>
      <w:r>
        <w:rPr>
          <w:sz w:val="24"/>
          <w:szCs w:val="24"/>
          <w:lang w:val="en-IN"/>
        </w:rPr>
        <w:t xml:space="preserve">        </w:t>
      </w:r>
      <w:r w:rsidRPr="009C0650">
        <w:rPr>
          <w:sz w:val="24"/>
          <w:szCs w:val="24"/>
          <w:lang w:val="en-IN"/>
        </w:rPr>
        <w:t>Conv2</w:t>
      </w:r>
      <w:proofErr w:type="gramStart"/>
      <w:r w:rsidRPr="009C0650">
        <w:rPr>
          <w:sz w:val="24"/>
          <w:szCs w:val="24"/>
          <w:lang w:val="en-IN"/>
        </w:rPr>
        <w:t>D(</w:t>
      </w:r>
      <w:proofErr w:type="gramEnd"/>
      <w:r w:rsidRPr="009C0650">
        <w:rPr>
          <w:sz w:val="24"/>
          <w:szCs w:val="24"/>
          <w:lang w:val="en-IN"/>
        </w:rPr>
        <w:t>16, (3, 3), activation='</w:t>
      </w:r>
      <w:proofErr w:type="spellStart"/>
      <w:r w:rsidRPr="009C0650">
        <w:rPr>
          <w:sz w:val="24"/>
          <w:szCs w:val="24"/>
          <w:lang w:val="en-IN"/>
        </w:rPr>
        <w:t>relu</w:t>
      </w:r>
      <w:proofErr w:type="spellEnd"/>
      <w:r w:rsidRPr="009C0650">
        <w:rPr>
          <w:sz w:val="24"/>
          <w:szCs w:val="24"/>
          <w:lang w:val="en-IN"/>
        </w:rPr>
        <w:t xml:space="preserve">', </w:t>
      </w:r>
      <w:proofErr w:type="spellStart"/>
      <w:r w:rsidRPr="009C0650">
        <w:rPr>
          <w:sz w:val="24"/>
          <w:szCs w:val="24"/>
          <w:lang w:val="en-IN"/>
        </w:rPr>
        <w:t>input_shape</w:t>
      </w:r>
      <w:proofErr w:type="spellEnd"/>
      <w:proofErr w:type="gramStart"/>
      <w:r w:rsidRPr="009C0650">
        <w:rPr>
          <w:sz w:val="24"/>
          <w:szCs w:val="24"/>
          <w:lang w:val="en-IN"/>
        </w:rPr>
        <w:t>=(</w:t>
      </w:r>
      <w:proofErr w:type="gramEnd"/>
      <w:r w:rsidRPr="009C0650">
        <w:rPr>
          <w:sz w:val="24"/>
          <w:szCs w:val="24"/>
          <w:lang w:val="en-IN"/>
        </w:rPr>
        <w:t>224, 224, 3)),</w:t>
      </w:r>
    </w:p>
    <w:p w14:paraId="7B3CFCEF" w14:textId="0DE76155" w:rsidR="009C0650" w:rsidRPr="009C0650" w:rsidRDefault="009C0650" w:rsidP="009C0650">
      <w:pPr>
        <w:spacing w:line="360" w:lineRule="auto"/>
        <w:rPr>
          <w:sz w:val="24"/>
          <w:szCs w:val="24"/>
          <w:lang w:val="en-IN"/>
        </w:rPr>
      </w:pPr>
      <w:r w:rsidRPr="009C0650">
        <w:rPr>
          <w:sz w:val="24"/>
          <w:szCs w:val="24"/>
          <w:lang w:val="en-IN"/>
        </w:rPr>
        <w:t xml:space="preserve">    </w:t>
      </w:r>
      <w:r>
        <w:rPr>
          <w:sz w:val="24"/>
          <w:szCs w:val="24"/>
          <w:lang w:val="en-IN"/>
        </w:rPr>
        <w:t xml:space="preserve">        </w:t>
      </w:r>
      <w:r w:rsidRPr="009C0650">
        <w:rPr>
          <w:sz w:val="24"/>
          <w:szCs w:val="24"/>
          <w:lang w:val="en-IN"/>
        </w:rPr>
        <w:t>MaxPooling2</w:t>
      </w:r>
      <w:proofErr w:type="gramStart"/>
      <w:r w:rsidRPr="009C0650">
        <w:rPr>
          <w:sz w:val="24"/>
          <w:szCs w:val="24"/>
          <w:lang w:val="en-IN"/>
        </w:rPr>
        <w:t>D(</w:t>
      </w:r>
      <w:proofErr w:type="gramEnd"/>
      <w:r w:rsidRPr="009C0650">
        <w:rPr>
          <w:sz w:val="24"/>
          <w:szCs w:val="24"/>
          <w:lang w:val="en-IN"/>
        </w:rPr>
        <w:t>(2, 2)),</w:t>
      </w:r>
    </w:p>
    <w:p w14:paraId="6DC05E00" w14:textId="359B35D7" w:rsidR="009C0650" w:rsidRPr="009C0650" w:rsidRDefault="009C0650" w:rsidP="009C0650">
      <w:pPr>
        <w:spacing w:line="360" w:lineRule="auto"/>
        <w:rPr>
          <w:sz w:val="24"/>
          <w:szCs w:val="24"/>
          <w:lang w:val="en-IN"/>
        </w:rPr>
      </w:pPr>
      <w:r w:rsidRPr="009C0650">
        <w:rPr>
          <w:sz w:val="24"/>
          <w:szCs w:val="24"/>
          <w:lang w:val="en-IN"/>
        </w:rPr>
        <w:t xml:space="preserve">    </w:t>
      </w:r>
      <w:r>
        <w:rPr>
          <w:sz w:val="24"/>
          <w:szCs w:val="24"/>
          <w:lang w:val="en-IN"/>
        </w:rPr>
        <w:t xml:space="preserve">        </w:t>
      </w:r>
      <w:r w:rsidRPr="009C0650">
        <w:rPr>
          <w:sz w:val="24"/>
          <w:szCs w:val="24"/>
          <w:lang w:val="en-IN"/>
        </w:rPr>
        <w:t>Conv2</w:t>
      </w:r>
      <w:proofErr w:type="gramStart"/>
      <w:r w:rsidRPr="009C0650">
        <w:rPr>
          <w:sz w:val="24"/>
          <w:szCs w:val="24"/>
          <w:lang w:val="en-IN"/>
        </w:rPr>
        <w:t>D(</w:t>
      </w:r>
      <w:proofErr w:type="gramEnd"/>
      <w:r w:rsidRPr="009C0650">
        <w:rPr>
          <w:sz w:val="24"/>
          <w:szCs w:val="24"/>
          <w:lang w:val="en-IN"/>
        </w:rPr>
        <w:t>32, (3, 3), activation='</w:t>
      </w:r>
      <w:proofErr w:type="spellStart"/>
      <w:r w:rsidRPr="009C0650">
        <w:rPr>
          <w:sz w:val="24"/>
          <w:szCs w:val="24"/>
          <w:lang w:val="en-IN"/>
        </w:rPr>
        <w:t>relu</w:t>
      </w:r>
      <w:proofErr w:type="spellEnd"/>
      <w:r w:rsidRPr="009C0650">
        <w:rPr>
          <w:sz w:val="24"/>
          <w:szCs w:val="24"/>
          <w:lang w:val="en-IN"/>
        </w:rPr>
        <w:t>'),</w:t>
      </w:r>
    </w:p>
    <w:p w14:paraId="07E3058A" w14:textId="4307D07D" w:rsidR="009C0650" w:rsidRPr="009C0650" w:rsidRDefault="009C0650" w:rsidP="009C0650">
      <w:pPr>
        <w:spacing w:line="360" w:lineRule="auto"/>
        <w:rPr>
          <w:sz w:val="24"/>
          <w:szCs w:val="24"/>
          <w:lang w:val="en-IN"/>
        </w:rPr>
      </w:pPr>
      <w:r w:rsidRPr="009C0650">
        <w:rPr>
          <w:sz w:val="24"/>
          <w:szCs w:val="24"/>
          <w:lang w:val="en-IN"/>
        </w:rPr>
        <w:t xml:space="preserve">    </w:t>
      </w:r>
      <w:r>
        <w:rPr>
          <w:sz w:val="24"/>
          <w:szCs w:val="24"/>
          <w:lang w:val="en-IN"/>
        </w:rPr>
        <w:t xml:space="preserve">        </w:t>
      </w:r>
      <w:r w:rsidRPr="009C0650">
        <w:rPr>
          <w:sz w:val="24"/>
          <w:szCs w:val="24"/>
          <w:lang w:val="en-IN"/>
        </w:rPr>
        <w:t>MaxPooling2</w:t>
      </w:r>
      <w:proofErr w:type="gramStart"/>
      <w:r w:rsidRPr="009C0650">
        <w:rPr>
          <w:sz w:val="24"/>
          <w:szCs w:val="24"/>
          <w:lang w:val="en-IN"/>
        </w:rPr>
        <w:t>D(</w:t>
      </w:r>
      <w:proofErr w:type="gramEnd"/>
      <w:r w:rsidRPr="009C0650">
        <w:rPr>
          <w:sz w:val="24"/>
          <w:szCs w:val="24"/>
          <w:lang w:val="en-IN"/>
        </w:rPr>
        <w:t>(2, 2)),</w:t>
      </w:r>
    </w:p>
    <w:p w14:paraId="2B582306" w14:textId="46BC16BC" w:rsidR="009C0650" w:rsidRPr="009C0650" w:rsidRDefault="009C0650" w:rsidP="009C0650">
      <w:pPr>
        <w:spacing w:line="360" w:lineRule="auto"/>
        <w:rPr>
          <w:sz w:val="24"/>
          <w:szCs w:val="24"/>
          <w:lang w:val="en-IN"/>
        </w:rPr>
      </w:pPr>
      <w:r w:rsidRPr="009C0650">
        <w:rPr>
          <w:sz w:val="24"/>
          <w:szCs w:val="24"/>
          <w:lang w:val="en-IN"/>
        </w:rPr>
        <w:t xml:space="preserve">    </w:t>
      </w:r>
      <w:r>
        <w:rPr>
          <w:sz w:val="24"/>
          <w:szCs w:val="24"/>
          <w:lang w:val="en-IN"/>
        </w:rPr>
        <w:t xml:space="preserve">        </w:t>
      </w:r>
      <w:r w:rsidRPr="009C0650">
        <w:rPr>
          <w:sz w:val="24"/>
          <w:szCs w:val="24"/>
          <w:lang w:val="en-IN"/>
        </w:rPr>
        <w:t>#Conv2</w:t>
      </w:r>
      <w:proofErr w:type="gramStart"/>
      <w:r w:rsidRPr="009C0650">
        <w:rPr>
          <w:sz w:val="24"/>
          <w:szCs w:val="24"/>
          <w:lang w:val="en-IN"/>
        </w:rPr>
        <w:t>D(</w:t>
      </w:r>
      <w:proofErr w:type="gramEnd"/>
      <w:r w:rsidRPr="009C0650">
        <w:rPr>
          <w:sz w:val="24"/>
          <w:szCs w:val="24"/>
          <w:lang w:val="en-IN"/>
        </w:rPr>
        <w:t>128, (3, 3), activation='</w:t>
      </w:r>
      <w:proofErr w:type="spellStart"/>
      <w:r w:rsidRPr="009C0650">
        <w:rPr>
          <w:sz w:val="24"/>
          <w:szCs w:val="24"/>
          <w:lang w:val="en-IN"/>
        </w:rPr>
        <w:t>relu</w:t>
      </w:r>
      <w:proofErr w:type="spellEnd"/>
      <w:r w:rsidRPr="009C0650">
        <w:rPr>
          <w:sz w:val="24"/>
          <w:szCs w:val="24"/>
          <w:lang w:val="en-IN"/>
        </w:rPr>
        <w:t>'),</w:t>
      </w:r>
    </w:p>
    <w:p w14:paraId="6F44773E" w14:textId="79E5BFFE" w:rsidR="009C0650" w:rsidRPr="009C0650" w:rsidRDefault="009C0650" w:rsidP="009C0650">
      <w:pPr>
        <w:spacing w:line="360" w:lineRule="auto"/>
        <w:rPr>
          <w:sz w:val="24"/>
          <w:szCs w:val="24"/>
          <w:lang w:val="en-IN"/>
        </w:rPr>
      </w:pPr>
      <w:r w:rsidRPr="009C0650">
        <w:rPr>
          <w:sz w:val="24"/>
          <w:szCs w:val="24"/>
          <w:lang w:val="en-IN"/>
        </w:rPr>
        <w:t xml:space="preserve">    </w:t>
      </w:r>
      <w:r>
        <w:rPr>
          <w:sz w:val="24"/>
          <w:szCs w:val="24"/>
          <w:lang w:val="en-IN"/>
        </w:rPr>
        <w:t xml:space="preserve">        </w:t>
      </w:r>
      <w:r w:rsidRPr="009C0650">
        <w:rPr>
          <w:sz w:val="24"/>
          <w:szCs w:val="24"/>
          <w:lang w:val="en-IN"/>
        </w:rPr>
        <w:t>#MaxPooling2</w:t>
      </w:r>
      <w:proofErr w:type="gramStart"/>
      <w:r w:rsidRPr="009C0650">
        <w:rPr>
          <w:sz w:val="24"/>
          <w:szCs w:val="24"/>
          <w:lang w:val="en-IN"/>
        </w:rPr>
        <w:t>D(</w:t>
      </w:r>
      <w:proofErr w:type="gramEnd"/>
      <w:r w:rsidRPr="009C0650">
        <w:rPr>
          <w:sz w:val="24"/>
          <w:szCs w:val="24"/>
          <w:lang w:val="en-IN"/>
        </w:rPr>
        <w:t>(2, 2)),</w:t>
      </w:r>
    </w:p>
    <w:p w14:paraId="309F6C1A" w14:textId="54E31816" w:rsidR="009C0650" w:rsidRPr="009C0650" w:rsidRDefault="009C0650" w:rsidP="009C0650">
      <w:pPr>
        <w:spacing w:line="360" w:lineRule="auto"/>
        <w:rPr>
          <w:sz w:val="24"/>
          <w:szCs w:val="24"/>
          <w:lang w:val="en-IN"/>
        </w:rPr>
      </w:pPr>
      <w:r w:rsidRPr="009C0650">
        <w:rPr>
          <w:sz w:val="24"/>
          <w:szCs w:val="24"/>
          <w:lang w:val="en-IN"/>
        </w:rPr>
        <w:t xml:space="preserve">    </w:t>
      </w:r>
      <w:r>
        <w:rPr>
          <w:sz w:val="24"/>
          <w:szCs w:val="24"/>
          <w:lang w:val="en-IN"/>
        </w:rPr>
        <w:t xml:space="preserve">        </w:t>
      </w:r>
      <w:proofErr w:type="gramStart"/>
      <w:r w:rsidRPr="009C0650">
        <w:rPr>
          <w:sz w:val="24"/>
          <w:szCs w:val="24"/>
          <w:lang w:val="en-IN"/>
        </w:rPr>
        <w:t>Flatten(</w:t>
      </w:r>
      <w:proofErr w:type="gramEnd"/>
      <w:r w:rsidRPr="009C0650">
        <w:rPr>
          <w:sz w:val="24"/>
          <w:szCs w:val="24"/>
          <w:lang w:val="en-IN"/>
        </w:rPr>
        <w:t>),</w:t>
      </w:r>
    </w:p>
    <w:p w14:paraId="6F02EE8B" w14:textId="5333D37F" w:rsidR="009C0650" w:rsidRPr="009C0650" w:rsidRDefault="009C0650" w:rsidP="009C0650">
      <w:pPr>
        <w:spacing w:line="360" w:lineRule="auto"/>
        <w:rPr>
          <w:sz w:val="24"/>
          <w:szCs w:val="24"/>
          <w:lang w:val="en-IN"/>
        </w:rPr>
      </w:pPr>
      <w:r w:rsidRPr="009C0650">
        <w:rPr>
          <w:sz w:val="24"/>
          <w:szCs w:val="24"/>
          <w:lang w:val="en-IN"/>
        </w:rPr>
        <w:t xml:space="preserve">    </w:t>
      </w:r>
      <w:r>
        <w:rPr>
          <w:sz w:val="24"/>
          <w:szCs w:val="24"/>
          <w:lang w:val="en-IN"/>
        </w:rPr>
        <w:t xml:space="preserve">        </w:t>
      </w:r>
      <w:proofErr w:type="gramStart"/>
      <w:r w:rsidRPr="009C0650">
        <w:rPr>
          <w:sz w:val="24"/>
          <w:szCs w:val="24"/>
          <w:lang w:val="en-IN"/>
        </w:rPr>
        <w:t>Dense(</w:t>
      </w:r>
      <w:proofErr w:type="gramEnd"/>
      <w:r w:rsidRPr="009C0650">
        <w:rPr>
          <w:sz w:val="24"/>
          <w:szCs w:val="24"/>
          <w:lang w:val="en-IN"/>
        </w:rPr>
        <w:t>120, activation='</w:t>
      </w:r>
      <w:proofErr w:type="spellStart"/>
      <w:r w:rsidRPr="009C0650">
        <w:rPr>
          <w:sz w:val="24"/>
          <w:szCs w:val="24"/>
          <w:lang w:val="en-IN"/>
        </w:rPr>
        <w:t>relu</w:t>
      </w:r>
      <w:proofErr w:type="spellEnd"/>
      <w:r w:rsidRPr="009C0650">
        <w:rPr>
          <w:sz w:val="24"/>
          <w:szCs w:val="24"/>
          <w:lang w:val="en-IN"/>
        </w:rPr>
        <w:t>'),</w:t>
      </w:r>
    </w:p>
    <w:p w14:paraId="5E86472D" w14:textId="3370D431" w:rsidR="009C0650" w:rsidRPr="009C0650" w:rsidRDefault="009C0650" w:rsidP="009C0650">
      <w:pPr>
        <w:spacing w:line="360" w:lineRule="auto"/>
        <w:rPr>
          <w:sz w:val="24"/>
          <w:szCs w:val="24"/>
          <w:lang w:val="en-IN"/>
        </w:rPr>
      </w:pPr>
      <w:r w:rsidRPr="009C0650">
        <w:rPr>
          <w:sz w:val="24"/>
          <w:szCs w:val="24"/>
          <w:lang w:val="en-IN"/>
        </w:rPr>
        <w:t>   </w:t>
      </w:r>
      <w:r>
        <w:rPr>
          <w:sz w:val="24"/>
          <w:szCs w:val="24"/>
          <w:lang w:val="en-IN"/>
        </w:rPr>
        <w:t xml:space="preserve">        </w:t>
      </w:r>
      <w:r w:rsidRPr="009C0650">
        <w:rPr>
          <w:sz w:val="24"/>
          <w:szCs w:val="24"/>
          <w:lang w:val="en-IN"/>
        </w:rPr>
        <w:t xml:space="preserve"> # Changed the output layer for multi-class classification</w:t>
      </w:r>
    </w:p>
    <w:p w14:paraId="60656CC7" w14:textId="346E9D06" w:rsidR="009C0650" w:rsidRPr="009C0650" w:rsidRDefault="009C0650" w:rsidP="009C0650">
      <w:pPr>
        <w:spacing w:line="360" w:lineRule="auto"/>
        <w:rPr>
          <w:sz w:val="24"/>
          <w:szCs w:val="24"/>
          <w:lang w:val="en-IN"/>
        </w:rPr>
      </w:pPr>
      <w:r w:rsidRPr="009C0650">
        <w:rPr>
          <w:sz w:val="24"/>
          <w:szCs w:val="24"/>
          <w:lang w:val="en-IN"/>
        </w:rPr>
        <w:t>   </w:t>
      </w:r>
      <w:r>
        <w:rPr>
          <w:sz w:val="24"/>
          <w:szCs w:val="24"/>
          <w:lang w:val="en-IN"/>
        </w:rPr>
        <w:t xml:space="preserve">       </w:t>
      </w:r>
      <w:r w:rsidR="003C14AC">
        <w:rPr>
          <w:sz w:val="24"/>
          <w:szCs w:val="24"/>
          <w:lang w:val="en-IN"/>
        </w:rPr>
        <w:t xml:space="preserve"> </w:t>
      </w:r>
      <w:r w:rsidRPr="009C0650">
        <w:rPr>
          <w:sz w:val="24"/>
          <w:szCs w:val="24"/>
          <w:lang w:val="en-IN"/>
        </w:rPr>
        <w:t xml:space="preserve"> </w:t>
      </w:r>
      <w:proofErr w:type="gramStart"/>
      <w:r w:rsidRPr="009C0650">
        <w:rPr>
          <w:sz w:val="24"/>
          <w:szCs w:val="24"/>
          <w:lang w:val="en-IN"/>
        </w:rPr>
        <w:t>Dense(</w:t>
      </w:r>
      <w:proofErr w:type="spellStart"/>
      <w:proofErr w:type="gramEnd"/>
      <w:r w:rsidRPr="009C0650">
        <w:rPr>
          <w:sz w:val="24"/>
          <w:szCs w:val="24"/>
          <w:lang w:val="en-IN"/>
        </w:rPr>
        <w:t>num_classes</w:t>
      </w:r>
      <w:proofErr w:type="spellEnd"/>
      <w:r w:rsidRPr="009C0650">
        <w:rPr>
          <w:sz w:val="24"/>
          <w:szCs w:val="24"/>
          <w:lang w:val="en-IN"/>
        </w:rPr>
        <w:t>, activation='</w:t>
      </w:r>
      <w:proofErr w:type="spellStart"/>
      <w:r w:rsidRPr="009C0650">
        <w:rPr>
          <w:sz w:val="24"/>
          <w:szCs w:val="24"/>
          <w:lang w:val="en-IN"/>
        </w:rPr>
        <w:t>softmax</w:t>
      </w:r>
      <w:proofErr w:type="spellEnd"/>
      <w:r w:rsidRPr="009C0650">
        <w:rPr>
          <w:sz w:val="24"/>
          <w:szCs w:val="24"/>
          <w:lang w:val="en-IN"/>
        </w:rPr>
        <w:t>') # Output layer with '</w:t>
      </w:r>
      <w:proofErr w:type="spellStart"/>
      <w:r w:rsidRPr="009C0650">
        <w:rPr>
          <w:sz w:val="24"/>
          <w:szCs w:val="24"/>
          <w:lang w:val="en-IN"/>
        </w:rPr>
        <w:t>num_classes</w:t>
      </w:r>
      <w:proofErr w:type="spellEnd"/>
      <w:r w:rsidRPr="009C0650">
        <w:rPr>
          <w:sz w:val="24"/>
          <w:szCs w:val="24"/>
          <w:lang w:val="en-IN"/>
        </w:rPr>
        <w:t xml:space="preserve">' nodes and </w:t>
      </w:r>
      <w:proofErr w:type="spellStart"/>
      <w:r w:rsidRPr="009C0650">
        <w:rPr>
          <w:sz w:val="24"/>
          <w:szCs w:val="24"/>
          <w:lang w:val="en-IN"/>
        </w:rPr>
        <w:t>softmax</w:t>
      </w:r>
      <w:proofErr w:type="spellEnd"/>
      <w:r w:rsidRPr="009C0650">
        <w:rPr>
          <w:sz w:val="24"/>
          <w:szCs w:val="24"/>
          <w:lang w:val="en-IN"/>
        </w:rPr>
        <w:t xml:space="preserve"> </w:t>
      </w:r>
      <w:r w:rsidR="003C14AC">
        <w:rPr>
          <w:sz w:val="24"/>
          <w:szCs w:val="24"/>
          <w:lang w:val="en-IN"/>
        </w:rPr>
        <w:t xml:space="preserve">   </w:t>
      </w:r>
      <w:r w:rsidRPr="009C0650">
        <w:rPr>
          <w:sz w:val="24"/>
          <w:szCs w:val="24"/>
          <w:lang w:val="en-IN"/>
        </w:rPr>
        <w:lastRenderedPageBreak/>
        <w:t>activation</w:t>
      </w:r>
    </w:p>
    <w:p w14:paraId="2E0AE98F" w14:textId="6E2C9A91" w:rsidR="009C0650" w:rsidRPr="009C0650" w:rsidRDefault="009C0650" w:rsidP="009C0650">
      <w:pPr>
        <w:spacing w:line="360" w:lineRule="auto"/>
        <w:rPr>
          <w:sz w:val="24"/>
          <w:szCs w:val="24"/>
          <w:lang w:val="en-IN"/>
        </w:rPr>
      </w:pPr>
      <w:r w:rsidRPr="009C0650">
        <w:rPr>
          <w:sz w:val="24"/>
          <w:szCs w:val="24"/>
          <w:lang w:val="en-IN"/>
        </w:rPr>
        <w:t>])</w:t>
      </w:r>
    </w:p>
    <w:p w14:paraId="73AECF90" w14:textId="77777777" w:rsidR="009C0650" w:rsidRPr="009C0650" w:rsidRDefault="009C0650" w:rsidP="009C0650">
      <w:pPr>
        <w:spacing w:line="360" w:lineRule="auto"/>
        <w:rPr>
          <w:sz w:val="24"/>
          <w:szCs w:val="24"/>
          <w:lang w:val="en-IN"/>
        </w:rPr>
      </w:pPr>
    </w:p>
    <w:p w14:paraId="145DC57F" w14:textId="28BDF064" w:rsidR="009C0650" w:rsidRPr="009C0650" w:rsidRDefault="003C14AC" w:rsidP="009C0650">
      <w:pPr>
        <w:spacing w:line="360" w:lineRule="auto"/>
        <w:rPr>
          <w:sz w:val="24"/>
          <w:szCs w:val="24"/>
          <w:lang w:val="en-IN"/>
        </w:rPr>
      </w:pPr>
      <w:r>
        <w:rPr>
          <w:sz w:val="24"/>
          <w:szCs w:val="24"/>
          <w:lang w:val="en-IN"/>
        </w:rPr>
        <w:t xml:space="preserve">          </w:t>
      </w:r>
      <w:r w:rsidR="009C0650" w:rsidRPr="009C0650">
        <w:rPr>
          <w:sz w:val="24"/>
          <w:szCs w:val="24"/>
          <w:lang w:val="en-IN"/>
        </w:rPr>
        <w:t># Compile the model</w:t>
      </w:r>
    </w:p>
    <w:p w14:paraId="6C6E481D" w14:textId="15437FF2" w:rsidR="009C0650" w:rsidRPr="009C0650" w:rsidRDefault="003C14AC" w:rsidP="009C0650">
      <w:pPr>
        <w:spacing w:line="360" w:lineRule="auto"/>
        <w:rPr>
          <w:sz w:val="24"/>
          <w:szCs w:val="24"/>
          <w:lang w:val="en-IN"/>
        </w:rPr>
      </w:pPr>
      <w:r>
        <w:rPr>
          <w:sz w:val="24"/>
          <w:szCs w:val="24"/>
          <w:lang w:val="en-IN"/>
        </w:rPr>
        <w:t xml:space="preserve">          </w:t>
      </w:r>
      <w:r w:rsidR="009C0650" w:rsidRPr="009C0650">
        <w:rPr>
          <w:sz w:val="24"/>
          <w:szCs w:val="24"/>
          <w:lang w:val="en-IN"/>
        </w:rPr>
        <w:t># Changed loss function for multi-class classification</w:t>
      </w:r>
    </w:p>
    <w:p w14:paraId="5DD17C77" w14:textId="3415AF08" w:rsidR="009C0650" w:rsidRPr="009C0650" w:rsidRDefault="003C14AC" w:rsidP="009C0650">
      <w:pPr>
        <w:spacing w:line="360" w:lineRule="auto"/>
        <w:rPr>
          <w:sz w:val="24"/>
          <w:szCs w:val="24"/>
          <w:lang w:val="en-IN"/>
        </w:rPr>
      </w:pPr>
      <w:r>
        <w:rPr>
          <w:sz w:val="24"/>
          <w:szCs w:val="24"/>
          <w:lang w:val="en-IN"/>
        </w:rPr>
        <w:t xml:space="preserve">          </w:t>
      </w:r>
      <w:proofErr w:type="spellStart"/>
      <w:proofErr w:type="gramStart"/>
      <w:r w:rsidR="009C0650" w:rsidRPr="009C0650">
        <w:rPr>
          <w:sz w:val="24"/>
          <w:szCs w:val="24"/>
          <w:lang w:val="en-IN"/>
        </w:rPr>
        <w:t>model.compile</w:t>
      </w:r>
      <w:proofErr w:type="spellEnd"/>
      <w:proofErr w:type="gramEnd"/>
      <w:r w:rsidR="009C0650" w:rsidRPr="009C0650">
        <w:rPr>
          <w:sz w:val="24"/>
          <w:szCs w:val="24"/>
          <w:lang w:val="en-IN"/>
        </w:rPr>
        <w:t>(optimizer='</w:t>
      </w:r>
      <w:proofErr w:type="spellStart"/>
      <w:r w:rsidR="009C0650" w:rsidRPr="009C0650">
        <w:rPr>
          <w:sz w:val="24"/>
          <w:szCs w:val="24"/>
          <w:lang w:val="en-IN"/>
        </w:rPr>
        <w:t>adam</w:t>
      </w:r>
      <w:proofErr w:type="spellEnd"/>
      <w:r w:rsidR="009C0650" w:rsidRPr="009C0650">
        <w:rPr>
          <w:sz w:val="24"/>
          <w:szCs w:val="24"/>
          <w:lang w:val="en-IN"/>
        </w:rPr>
        <w:t>',</w:t>
      </w:r>
    </w:p>
    <w:p w14:paraId="48A0CBDA" w14:textId="0DE45DBF" w:rsidR="009C0650" w:rsidRPr="009C0650" w:rsidRDefault="009C0650" w:rsidP="009C0650">
      <w:pPr>
        <w:spacing w:line="360" w:lineRule="auto"/>
        <w:rPr>
          <w:sz w:val="24"/>
          <w:szCs w:val="24"/>
          <w:lang w:val="en-IN"/>
        </w:rPr>
      </w:pPr>
      <w:r w:rsidRPr="009C0650">
        <w:rPr>
          <w:sz w:val="24"/>
          <w:szCs w:val="24"/>
          <w:lang w:val="en-IN"/>
        </w:rPr>
        <w:t>          loss='</w:t>
      </w:r>
      <w:proofErr w:type="spellStart"/>
      <w:r w:rsidRPr="009C0650">
        <w:rPr>
          <w:sz w:val="24"/>
          <w:szCs w:val="24"/>
          <w:lang w:val="en-IN"/>
        </w:rPr>
        <w:t>categorical_crossentropy</w:t>
      </w:r>
      <w:proofErr w:type="spellEnd"/>
      <w:r w:rsidRPr="009C0650">
        <w:rPr>
          <w:sz w:val="24"/>
          <w:szCs w:val="24"/>
          <w:lang w:val="en-IN"/>
        </w:rPr>
        <w:t xml:space="preserve">', # Use </w:t>
      </w:r>
      <w:proofErr w:type="spellStart"/>
      <w:r w:rsidRPr="009C0650">
        <w:rPr>
          <w:sz w:val="24"/>
          <w:szCs w:val="24"/>
          <w:lang w:val="en-IN"/>
        </w:rPr>
        <w:t>categorical_crossentropy</w:t>
      </w:r>
      <w:proofErr w:type="spellEnd"/>
      <w:r w:rsidRPr="009C0650">
        <w:rPr>
          <w:sz w:val="24"/>
          <w:szCs w:val="24"/>
          <w:lang w:val="en-IN"/>
        </w:rPr>
        <w:t xml:space="preserve"> for multi-class</w:t>
      </w:r>
    </w:p>
    <w:p w14:paraId="5BB9563E" w14:textId="35198400" w:rsidR="009C0650" w:rsidRPr="009C0650" w:rsidRDefault="009C0650" w:rsidP="009C0650">
      <w:pPr>
        <w:spacing w:line="360" w:lineRule="auto"/>
        <w:rPr>
          <w:sz w:val="24"/>
          <w:szCs w:val="24"/>
          <w:lang w:val="en-IN"/>
        </w:rPr>
      </w:pPr>
      <w:r w:rsidRPr="009C0650">
        <w:rPr>
          <w:sz w:val="24"/>
          <w:szCs w:val="24"/>
          <w:lang w:val="en-IN"/>
        </w:rPr>
        <w:t xml:space="preserve">        </w:t>
      </w:r>
      <w:r w:rsidR="003C14AC">
        <w:rPr>
          <w:sz w:val="24"/>
          <w:szCs w:val="24"/>
          <w:lang w:val="en-IN"/>
        </w:rPr>
        <w:t xml:space="preserve">  </w:t>
      </w:r>
      <w:r w:rsidRPr="009C0650">
        <w:rPr>
          <w:sz w:val="24"/>
          <w:szCs w:val="24"/>
          <w:lang w:val="en-IN"/>
        </w:rPr>
        <w:t>metrics=['accuracy'])</w:t>
      </w:r>
    </w:p>
    <w:p w14:paraId="702E5F83" w14:textId="77777777" w:rsidR="009C0650" w:rsidRPr="009C0650" w:rsidRDefault="009C0650" w:rsidP="009C0650">
      <w:pPr>
        <w:spacing w:line="360" w:lineRule="auto"/>
        <w:rPr>
          <w:sz w:val="24"/>
          <w:szCs w:val="24"/>
          <w:lang w:val="en-IN"/>
        </w:rPr>
      </w:pPr>
    </w:p>
    <w:p w14:paraId="3E13205F" w14:textId="25DD99DA" w:rsidR="009C0650" w:rsidRPr="009C0650" w:rsidRDefault="003C14AC" w:rsidP="009C0650">
      <w:pPr>
        <w:spacing w:line="360" w:lineRule="auto"/>
        <w:rPr>
          <w:sz w:val="24"/>
          <w:szCs w:val="24"/>
          <w:lang w:val="en-IN"/>
        </w:rPr>
      </w:pPr>
      <w:r>
        <w:rPr>
          <w:sz w:val="24"/>
          <w:szCs w:val="24"/>
          <w:lang w:val="en-IN"/>
        </w:rPr>
        <w:t xml:space="preserve">          </w:t>
      </w:r>
      <w:r w:rsidR="009C0650" w:rsidRPr="009C0650">
        <w:rPr>
          <w:sz w:val="24"/>
          <w:szCs w:val="24"/>
          <w:lang w:val="en-IN"/>
        </w:rPr>
        <w:t># Display model summary</w:t>
      </w:r>
    </w:p>
    <w:p w14:paraId="7ECDB90B" w14:textId="24F4EB56" w:rsidR="009C0650" w:rsidRPr="009C0650" w:rsidRDefault="003C14AC" w:rsidP="009C0650">
      <w:pPr>
        <w:spacing w:line="360" w:lineRule="auto"/>
        <w:rPr>
          <w:sz w:val="24"/>
          <w:szCs w:val="24"/>
          <w:lang w:val="en-IN"/>
        </w:rPr>
      </w:pPr>
      <w:r>
        <w:rPr>
          <w:sz w:val="24"/>
          <w:szCs w:val="24"/>
          <w:lang w:val="en-IN"/>
        </w:rPr>
        <w:t xml:space="preserve">          </w:t>
      </w:r>
      <w:proofErr w:type="spellStart"/>
      <w:proofErr w:type="gramStart"/>
      <w:r w:rsidR="009C0650" w:rsidRPr="009C0650">
        <w:rPr>
          <w:sz w:val="24"/>
          <w:szCs w:val="24"/>
          <w:lang w:val="en-IN"/>
        </w:rPr>
        <w:t>model.summary</w:t>
      </w:r>
      <w:proofErr w:type="spellEnd"/>
      <w:proofErr w:type="gramEnd"/>
      <w:r w:rsidR="009C0650" w:rsidRPr="009C0650">
        <w:rPr>
          <w:sz w:val="24"/>
          <w:szCs w:val="24"/>
          <w:lang w:val="en-IN"/>
        </w:rPr>
        <w:t>()</w:t>
      </w:r>
    </w:p>
    <w:p w14:paraId="3540E7B6" w14:textId="77777777" w:rsidR="009C0650" w:rsidRPr="009C0650" w:rsidRDefault="009C0650" w:rsidP="009C0650">
      <w:pPr>
        <w:spacing w:line="360" w:lineRule="auto"/>
        <w:rPr>
          <w:sz w:val="24"/>
          <w:szCs w:val="24"/>
          <w:lang w:val="en-IN"/>
        </w:rPr>
      </w:pPr>
    </w:p>
    <w:p w14:paraId="16060FC1" w14:textId="183C0FCC" w:rsidR="009C0650" w:rsidRPr="009C0650" w:rsidRDefault="003C14AC" w:rsidP="009C0650">
      <w:pPr>
        <w:spacing w:line="360" w:lineRule="auto"/>
        <w:rPr>
          <w:sz w:val="24"/>
          <w:szCs w:val="24"/>
          <w:lang w:val="en-IN"/>
        </w:rPr>
      </w:pPr>
      <w:r>
        <w:rPr>
          <w:sz w:val="24"/>
          <w:szCs w:val="24"/>
          <w:lang w:val="en-IN"/>
        </w:rPr>
        <w:t xml:space="preserve">          </w:t>
      </w:r>
      <w:r w:rsidR="009C0650" w:rsidRPr="009C0650">
        <w:rPr>
          <w:sz w:val="24"/>
          <w:szCs w:val="24"/>
          <w:lang w:val="en-IN"/>
        </w:rPr>
        <w:t># Train the model</w:t>
      </w:r>
    </w:p>
    <w:p w14:paraId="01972267" w14:textId="19E97817" w:rsidR="009C0650" w:rsidRPr="009C0650" w:rsidRDefault="003C14AC" w:rsidP="009C0650">
      <w:pPr>
        <w:spacing w:line="360" w:lineRule="auto"/>
        <w:rPr>
          <w:sz w:val="24"/>
          <w:szCs w:val="24"/>
          <w:lang w:val="en-IN"/>
        </w:rPr>
      </w:pPr>
      <w:r>
        <w:rPr>
          <w:sz w:val="24"/>
          <w:szCs w:val="24"/>
          <w:lang w:val="en-IN"/>
        </w:rPr>
        <w:t xml:space="preserve">          </w:t>
      </w:r>
      <w:r w:rsidR="009C0650" w:rsidRPr="009C0650">
        <w:rPr>
          <w:sz w:val="24"/>
          <w:szCs w:val="24"/>
          <w:lang w:val="en-IN"/>
        </w:rPr>
        <w:t xml:space="preserve"># This should now work with the existing multi-class </w:t>
      </w:r>
      <w:proofErr w:type="spellStart"/>
      <w:r w:rsidR="009C0650" w:rsidRPr="009C0650">
        <w:rPr>
          <w:sz w:val="24"/>
          <w:szCs w:val="24"/>
          <w:lang w:val="en-IN"/>
        </w:rPr>
        <w:t>train_set</w:t>
      </w:r>
      <w:proofErr w:type="spellEnd"/>
      <w:r w:rsidR="009C0650" w:rsidRPr="009C0650">
        <w:rPr>
          <w:sz w:val="24"/>
          <w:szCs w:val="24"/>
          <w:lang w:val="en-IN"/>
        </w:rPr>
        <w:t xml:space="preserve"> and </w:t>
      </w:r>
      <w:proofErr w:type="spellStart"/>
      <w:r w:rsidR="009C0650" w:rsidRPr="009C0650">
        <w:rPr>
          <w:sz w:val="24"/>
          <w:szCs w:val="24"/>
          <w:lang w:val="en-IN"/>
        </w:rPr>
        <w:t>valid_set</w:t>
      </w:r>
      <w:proofErr w:type="spellEnd"/>
    </w:p>
    <w:p w14:paraId="1E0F813E" w14:textId="1631F301" w:rsidR="009C0650" w:rsidRPr="009C0650" w:rsidRDefault="003C14AC" w:rsidP="009C0650">
      <w:pPr>
        <w:spacing w:line="360" w:lineRule="auto"/>
        <w:rPr>
          <w:sz w:val="24"/>
          <w:szCs w:val="24"/>
          <w:lang w:val="en-IN"/>
        </w:rPr>
      </w:pPr>
      <w:r>
        <w:rPr>
          <w:sz w:val="24"/>
          <w:szCs w:val="24"/>
          <w:lang w:val="en-IN"/>
        </w:rPr>
        <w:t xml:space="preserve">          </w:t>
      </w:r>
      <w:r w:rsidR="009C0650" w:rsidRPr="009C0650">
        <w:rPr>
          <w:sz w:val="24"/>
          <w:szCs w:val="24"/>
          <w:lang w:val="en-IN"/>
        </w:rPr>
        <w:t xml:space="preserve">history = </w:t>
      </w:r>
      <w:proofErr w:type="spellStart"/>
      <w:proofErr w:type="gramStart"/>
      <w:r w:rsidR="009C0650" w:rsidRPr="009C0650">
        <w:rPr>
          <w:sz w:val="24"/>
          <w:szCs w:val="24"/>
          <w:lang w:val="en-IN"/>
        </w:rPr>
        <w:t>model.fit</w:t>
      </w:r>
      <w:proofErr w:type="spellEnd"/>
      <w:r w:rsidR="009C0650" w:rsidRPr="009C0650">
        <w:rPr>
          <w:sz w:val="24"/>
          <w:szCs w:val="24"/>
          <w:lang w:val="en-IN"/>
        </w:rPr>
        <w:t>(</w:t>
      </w:r>
      <w:proofErr w:type="spellStart"/>
      <w:proofErr w:type="gramEnd"/>
      <w:r w:rsidR="009C0650" w:rsidRPr="009C0650">
        <w:rPr>
          <w:sz w:val="24"/>
          <w:szCs w:val="24"/>
          <w:lang w:val="en-IN"/>
        </w:rPr>
        <w:t>train_set</w:t>
      </w:r>
      <w:proofErr w:type="spellEnd"/>
      <w:r w:rsidR="009C0650" w:rsidRPr="009C0650">
        <w:rPr>
          <w:sz w:val="24"/>
          <w:szCs w:val="24"/>
          <w:lang w:val="en-IN"/>
        </w:rPr>
        <w:t xml:space="preserve">, epochs=5, </w:t>
      </w:r>
      <w:proofErr w:type="spellStart"/>
      <w:r w:rsidR="009C0650" w:rsidRPr="009C0650">
        <w:rPr>
          <w:sz w:val="24"/>
          <w:szCs w:val="24"/>
          <w:lang w:val="en-IN"/>
        </w:rPr>
        <w:t>validation_data</w:t>
      </w:r>
      <w:proofErr w:type="spellEnd"/>
      <w:r w:rsidR="009C0650" w:rsidRPr="009C0650">
        <w:rPr>
          <w:sz w:val="24"/>
          <w:szCs w:val="24"/>
          <w:lang w:val="en-IN"/>
        </w:rPr>
        <w:t>=</w:t>
      </w:r>
      <w:proofErr w:type="spellStart"/>
      <w:r w:rsidR="009C0650" w:rsidRPr="009C0650">
        <w:rPr>
          <w:sz w:val="24"/>
          <w:szCs w:val="24"/>
          <w:lang w:val="en-IN"/>
        </w:rPr>
        <w:t>valid_set</w:t>
      </w:r>
      <w:proofErr w:type="spellEnd"/>
      <w:r w:rsidR="009C0650" w:rsidRPr="009C0650">
        <w:rPr>
          <w:sz w:val="24"/>
          <w:szCs w:val="24"/>
          <w:lang w:val="en-IN"/>
        </w:rPr>
        <w:t>)</w:t>
      </w:r>
    </w:p>
    <w:p w14:paraId="53DDE75D" w14:textId="77777777" w:rsidR="009C0650" w:rsidRPr="009C0650" w:rsidRDefault="009C0650" w:rsidP="009C0650">
      <w:pPr>
        <w:spacing w:line="360" w:lineRule="auto"/>
        <w:rPr>
          <w:sz w:val="24"/>
          <w:szCs w:val="24"/>
          <w:lang w:val="en-IN"/>
        </w:rPr>
      </w:pPr>
    </w:p>
    <w:p w14:paraId="0301B6D7" w14:textId="7E35FF15" w:rsidR="009C0650" w:rsidRPr="009C0650" w:rsidRDefault="003C14AC" w:rsidP="009C0650">
      <w:pPr>
        <w:spacing w:line="360" w:lineRule="auto"/>
        <w:rPr>
          <w:sz w:val="24"/>
          <w:szCs w:val="24"/>
          <w:lang w:val="en-IN"/>
        </w:rPr>
      </w:pPr>
      <w:r>
        <w:rPr>
          <w:sz w:val="24"/>
          <w:szCs w:val="24"/>
          <w:lang w:val="en-IN"/>
        </w:rPr>
        <w:t xml:space="preserve">          </w:t>
      </w:r>
      <w:r w:rsidR="009C0650" w:rsidRPr="009C0650">
        <w:rPr>
          <w:sz w:val="24"/>
          <w:szCs w:val="24"/>
          <w:lang w:val="en-IN"/>
        </w:rPr>
        <w:t># Save the trained model</w:t>
      </w:r>
    </w:p>
    <w:p w14:paraId="73CFFC04" w14:textId="5E1EE577" w:rsidR="009C0650" w:rsidRDefault="003C14AC" w:rsidP="009C0650">
      <w:pPr>
        <w:spacing w:line="360" w:lineRule="auto"/>
        <w:rPr>
          <w:sz w:val="24"/>
          <w:szCs w:val="24"/>
          <w:lang w:val="en-IN"/>
        </w:rPr>
      </w:pPr>
      <w:r>
        <w:rPr>
          <w:sz w:val="24"/>
          <w:szCs w:val="24"/>
          <w:lang w:val="en-IN"/>
        </w:rPr>
        <w:t xml:space="preserve">          </w:t>
      </w:r>
      <w:proofErr w:type="spellStart"/>
      <w:proofErr w:type="gramStart"/>
      <w:r w:rsidR="009C0650" w:rsidRPr="009C0650">
        <w:rPr>
          <w:sz w:val="24"/>
          <w:szCs w:val="24"/>
          <w:lang w:val="en-IN"/>
        </w:rPr>
        <w:t>model.save</w:t>
      </w:r>
      <w:proofErr w:type="spellEnd"/>
      <w:proofErr w:type="gramEnd"/>
      <w:r w:rsidR="009C0650" w:rsidRPr="009C0650">
        <w:rPr>
          <w:sz w:val="24"/>
          <w:szCs w:val="24"/>
          <w:lang w:val="en-IN"/>
        </w:rPr>
        <w:t>("cnn_model.h5")</w:t>
      </w:r>
    </w:p>
    <w:p w14:paraId="5532B637" w14:textId="77777777" w:rsidR="003C14AC" w:rsidRPr="003C14AC" w:rsidRDefault="003C14AC" w:rsidP="003C14AC">
      <w:pPr>
        <w:spacing w:line="360" w:lineRule="auto"/>
        <w:rPr>
          <w:sz w:val="24"/>
          <w:szCs w:val="24"/>
          <w:lang w:val="en-IN"/>
        </w:rPr>
      </w:pPr>
      <w:r>
        <w:rPr>
          <w:sz w:val="24"/>
          <w:szCs w:val="24"/>
          <w:lang w:val="en-IN"/>
        </w:rPr>
        <w:t xml:space="preserve">          </w:t>
      </w:r>
      <w:r w:rsidRPr="003C14AC">
        <w:rPr>
          <w:sz w:val="24"/>
          <w:szCs w:val="24"/>
          <w:lang w:val="en-IN"/>
        </w:rPr>
        <w:t xml:space="preserve">from </w:t>
      </w:r>
      <w:proofErr w:type="spellStart"/>
      <w:proofErr w:type="gramStart"/>
      <w:r w:rsidRPr="003C14AC">
        <w:rPr>
          <w:sz w:val="24"/>
          <w:szCs w:val="24"/>
          <w:lang w:val="en-IN"/>
        </w:rPr>
        <w:t>tensorflow.keras</w:t>
      </w:r>
      <w:proofErr w:type="gramEnd"/>
      <w:r w:rsidRPr="003C14AC">
        <w:rPr>
          <w:sz w:val="24"/>
          <w:szCs w:val="24"/>
          <w:lang w:val="en-IN"/>
        </w:rPr>
        <w:t>.applications</w:t>
      </w:r>
      <w:proofErr w:type="spellEnd"/>
      <w:r w:rsidRPr="003C14AC">
        <w:rPr>
          <w:sz w:val="24"/>
          <w:szCs w:val="24"/>
          <w:lang w:val="en-IN"/>
        </w:rPr>
        <w:t xml:space="preserve"> import ResNet50</w:t>
      </w:r>
    </w:p>
    <w:p w14:paraId="15852C15" w14:textId="6582E4C9" w:rsidR="003C14AC" w:rsidRPr="003C14AC" w:rsidRDefault="003C14AC" w:rsidP="003C14AC">
      <w:pPr>
        <w:spacing w:line="360" w:lineRule="auto"/>
        <w:rPr>
          <w:sz w:val="24"/>
          <w:szCs w:val="24"/>
          <w:lang w:val="en-IN"/>
        </w:rPr>
      </w:pPr>
      <w:r>
        <w:rPr>
          <w:sz w:val="24"/>
          <w:szCs w:val="24"/>
          <w:lang w:val="en-IN"/>
        </w:rPr>
        <w:t xml:space="preserve">          </w:t>
      </w:r>
      <w:r w:rsidRPr="003C14AC">
        <w:rPr>
          <w:sz w:val="24"/>
          <w:szCs w:val="24"/>
          <w:lang w:val="en-IN"/>
        </w:rPr>
        <w:t xml:space="preserve">from </w:t>
      </w:r>
      <w:proofErr w:type="spellStart"/>
      <w:proofErr w:type="gramStart"/>
      <w:r w:rsidRPr="003C14AC">
        <w:rPr>
          <w:sz w:val="24"/>
          <w:szCs w:val="24"/>
          <w:lang w:val="en-IN"/>
        </w:rPr>
        <w:t>tensorflow.keras</w:t>
      </w:r>
      <w:proofErr w:type="gramEnd"/>
      <w:r w:rsidRPr="003C14AC">
        <w:rPr>
          <w:sz w:val="24"/>
          <w:szCs w:val="24"/>
          <w:lang w:val="en-IN"/>
        </w:rPr>
        <w:t>.models</w:t>
      </w:r>
      <w:proofErr w:type="spellEnd"/>
      <w:r w:rsidRPr="003C14AC">
        <w:rPr>
          <w:sz w:val="24"/>
          <w:szCs w:val="24"/>
          <w:lang w:val="en-IN"/>
        </w:rPr>
        <w:t xml:space="preserve"> import Model</w:t>
      </w:r>
    </w:p>
    <w:p w14:paraId="30F8DBC6" w14:textId="2638E47B" w:rsidR="003C14AC" w:rsidRPr="003C14AC" w:rsidRDefault="003C14AC" w:rsidP="003C14AC">
      <w:pPr>
        <w:spacing w:line="360" w:lineRule="auto"/>
        <w:rPr>
          <w:sz w:val="24"/>
          <w:szCs w:val="24"/>
          <w:lang w:val="en-IN"/>
        </w:rPr>
      </w:pPr>
      <w:r>
        <w:rPr>
          <w:sz w:val="24"/>
          <w:szCs w:val="24"/>
          <w:lang w:val="en-IN"/>
        </w:rPr>
        <w:t xml:space="preserve">          </w:t>
      </w:r>
      <w:r w:rsidRPr="003C14AC">
        <w:rPr>
          <w:sz w:val="24"/>
          <w:szCs w:val="24"/>
          <w:lang w:val="en-IN"/>
        </w:rPr>
        <w:t xml:space="preserve">from </w:t>
      </w:r>
      <w:proofErr w:type="spellStart"/>
      <w:proofErr w:type="gramStart"/>
      <w:r w:rsidRPr="003C14AC">
        <w:rPr>
          <w:sz w:val="24"/>
          <w:szCs w:val="24"/>
          <w:lang w:val="en-IN"/>
        </w:rPr>
        <w:t>tensorflow.keras</w:t>
      </w:r>
      <w:proofErr w:type="gramEnd"/>
      <w:r w:rsidRPr="003C14AC">
        <w:rPr>
          <w:sz w:val="24"/>
          <w:szCs w:val="24"/>
          <w:lang w:val="en-IN"/>
        </w:rPr>
        <w:t>.layers</w:t>
      </w:r>
      <w:proofErr w:type="spellEnd"/>
      <w:r w:rsidRPr="003C14AC">
        <w:rPr>
          <w:sz w:val="24"/>
          <w:szCs w:val="24"/>
          <w:lang w:val="en-IN"/>
        </w:rPr>
        <w:t xml:space="preserve"> import Dense, GlobalAveragePooling2D</w:t>
      </w:r>
    </w:p>
    <w:p w14:paraId="561412F8" w14:textId="77777777" w:rsidR="003C14AC" w:rsidRPr="003C14AC" w:rsidRDefault="003C14AC" w:rsidP="003C14AC">
      <w:pPr>
        <w:spacing w:line="360" w:lineRule="auto"/>
        <w:rPr>
          <w:sz w:val="24"/>
          <w:szCs w:val="24"/>
          <w:lang w:val="en-IN"/>
        </w:rPr>
      </w:pPr>
    </w:p>
    <w:p w14:paraId="5B289E57" w14:textId="5F179542" w:rsidR="003C14AC" w:rsidRPr="003C14AC" w:rsidRDefault="003C14AC" w:rsidP="003C14AC">
      <w:pPr>
        <w:spacing w:line="360" w:lineRule="auto"/>
        <w:rPr>
          <w:sz w:val="24"/>
          <w:szCs w:val="24"/>
          <w:lang w:val="en-IN"/>
        </w:rPr>
      </w:pPr>
      <w:r>
        <w:rPr>
          <w:sz w:val="24"/>
          <w:szCs w:val="24"/>
          <w:lang w:val="en-IN"/>
        </w:rPr>
        <w:t xml:space="preserve">          </w:t>
      </w:r>
      <w:r w:rsidRPr="003C14AC">
        <w:rPr>
          <w:sz w:val="24"/>
          <w:szCs w:val="24"/>
          <w:lang w:val="en-IN"/>
        </w:rPr>
        <w:t># Load the pre-trained ResNet50 model</w:t>
      </w:r>
    </w:p>
    <w:p w14:paraId="404F5F2D" w14:textId="23EC9AE9" w:rsidR="003C14AC" w:rsidRPr="003C14AC" w:rsidRDefault="003C14AC" w:rsidP="003C14AC">
      <w:pPr>
        <w:spacing w:line="360" w:lineRule="auto"/>
        <w:rPr>
          <w:sz w:val="24"/>
          <w:szCs w:val="24"/>
          <w:lang w:val="en-IN"/>
        </w:rPr>
      </w:pPr>
      <w:r>
        <w:rPr>
          <w:sz w:val="24"/>
          <w:szCs w:val="24"/>
          <w:lang w:val="en-IN"/>
        </w:rPr>
        <w:t xml:space="preserve">          </w:t>
      </w:r>
      <w:proofErr w:type="spellStart"/>
      <w:r w:rsidRPr="003C14AC">
        <w:rPr>
          <w:sz w:val="24"/>
          <w:szCs w:val="24"/>
          <w:lang w:val="en-IN"/>
        </w:rPr>
        <w:t>base_model</w:t>
      </w:r>
      <w:proofErr w:type="spellEnd"/>
      <w:r w:rsidRPr="003C14AC">
        <w:rPr>
          <w:sz w:val="24"/>
          <w:szCs w:val="24"/>
          <w:lang w:val="en-IN"/>
        </w:rPr>
        <w:t xml:space="preserve"> = ResNet50(weights='</w:t>
      </w:r>
      <w:proofErr w:type="spellStart"/>
      <w:r w:rsidRPr="003C14AC">
        <w:rPr>
          <w:sz w:val="24"/>
          <w:szCs w:val="24"/>
          <w:lang w:val="en-IN"/>
        </w:rPr>
        <w:t>imagenet</w:t>
      </w:r>
      <w:proofErr w:type="spellEnd"/>
      <w:r w:rsidRPr="003C14AC">
        <w:rPr>
          <w:sz w:val="24"/>
          <w:szCs w:val="24"/>
          <w:lang w:val="en-IN"/>
        </w:rPr>
        <w:t xml:space="preserve">', </w:t>
      </w:r>
      <w:proofErr w:type="spellStart"/>
      <w:r w:rsidRPr="003C14AC">
        <w:rPr>
          <w:sz w:val="24"/>
          <w:szCs w:val="24"/>
          <w:lang w:val="en-IN"/>
        </w:rPr>
        <w:t>include_top</w:t>
      </w:r>
      <w:proofErr w:type="spellEnd"/>
      <w:r w:rsidRPr="003C14AC">
        <w:rPr>
          <w:sz w:val="24"/>
          <w:szCs w:val="24"/>
          <w:lang w:val="en-IN"/>
        </w:rPr>
        <w:t>=False)</w:t>
      </w:r>
    </w:p>
    <w:p w14:paraId="40030695" w14:textId="77777777" w:rsidR="003C14AC" w:rsidRPr="003C14AC" w:rsidRDefault="003C14AC" w:rsidP="003C14AC">
      <w:pPr>
        <w:spacing w:line="360" w:lineRule="auto"/>
        <w:rPr>
          <w:sz w:val="24"/>
          <w:szCs w:val="24"/>
          <w:lang w:val="en-IN"/>
        </w:rPr>
      </w:pPr>
    </w:p>
    <w:p w14:paraId="4F2055AC" w14:textId="75C1992C" w:rsidR="003C14AC" w:rsidRPr="003C14AC" w:rsidRDefault="003C14AC" w:rsidP="003C14AC">
      <w:pPr>
        <w:spacing w:line="360" w:lineRule="auto"/>
        <w:rPr>
          <w:sz w:val="24"/>
          <w:szCs w:val="24"/>
          <w:lang w:val="en-IN"/>
        </w:rPr>
      </w:pPr>
      <w:r>
        <w:rPr>
          <w:sz w:val="24"/>
          <w:szCs w:val="24"/>
          <w:lang w:val="en-IN"/>
        </w:rPr>
        <w:t xml:space="preserve">          </w:t>
      </w:r>
      <w:r w:rsidRPr="003C14AC">
        <w:rPr>
          <w:sz w:val="24"/>
          <w:szCs w:val="24"/>
          <w:lang w:val="en-IN"/>
        </w:rPr>
        <w:t># Add custom classification layers on top</w:t>
      </w:r>
    </w:p>
    <w:p w14:paraId="268395A1" w14:textId="3FAB25A2" w:rsidR="003C14AC" w:rsidRPr="003C14AC" w:rsidRDefault="003C14AC" w:rsidP="003C14AC">
      <w:pPr>
        <w:spacing w:line="360" w:lineRule="auto"/>
        <w:rPr>
          <w:sz w:val="24"/>
          <w:szCs w:val="24"/>
          <w:lang w:val="en-IN"/>
        </w:rPr>
      </w:pPr>
      <w:r>
        <w:rPr>
          <w:sz w:val="24"/>
          <w:szCs w:val="24"/>
          <w:lang w:val="en-IN"/>
        </w:rPr>
        <w:t xml:space="preserve">          </w:t>
      </w:r>
      <w:r w:rsidRPr="003C14AC">
        <w:rPr>
          <w:sz w:val="24"/>
          <w:szCs w:val="24"/>
          <w:lang w:val="en-IN"/>
        </w:rPr>
        <w:t xml:space="preserve">x = </w:t>
      </w:r>
      <w:proofErr w:type="spellStart"/>
      <w:r w:rsidRPr="003C14AC">
        <w:rPr>
          <w:sz w:val="24"/>
          <w:szCs w:val="24"/>
          <w:lang w:val="en-IN"/>
        </w:rPr>
        <w:t>base_</w:t>
      </w:r>
      <w:proofErr w:type="gramStart"/>
      <w:r w:rsidRPr="003C14AC">
        <w:rPr>
          <w:sz w:val="24"/>
          <w:szCs w:val="24"/>
          <w:lang w:val="en-IN"/>
        </w:rPr>
        <w:t>model.output</w:t>
      </w:r>
      <w:proofErr w:type="spellEnd"/>
      <w:proofErr w:type="gramEnd"/>
    </w:p>
    <w:p w14:paraId="21101BC7" w14:textId="105C6127" w:rsidR="003C14AC" w:rsidRPr="003C14AC" w:rsidRDefault="003C14AC" w:rsidP="003C14AC">
      <w:pPr>
        <w:spacing w:line="360" w:lineRule="auto"/>
        <w:rPr>
          <w:sz w:val="24"/>
          <w:szCs w:val="24"/>
          <w:lang w:val="en-IN"/>
        </w:rPr>
      </w:pPr>
      <w:r>
        <w:rPr>
          <w:sz w:val="24"/>
          <w:szCs w:val="24"/>
          <w:lang w:val="en-IN"/>
        </w:rPr>
        <w:lastRenderedPageBreak/>
        <w:t xml:space="preserve">          </w:t>
      </w:r>
      <w:r w:rsidRPr="003C14AC">
        <w:rPr>
          <w:sz w:val="24"/>
          <w:szCs w:val="24"/>
          <w:lang w:val="en-IN"/>
        </w:rPr>
        <w:t>x = GlobalAveragePooling2D</w:t>
      </w:r>
      <w:proofErr w:type="gramStart"/>
      <w:r w:rsidRPr="003C14AC">
        <w:rPr>
          <w:sz w:val="24"/>
          <w:szCs w:val="24"/>
          <w:lang w:val="en-IN"/>
        </w:rPr>
        <w:t>()(</w:t>
      </w:r>
      <w:proofErr w:type="gramEnd"/>
      <w:r w:rsidRPr="003C14AC">
        <w:rPr>
          <w:sz w:val="24"/>
          <w:szCs w:val="24"/>
          <w:lang w:val="en-IN"/>
        </w:rPr>
        <w:t>x)</w:t>
      </w:r>
    </w:p>
    <w:p w14:paraId="0206766A" w14:textId="69681EB3" w:rsidR="003C14AC" w:rsidRPr="003C14AC" w:rsidRDefault="003C14AC" w:rsidP="003C14AC">
      <w:pPr>
        <w:spacing w:line="360" w:lineRule="auto"/>
        <w:rPr>
          <w:sz w:val="24"/>
          <w:szCs w:val="24"/>
          <w:lang w:val="en-IN"/>
        </w:rPr>
      </w:pPr>
      <w:r>
        <w:rPr>
          <w:sz w:val="24"/>
          <w:szCs w:val="24"/>
          <w:lang w:val="en-IN"/>
        </w:rPr>
        <w:t xml:space="preserve">          </w:t>
      </w:r>
      <w:r w:rsidRPr="003C14AC">
        <w:rPr>
          <w:sz w:val="24"/>
          <w:szCs w:val="24"/>
          <w:lang w:val="en-IN"/>
        </w:rPr>
        <w:t xml:space="preserve">x = </w:t>
      </w:r>
      <w:proofErr w:type="gramStart"/>
      <w:r w:rsidRPr="003C14AC">
        <w:rPr>
          <w:sz w:val="24"/>
          <w:szCs w:val="24"/>
          <w:lang w:val="en-IN"/>
        </w:rPr>
        <w:t>Dense(</w:t>
      </w:r>
      <w:proofErr w:type="gramEnd"/>
      <w:r w:rsidRPr="003C14AC">
        <w:rPr>
          <w:sz w:val="24"/>
          <w:szCs w:val="24"/>
          <w:lang w:val="en-IN"/>
        </w:rPr>
        <w:t>128, activation='</w:t>
      </w:r>
      <w:proofErr w:type="spellStart"/>
      <w:r w:rsidRPr="003C14AC">
        <w:rPr>
          <w:sz w:val="24"/>
          <w:szCs w:val="24"/>
          <w:lang w:val="en-IN"/>
        </w:rPr>
        <w:t>relu</w:t>
      </w:r>
      <w:proofErr w:type="spellEnd"/>
      <w:proofErr w:type="gramStart"/>
      <w:r w:rsidRPr="003C14AC">
        <w:rPr>
          <w:sz w:val="24"/>
          <w:szCs w:val="24"/>
          <w:lang w:val="en-IN"/>
        </w:rPr>
        <w:t>')(</w:t>
      </w:r>
      <w:proofErr w:type="gramEnd"/>
      <w:r w:rsidRPr="003C14AC">
        <w:rPr>
          <w:sz w:val="24"/>
          <w:szCs w:val="24"/>
          <w:lang w:val="en-IN"/>
        </w:rPr>
        <w:t>x)</w:t>
      </w:r>
    </w:p>
    <w:p w14:paraId="4CF9812C" w14:textId="71200893" w:rsidR="003C14AC" w:rsidRPr="003C14AC" w:rsidRDefault="003C14AC" w:rsidP="003C14AC">
      <w:pPr>
        <w:spacing w:line="360" w:lineRule="auto"/>
        <w:rPr>
          <w:sz w:val="24"/>
          <w:szCs w:val="24"/>
          <w:lang w:val="en-IN"/>
        </w:rPr>
      </w:pPr>
      <w:r>
        <w:rPr>
          <w:sz w:val="24"/>
          <w:szCs w:val="24"/>
          <w:lang w:val="en-IN"/>
        </w:rPr>
        <w:t xml:space="preserve">          </w:t>
      </w:r>
      <w:r w:rsidRPr="003C14AC">
        <w:rPr>
          <w:sz w:val="24"/>
          <w:szCs w:val="24"/>
          <w:lang w:val="en-IN"/>
        </w:rPr>
        <w:t># Changed the output layer for multi-class classification</w:t>
      </w:r>
    </w:p>
    <w:p w14:paraId="1ADD4576" w14:textId="02569445" w:rsidR="003C14AC" w:rsidRPr="003C14AC" w:rsidRDefault="003C14AC" w:rsidP="003C14AC">
      <w:pPr>
        <w:spacing w:line="360" w:lineRule="auto"/>
        <w:rPr>
          <w:sz w:val="24"/>
          <w:szCs w:val="24"/>
          <w:lang w:val="en-IN"/>
        </w:rPr>
      </w:pPr>
      <w:r>
        <w:rPr>
          <w:sz w:val="24"/>
          <w:szCs w:val="24"/>
          <w:lang w:val="en-IN"/>
        </w:rPr>
        <w:t xml:space="preserve">          </w:t>
      </w:r>
      <w:r w:rsidRPr="003C14AC">
        <w:rPr>
          <w:sz w:val="24"/>
          <w:szCs w:val="24"/>
          <w:lang w:val="en-IN"/>
        </w:rPr>
        <w:t># Use '</w:t>
      </w:r>
      <w:proofErr w:type="spellStart"/>
      <w:r w:rsidRPr="003C14AC">
        <w:rPr>
          <w:sz w:val="24"/>
          <w:szCs w:val="24"/>
          <w:lang w:val="en-IN"/>
        </w:rPr>
        <w:t>num_classes</w:t>
      </w:r>
      <w:proofErr w:type="spellEnd"/>
      <w:r w:rsidRPr="003C14AC">
        <w:rPr>
          <w:sz w:val="24"/>
          <w:szCs w:val="24"/>
          <w:lang w:val="en-IN"/>
        </w:rPr>
        <w:t>' (which should be 7) and '</w:t>
      </w:r>
      <w:proofErr w:type="spellStart"/>
      <w:r w:rsidRPr="003C14AC">
        <w:rPr>
          <w:sz w:val="24"/>
          <w:szCs w:val="24"/>
          <w:lang w:val="en-IN"/>
        </w:rPr>
        <w:t>softmax</w:t>
      </w:r>
      <w:proofErr w:type="spellEnd"/>
      <w:r w:rsidRPr="003C14AC">
        <w:rPr>
          <w:sz w:val="24"/>
          <w:szCs w:val="24"/>
          <w:lang w:val="en-IN"/>
        </w:rPr>
        <w:t>' activation</w:t>
      </w:r>
    </w:p>
    <w:p w14:paraId="35BE8D7E" w14:textId="1F4A84DB" w:rsidR="003C14AC" w:rsidRPr="003C14AC" w:rsidRDefault="003C14AC" w:rsidP="003C14AC">
      <w:pPr>
        <w:spacing w:line="360" w:lineRule="auto"/>
        <w:rPr>
          <w:sz w:val="24"/>
          <w:szCs w:val="24"/>
          <w:lang w:val="en-IN"/>
        </w:rPr>
      </w:pPr>
      <w:r>
        <w:rPr>
          <w:sz w:val="24"/>
          <w:szCs w:val="24"/>
          <w:lang w:val="en-IN"/>
        </w:rPr>
        <w:t xml:space="preserve">          </w:t>
      </w:r>
      <w:r w:rsidRPr="003C14AC">
        <w:rPr>
          <w:sz w:val="24"/>
          <w:szCs w:val="24"/>
          <w:lang w:val="en-IN"/>
        </w:rPr>
        <w:t># Assuming 'folders' and thus '</w:t>
      </w:r>
      <w:proofErr w:type="spellStart"/>
      <w:r w:rsidRPr="003C14AC">
        <w:rPr>
          <w:sz w:val="24"/>
          <w:szCs w:val="24"/>
          <w:lang w:val="en-IN"/>
        </w:rPr>
        <w:t>num_classes</w:t>
      </w:r>
      <w:proofErr w:type="spellEnd"/>
      <w:r w:rsidRPr="003C14AC">
        <w:rPr>
          <w:sz w:val="24"/>
          <w:szCs w:val="24"/>
          <w:lang w:val="en-IN"/>
        </w:rPr>
        <w:t>' are defined earlier</w:t>
      </w:r>
    </w:p>
    <w:p w14:paraId="6A46FB81" w14:textId="3B387EA9" w:rsidR="003C14AC" w:rsidRPr="003C14AC" w:rsidRDefault="003C14AC" w:rsidP="003C14AC">
      <w:pPr>
        <w:spacing w:line="360" w:lineRule="auto"/>
        <w:rPr>
          <w:sz w:val="24"/>
          <w:szCs w:val="24"/>
          <w:lang w:val="en-IN"/>
        </w:rPr>
      </w:pPr>
      <w:r>
        <w:rPr>
          <w:sz w:val="24"/>
          <w:szCs w:val="24"/>
          <w:lang w:val="en-IN"/>
        </w:rPr>
        <w:t xml:space="preserve">          </w:t>
      </w:r>
      <w:proofErr w:type="spellStart"/>
      <w:r w:rsidRPr="003C14AC">
        <w:rPr>
          <w:sz w:val="24"/>
          <w:szCs w:val="24"/>
          <w:lang w:val="en-IN"/>
        </w:rPr>
        <w:t>num_classes</w:t>
      </w:r>
      <w:proofErr w:type="spellEnd"/>
      <w:r w:rsidRPr="003C14AC">
        <w:rPr>
          <w:sz w:val="24"/>
          <w:szCs w:val="24"/>
          <w:lang w:val="en-IN"/>
        </w:rPr>
        <w:t xml:space="preserve"> = </w:t>
      </w:r>
      <w:proofErr w:type="spellStart"/>
      <w:r w:rsidRPr="003C14AC">
        <w:rPr>
          <w:sz w:val="24"/>
          <w:szCs w:val="24"/>
          <w:lang w:val="en-IN"/>
        </w:rPr>
        <w:t>len</w:t>
      </w:r>
      <w:proofErr w:type="spellEnd"/>
      <w:r w:rsidRPr="003C14AC">
        <w:rPr>
          <w:sz w:val="24"/>
          <w:szCs w:val="24"/>
          <w:lang w:val="en-IN"/>
        </w:rPr>
        <w:t xml:space="preserve">(folders) # Ensure </w:t>
      </w:r>
      <w:proofErr w:type="spellStart"/>
      <w:r w:rsidRPr="003C14AC">
        <w:rPr>
          <w:sz w:val="24"/>
          <w:szCs w:val="24"/>
          <w:lang w:val="en-IN"/>
        </w:rPr>
        <w:t>num_classes</w:t>
      </w:r>
      <w:proofErr w:type="spellEnd"/>
      <w:r w:rsidRPr="003C14AC">
        <w:rPr>
          <w:sz w:val="24"/>
          <w:szCs w:val="24"/>
          <w:lang w:val="en-IN"/>
        </w:rPr>
        <w:t xml:space="preserve"> is defined, though it likely is from earlier cells</w:t>
      </w:r>
    </w:p>
    <w:p w14:paraId="402B70CF" w14:textId="4D9A163B" w:rsidR="003C14AC" w:rsidRPr="003C14AC" w:rsidRDefault="003C14AC" w:rsidP="003C14AC">
      <w:pPr>
        <w:spacing w:line="360" w:lineRule="auto"/>
        <w:rPr>
          <w:sz w:val="24"/>
          <w:szCs w:val="24"/>
          <w:lang w:val="en-IN"/>
        </w:rPr>
      </w:pPr>
      <w:r>
        <w:rPr>
          <w:sz w:val="24"/>
          <w:szCs w:val="24"/>
          <w:lang w:val="en-IN"/>
        </w:rPr>
        <w:t xml:space="preserve">          </w:t>
      </w:r>
      <w:r w:rsidRPr="003C14AC">
        <w:rPr>
          <w:sz w:val="24"/>
          <w:szCs w:val="24"/>
          <w:lang w:val="en-IN"/>
        </w:rPr>
        <w:t xml:space="preserve">predictions = </w:t>
      </w:r>
      <w:proofErr w:type="gramStart"/>
      <w:r w:rsidRPr="003C14AC">
        <w:rPr>
          <w:sz w:val="24"/>
          <w:szCs w:val="24"/>
          <w:lang w:val="en-IN"/>
        </w:rPr>
        <w:t>Dense(</w:t>
      </w:r>
      <w:proofErr w:type="spellStart"/>
      <w:proofErr w:type="gramEnd"/>
      <w:r w:rsidRPr="003C14AC">
        <w:rPr>
          <w:sz w:val="24"/>
          <w:szCs w:val="24"/>
          <w:lang w:val="en-IN"/>
        </w:rPr>
        <w:t>num_classes</w:t>
      </w:r>
      <w:proofErr w:type="spellEnd"/>
      <w:r w:rsidRPr="003C14AC">
        <w:rPr>
          <w:sz w:val="24"/>
          <w:szCs w:val="24"/>
          <w:lang w:val="en-IN"/>
        </w:rPr>
        <w:t>, activation='</w:t>
      </w:r>
      <w:proofErr w:type="spellStart"/>
      <w:r w:rsidRPr="003C14AC">
        <w:rPr>
          <w:sz w:val="24"/>
          <w:szCs w:val="24"/>
          <w:lang w:val="en-IN"/>
        </w:rPr>
        <w:t>softmax</w:t>
      </w:r>
      <w:proofErr w:type="spellEnd"/>
      <w:proofErr w:type="gramStart"/>
      <w:r w:rsidRPr="003C14AC">
        <w:rPr>
          <w:sz w:val="24"/>
          <w:szCs w:val="24"/>
          <w:lang w:val="en-IN"/>
        </w:rPr>
        <w:t>')(</w:t>
      </w:r>
      <w:proofErr w:type="gramEnd"/>
      <w:r w:rsidRPr="003C14AC">
        <w:rPr>
          <w:sz w:val="24"/>
          <w:szCs w:val="24"/>
          <w:lang w:val="en-IN"/>
        </w:rPr>
        <w:t>x)</w:t>
      </w:r>
    </w:p>
    <w:p w14:paraId="5D939315" w14:textId="77777777" w:rsidR="003C14AC" w:rsidRPr="003C14AC" w:rsidRDefault="003C14AC" w:rsidP="003C14AC">
      <w:pPr>
        <w:spacing w:line="360" w:lineRule="auto"/>
        <w:rPr>
          <w:sz w:val="24"/>
          <w:szCs w:val="24"/>
          <w:lang w:val="en-IN"/>
        </w:rPr>
      </w:pPr>
    </w:p>
    <w:p w14:paraId="017E7D53" w14:textId="7F413F18" w:rsidR="003C14AC" w:rsidRPr="003C14AC" w:rsidRDefault="003C14AC" w:rsidP="003C14AC">
      <w:pPr>
        <w:spacing w:line="360" w:lineRule="auto"/>
        <w:rPr>
          <w:sz w:val="24"/>
          <w:szCs w:val="24"/>
          <w:lang w:val="en-IN"/>
        </w:rPr>
      </w:pPr>
      <w:r>
        <w:rPr>
          <w:sz w:val="24"/>
          <w:szCs w:val="24"/>
          <w:lang w:val="en-IN"/>
        </w:rPr>
        <w:t xml:space="preserve">           </w:t>
      </w:r>
      <w:r w:rsidRPr="003C14AC">
        <w:rPr>
          <w:sz w:val="24"/>
          <w:szCs w:val="24"/>
          <w:lang w:val="en-IN"/>
        </w:rPr>
        <w:t># Combine the base model with custom classification layers</w:t>
      </w:r>
    </w:p>
    <w:p w14:paraId="6C9A93D2" w14:textId="501AD659" w:rsidR="003C14AC" w:rsidRPr="003C14AC" w:rsidRDefault="003C14AC" w:rsidP="003C14AC">
      <w:pPr>
        <w:spacing w:line="360" w:lineRule="auto"/>
        <w:rPr>
          <w:sz w:val="24"/>
          <w:szCs w:val="24"/>
          <w:lang w:val="en-IN"/>
        </w:rPr>
      </w:pPr>
      <w:r>
        <w:rPr>
          <w:sz w:val="24"/>
          <w:szCs w:val="24"/>
          <w:lang w:val="en-IN"/>
        </w:rPr>
        <w:t xml:space="preserve">           </w:t>
      </w:r>
      <w:r w:rsidRPr="003C14AC">
        <w:rPr>
          <w:sz w:val="24"/>
          <w:szCs w:val="24"/>
          <w:lang w:val="en-IN"/>
        </w:rPr>
        <w:t xml:space="preserve">model = </w:t>
      </w:r>
      <w:proofErr w:type="gramStart"/>
      <w:r w:rsidRPr="003C14AC">
        <w:rPr>
          <w:sz w:val="24"/>
          <w:szCs w:val="24"/>
          <w:lang w:val="en-IN"/>
        </w:rPr>
        <w:t>Model(</w:t>
      </w:r>
      <w:proofErr w:type="gramEnd"/>
      <w:r w:rsidRPr="003C14AC">
        <w:rPr>
          <w:sz w:val="24"/>
          <w:szCs w:val="24"/>
          <w:lang w:val="en-IN"/>
        </w:rPr>
        <w:t>inputs=</w:t>
      </w:r>
      <w:proofErr w:type="spellStart"/>
      <w:r w:rsidRPr="003C14AC">
        <w:rPr>
          <w:sz w:val="24"/>
          <w:szCs w:val="24"/>
          <w:lang w:val="en-IN"/>
        </w:rPr>
        <w:t>base_</w:t>
      </w:r>
      <w:proofErr w:type="gramStart"/>
      <w:r w:rsidRPr="003C14AC">
        <w:rPr>
          <w:sz w:val="24"/>
          <w:szCs w:val="24"/>
          <w:lang w:val="en-IN"/>
        </w:rPr>
        <w:t>model.input</w:t>
      </w:r>
      <w:proofErr w:type="spellEnd"/>
      <w:proofErr w:type="gramEnd"/>
      <w:r w:rsidRPr="003C14AC">
        <w:rPr>
          <w:sz w:val="24"/>
          <w:szCs w:val="24"/>
          <w:lang w:val="en-IN"/>
        </w:rPr>
        <w:t>, outputs=predictions)</w:t>
      </w:r>
    </w:p>
    <w:p w14:paraId="0125C1C0" w14:textId="77777777" w:rsidR="003C14AC" w:rsidRPr="003C14AC" w:rsidRDefault="003C14AC" w:rsidP="003C14AC">
      <w:pPr>
        <w:spacing w:line="360" w:lineRule="auto"/>
        <w:rPr>
          <w:sz w:val="24"/>
          <w:szCs w:val="24"/>
          <w:lang w:val="en-IN"/>
        </w:rPr>
      </w:pPr>
    </w:p>
    <w:p w14:paraId="20869554" w14:textId="1BCB2FA5" w:rsidR="003C14AC" w:rsidRPr="003C14AC" w:rsidRDefault="003C14AC" w:rsidP="003C14AC">
      <w:pPr>
        <w:spacing w:line="360" w:lineRule="auto"/>
        <w:rPr>
          <w:sz w:val="24"/>
          <w:szCs w:val="24"/>
          <w:lang w:val="en-IN"/>
        </w:rPr>
      </w:pPr>
      <w:r>
        <w:rPr>
          <w:sz w:val="24"/>
          <w:szCs w:val="24"/>
          <w:lang w:val="en-IN"/>
        </w:rPr>
        <w:t xml:space="preserve">           </w:t>
      </w:r>
      <w:r w:rsidRPr="003C14AC">
        <w:rPr>
          <w:sz w:val="24"/>
          <w:szCs w:val="24"/>
          <w:lang w:val="en-IN"/>
        </w:rPr>
        <w:t># Freeze the base model layers</w:t>
      </w:r>
    </w:p>
    <w:p w14:paraId="661B824B" w14:textId="14CE5144" w:rsidR="003C14AC" w:rsidRPr="003C14AC" w:rsidRDefault="003C14AC" w:rsidP="003C14AC">
      <w:pPr>
        <w:spacing w:line="360" w:lineRule="auto"/>
        <w:rPr>
          <w:sz w:val="24"/>
          <w:szCs w:val="24"/>
          <w:lang w:val="en-IN"/>
        </w:rPr>
      </w:pPr>
      <w:r>
        <w:rPr>
          <w:sz w:val="24"/>
          <w:szCs w:val="24"/>
          <w:lang w:val="en-IN"/>
        </w:rPr>
        <w:t xml:space="preserve">           </w:t>
      </w:r>
      <w:r w:rsidRPr="003C14AC">
        <w:rPr>
          <w:sz w:val="24"/>
          <w:szCs w:val="24"/>
          <w:lang w:val="en-IN"/>
        </w:rPr>
        <w:t xml:space="preserve">for layer in </w:t>
      </w:r>
      <w:proofErr w:type="spellStart"/>
      <w:r w:rsidRPr="003C14AC">
        <w:rPr>
          <w:sz w:val="24"/>
          <w:szCs w:val="24"/>
          <w:lang w:val="en-IN"/>
        </w:rPr>
        <w:t>base_</w:t>
      </w:r>
      <w:proofErr w:type="gramStart"/>
      <w:r w:rsidRPr="003C14AC">
        <w:rPr>
          <w:sz w:val="24"/>
          <w:szCs w:val="24"/>
          <w:lang w:val="en-IN"/>
        </w:rPr>
        <w:t>model.layers</w:t>
      </w:r>
      <w:proofErr w:type="spellEnd"/>
      <w:proofErr w:type="gramEnd"/>
      <w:r w:rsidRPr="003C14AC">
        <w:rPr>
          <w:sz w:val="24"/>
          <w:szCs w:val="24"/>
          <w:lang w:val="en-IN"/>
        </w:rPr>
        <w:t>:</w:t>
      </w:r>
    </w:p>
    <w:p w14:paraId="4862673A" w14:textId="0BF2B9B7" w:rsidR="003C14AC" w:rsidRPr="003C14AC" w:rsidRDefault="003C14AC" w:rsidP="003C14AC">
      <w:pPr>
        <w:spacing w:line="360" w:lineRule="auto"/>
        <w:rPr>
          <w:sz w:val="24"/>
          <w:szCs w:val="24"/>
          <w:lang w:val="en-IN"/>
        </w:rPr>
      </w:pPr>
      <w:r w:rsidRPr="003C14AC">
        <w:rPr>
          <w:sz w:val="24"/>
          <w:szCs w:val="24"/>
          <w:lang w:val="en-IN"/>
        </w:rPr>
        <w:t>   </w:t>
      </w:r>
      <w:r>
        <w:rPr>
          <w:sz w:val="24"/>
          <w:szCs w:val="24"/>
          <w:lang w:val="en-IN"/>
        </w:rPr>
        <w:t xml:space="preserve">       </w:t>
      </w:r>
      <w:r w:rsidRPr="003C14AC">
        <w:rPr>
          <w:sz w:val="24"/>
          <w:szCs w:val="24"/>
          <w:lang w:val="en-IN"/>
        </w:rPr>
        <w:t xml:space="preserve"> </w:t>
      </w:r>
      <w:proofErr w:type="spellStart"/>
      <w:proofErr w:type="gramStart"/>
      <w:r w:rsidRPr="003C14AC">
        <w:rPr>
          <w:sz w:val="24"/>
          <w:szCs w:val="24"/>
          <w:lang w:val="en-IN"/>
        </w:rPr>
        <w:t>layer.trainable</w:t>
      </w:r>
      <w:proofErr w:type="spellEnd"/>
      <w:proofErr w:type="gramEnd"/>
      <w:r w:rsidRPr="003C14AC">
        <w:rPr>
          <w:sz w:val="24"/>
          <w:szCs w:val="24"/>
          <w:lang w:val="en-IN"/>
        </w:rPr>
        <w:t xml:space="preserve"> = False</w:t>
      </w:r>
    </w:p>
    <w:p w14:paraId="021EF47D" w14:textId="77777777" w:rsidR="003C14AC" w:rsidRPr="003C14AC" w:rsidRDefault="003C14AC" w:rsidP="003C14AC">
      <w:pPr>
        <w:spacing w:line="360" w:lineRule="auto"/>
        <w:rPr>
          <w:sz w:val="24"/>
          <w:szCs w:val="24"/>
          <w:lang w:val="en-IN"/>
        </w:rPr>
      </w:pPr>
    </w:p>
    <w:p w14:paraId="78961FC5" w14:textId="21F8A6A7" w:rsidR="003C14AC" w:rsidRPr="003C14AC" w:rsidRDefault="003C14AC" w:rsidP="003C14AC">
      <w:pPr>
        <w:spacing w:line="360" w:lineRule="auto"/>
        <w:rPr>
          <w:sz w:val="24"/>
          <w:szCs w:val="24"/>
          <w:lang w:val="en-IN"/>
        </w:rPr>
      </w:pPr>
      <w:r>
        <w:rPr>
          <w:sz w:val="24"/>
          <w:szCs w:val="24"/>
          <w:lang w:val="en-IN"/>
        </w:rPr>
        <w:t xml:space="preserve">           </w:t>
      </w:r>
      <w:r w:rsidRPr="003C14AC">
        <w:rPr>
          <w:sz w:val="24"/>
          <w:szCs w:val="24"/>
          <w:lang w:val="en-IN"/>
        </w:rPr>
        <w:t># Compile the model</w:t>
      </w:r>
    </w:p>
    <w:p w14:paraId="324DC9E5" w14:textId="6084DCA4" w:rsidR="003C14AC" w:rsidRPr="003C14AC" w:rsidRDefault="003C14AC" w:rsidP="003C14AC">
      <w:pPr>
        <w:spacing w:line="360" w:lineRule="auto"/>
        <w:rPr>
          <w:sz w:val="24"/>
          <w:szCs w:val="24"/>
          <w:lang w:val="en-IN"/>
        </w:rPr>
      </w:pPr>
      <w:r>
        <w:rPr>
          <w:sz w:val="24"/>
          <w:szCs w:val="24"/>
          <w:lang w:val="en-IN"/>
        </w:rPr>
        <w:t xml:space="preserve">           </w:t>
      </w:r>
      <w:proofErr w:type="spellStart"/>
      <w:proofErr w:type="gramStart"/>
      <w:r w:rsidRPr="003C14AC">
        <w:rPr>
          <w:sz w:val="24"/>
          <w:szCs w:val="24"/>
          <w:lang w:val="en-IN"/>
        </w:rPr>
        <w:t>model.compile</w:t>
      </w:r>
      <w:proofErr w:type="spellEnd"/>
      <w:proofErr w:type="gramEnd"/>
      <w:r w:rsidRPr="003C14AC">
        <w:rPr>
          <w:sz w:val="24"/>
          <w:szCs w:val="24"/>
          <w:lang w:val="en-IN"/>
        </w:rPr>
        <w:t>(optimizer='</w:t>
      </w:r>
      <w:proofErr w:type="spellStart"/>
      <w:r w:rsidRPr="003C14AC">
        <w:rPr>
          <w:sz w:val="24"/>
          <w:szCs w:val="24"/>
          <w:lang w:val="en-IN"/>
        </w:rPr>
        <w:t>adam</w:t>
      </w:r>
      <w:proofErr w:type="spellEnd"/>
      <w:r w:rsidRPr="003C14AC">
        <w:rPr>
          <w:sz w:val="24"/>
          <w:szCs w:val="24"/>
          <w:lang w:val="en-IN"/>
        </w:rPr>
        <w:t>',</w:t>
      </w:r>
    </w:p>
    <w:p w14:paraId="6D473460" w14:textId="63A3C3A1" w:rsidR="003C14AC" w:rsidRPr="003C14AC" w:rsidRDefault="003C14AC" w:rsidP="003C14AC">
      <w:pPr>
        <w:spacing w:line="360" w:lineRule="auto"/>
        <w:rPr>
          <w:sz w:val="24"/>
          <w:szCs w:val="24"/>
          <w:lang w:val="en-IN"/>
        </w:rPr>
      </w:pPr>
      <w:r w:rsidRPr="003C14AC">
        <w:rPr>
          <w:sz w:val="24"/>
          <w:szCs w:val="24"/>
          <w:lang w:val="en-IN"/>
        </w:rPr>
        <w:t>         </w:t>
      </w:r>
      <w:r>
        <w:rPr>
          <w:sz w:val="24"/>
          <w:szCs w:val="24"/>
          <w:lang w:val="en-IN"/>
        </w:rPr>
        <w:t xml:space="preserve"> </w:t>
      </w:r>
      <w:r w:rsidRPr="003C14AC">
        <w:rPr>
          <w:sz w:val="24"/>
          <w:szCs w:val="24"/>
          <w:lang w:val="en-IN"/>
        </w:rPr>
        <w:t xml:space="preserve"> # Changed loss function for multi-class classification</w:t>
      </w:r>
    </w:p>
    <w:p w14:paraId="5FB12D13" w14:textId="78DD732D" w:rsidR="003C14AC" w:rsidRPr="003C14AC" w:rsidRDefault="003C14AC" w:rsidP="003C14AC">
      <w:pPr>
        <w:spacing w:line="360" w:lineRule="auto"/>
        <w:rPr>
          <w:sz w:val="24"/>
          <w:szCs w:val="24"/>
          <w:lang w:val="en-IN"/>
        </w:rPr>
      </w:pPr>
      <w:r w:rsidRPr="003C14AC">
        <w:rPr>
          <w:sz w:val="24"/>
          <w:szCs w:val="24"/>
          <w:lang w:val="en-IN"/>
        </w:rPr>
        <w:t xml:space="preserve">          </w:t>
      </w:r>
      <w:r>
        <w:rPr>
          <w:sz w:val="24"/>
          <w:szCs w:val="24"/>
          <w:lang w:val="en-IN"/>
        </w:rPr>
        <w:t xml:space="preserve"> </w:t>
      </w:r>
      <w:r w:rsidRPr="003C14AC">
        <w:rPr>
          <w:sz w:val="24"/>
          <w:szCs w:val="24"/>
          <w:lang w:val="en-IN"/>
        </w:rPr>
        <w:t>loss='</w:t>
      </w:r>
      <w:proofErr w:type="spellStart"/>
      <w:r w:rsidRPr="003C14AC">
        <w:rPr>
          <w:sz w:val="24"/>
          <w:szCs w:val="24"/>
          <w:lang w:val="en-IN"/>
        </w:rPr>
        <w:t>categorical_crossentropy</w:t>
      </w:r>
      <w:proofErr w:type="spellEnd"/>
      <w:r w:rsidRPr="003C14AC">
        <w:rPr>
          <w:sz w:val="24"/>
          <w:szCs w:val="24"/>
          <w:lang w:val="en-IN"/>
        </w:rPr>
        <w:t>',</w:t>
      </w:r>
    </w:p>
    <w:p w14:paraId="2B1B28D1" w14:textId="63540219" w:rsidR="003C14AC" w:rsidRPr="003C14AC" w:rsidRDefault="003C14AC" w:rsidP="003C14AC">
      <w:pPr>
        <w:spacing w:line="360" w:lineRule="auto"/>
        <w:rPr>
          <w:sz w:val="24"/>
          <w:szCs w:val="24"/>
          <w:lang w:val="en-IN"/>
        </w:rPr>
      </w:pPr>
      <w:r w:rsidRPr="003C14AC">
        <w:rPr>
          <w:sz w:val="24"/>
          <w:szCs w:val="24"/>
          <w:lang w:val="en-IN"/>
        </w:rPr>
        <w:t>           metrics=['accuracy'])</w:t>
      </w:r>
    </w:p>
    <w:p w14:paraId="4BF99784" w14:textId="77777777" w:rsidR="003C14AC" w:rsidRPr="003C14AC" w:rsidRDefault="003C14AC" w:rsidP="003C14AC">
      <w:pPr>
        <w:spacing w:line="360" w:lineRule="auto"/>
        <w:rPr>
          <w:sz w:val="24"/>
          <w:szCs w:val="24"/>
          <w:lang w:val="en-IN"/>
        </w:rPr>
      </w:pPr>
    </w:p>
    <w:p w14:paraId="413688A2" w14:textId="696631EF" w:rsidR="003C14AC" w:rsidRPr="003C14AC" w:rsidRDefault="003C14AC" w:rsidP="003C14AC">
      <w:pPr>
        <w:spacing w:line="360" w:lineRule="auto"/>
        <w:rPr>
          <w:sz w:val="24"/>
          <w:szCs w:val="24"/>
          <w:lang w:val="en-IN"/>
        </w:rPr>
      </w:pPr>
      <w:r>
        <w:rPr>
          <w:sz w:val="24"/>
          <w:szCs w:val="24"/>
          <w:lang w:val="en-IN"/>
        </w:rPr>
        <w:t xml:space="preserve">           </w:t>
      </w:r>
      <w:r w:rsidRPr="003C14AC">
        <w:rPr>
          <w:sz w:val="24"/>
          <w:szCs w:val="24"/>
          <w:lang w:val="en-IN"/>
        </w:rPr>
        <w:t># Train the model</w:t>
      </w:r>
    </w:p>
    <w:p w14:paraId="642474FC" w14:textId="2F184930" w:rsidR="003C14AC" w:rsidRPr="003C14AC" w:rsidRDefault="003C14AC" w:rsidP="003C14AC">
      <w:pPr>
        <w:spacing w:line="360" w:lineRule="auto"/>
        <w:rPr>
          <w:sz w:val="24"/>
          <w:szCs w:val="24"/>
          <w:lang w:val="en-IN"/>
        </w:rPr>
      </w:pPr>
      <w:r>
        <w:rPr>
          <w:sz w:val="24"/>
          <w:szCs w:val="24"/>
          <w:lang w:val="en-IN"/>
        </w:rPr>
        <w:t xml:space="preserve">           </w:t>
      </w:r>
      <w:r w:rsidRPr="003C14AC">
        <w:rPr>
          <w:sz w:val="24"/>
          <w:szCs w:val="24"/>
          <w:lang w:val="en-IN"/>
        </w:rPr>
        <w:t xml:space="preserve">history = </w:t>
      </w:r>
      <w:proofErr w:type="spellStart"/>
      <w:proofErr w:type="gramStart"/>
      <w:r w:rsidRPr="003C14AC">
        <w:rPr>
          <w:sz w:val="24"/>
          <w:szCs w:val="24"/>
          <w:lang w:val="en-IN"/>
        </w:rPr>
        <w:t>model.fit</w:t>
      </w:r>
      <w:proofErr w:type="spellEnd"/>
      <w:r w:rsidRPr="003C14AC">
        <w:rPr>
          <w:sz w:val="24"/>
          <w:szCs w:val="24"/>
          <w:lang w:val="en-IN"/>
        </w:rPr>
        <w:t>(</w:t>
      </w:r>
      <w:proofErr w:type="spellStart"/>
      <w:proofErr w:type="gramEnd"/>
      <w:r w:rsidRPr="003C14AC">
        <w:rPr>
          <w:sz w:val="24"/>
          <w:szCs w:val="24"/>
          <w:lang w:val="en-IN"/>
        </w:rPr>
        <w:t>train_set</w:t>
      </w:r>
      <w:proofErr w:type="spellEnd"/>
      <w:r w:rsidRPr="003C14AC">
        <w:rPr>
          <w:sz w:val="24"/>
          <w:szCs w:val="24"/>
          <w:lang w:val="en-IN"/>
        </w:rPr>
        <w:t xml:space="preserve">, epochs=5, </w:t>
      </w:r>
      <w:proofErr w:type="spellStart"/>
      <w:r w:rsidRPr="003C14AC">
        <w:rPr>
          <w:sz w:val="24"/>
          <w:szCs w:val="24"/>
          <w:lang w:val="en-IN"/>
        </w:rPr>
        <w:t>validation_data</w:t>
      </w:r>
      <w:proofErr w:type="spellEnd"/>
      <w:r w:rsidRPr="003C14AC">
        <w:rPr>
          <w:sz w:val="24"/>
          <w:szCs w:val="24"/>
          <w:lang w:val="en-IN"/>
        </w:rPr>
        <w:t>=</w:t>
      </w:r>
      <w:proofErr w:type="spellStart"/>
      <w:r w:rsidRPr="003C14AC">
        <w:rPr>
          <w:sz w:val="24"/>
          <w:szCs w:val="24"/>
          <w:lang w:val="en-IN"/>
        </w:rPr>
        <w:t>valid_set</w:t>
      </w:r>
      <w:proofErr w:type="spellEnd"/>
      <w:r w:rsidRPr="003C14AC">
        <w:rPr>
          <w:sz w:val="24"/>
          <w:szCs w:val="24"/>
          <w:lang w:val="en-IN"/>
        </w:rPr>
        <w:t>)</w:t>
      </w:r>
    </w:p>
    <w:p w14:paraId="65A8C1FC" w14:textId="77777777" w:rsidR="003C14AC" w:rsidRPr="003C14AC" w:rsidRDefault="003C14AC" w:rsidP="003C14AC">
      <w:pPr>
        <w:spacing w:line="360" w:lineRule="auto"/>
        <w:rPr>
          <w:sz w:val="24"/>
          <w:szCs w:val="24"/>
          <w:lang w:val="en-IN"/>
        </w:rPr>
      </w:pPr>
    </w:p>
    <w:p w14:paraId="1626C39B" w14:textId="21D70163" w:rsidR="003C14AC" w:rsidRPr="003C14AC" w:rsidRDefault="003C14AC" w:rsidP="003C14AC">
      <w:pPr>
        <w:spacing w:line="360" w:lineRule="auto"/>
        <w:rPr>
          <w:sz w:val="24"/>
          <w:szCs w:val="24"/>
          <w:lang w:val="en-IN"/>
        </w:rPr>
      </w:pPr>
      <w:r>
        <w:rPr>
          <w:sz w:val="24"/>
          <w:szCs w:val="24"/>
          <w:lang w:val="en-IN"/>
        </w:rPr>
        <w:t xml:space="preserve">           </w:t>
      </w:r>
      <w:r w:rsidRPr="003C14AC">
        <w:rPr>
          <w:sz w:val="24"/>
          <w:szCs w:val="24"/>
          <w:lang w:val="en-IN"/>
        </w:rPr>
        <w:t># Save the trained model</w:t>
      </w:r>
    </w:p>
    <w:p w14:paraId="682AC9BA" w14:textId="7DBD76DB" w:rsidR="003C14AC" w:rsidRDefault="003C14AC" w:rsidP="003C14AC">
      <w:pPr>
        <w:spacing w:line="360" w:lineRule="auto"/>
        <w:rPr>
          <w:sz w:val="24"/>
          <w:szCs w:val="24"/>
          <w:lang w:val="en-IN"/>
        </w:rPr>
      </w:pPr>
      <w:r>
        <w:rPr>
          <w:sz w:val="24"/>
          <w:szCs w:val="24"/>
          <w:lang w:val="en-IN"/>
        </w:rPr>
        <w:t xml:space="preserve">           </w:t>
      </w:r>
      <w:proofErr w:type="spellStart"/>
      <w:proofErr w:type="gramStart"/>
      <w:r w:rsidRPr="003C14AC">
        <w:rPr>
          <w:sz w:val="24"/>
          <w:szCs w:val="24"/>
          <w:lang w:val="en-IN"/>
        </w:rPr>
        <w:t>model.save</w:t>
      </w:r>
      <w:proofErr w:type="spellEnd"/>
      <w:proofErr w:type="gramEnd"/>
      <w:r w:rsidRPr="003C14AC">
        <w:rPr>
          <w:sz w:val="24"/>
          <w:szCs w:val="24"/>
          <w:lang w:val="en-IN"/>
        </w:rPr>
        <w:t>("resnet_model.h5")</w:t>
      </w:r>
    </w:p>
    <w:p w14:paraId="12DB9882" w14:textId="77777777" w:rsidR="003C14AC" w:rsidRPr="003C14AC" w:rsidRDefault="003C14AC" w:rsidP="003C14AC">
      <w:pPr>
        <w:spacing w:line="360" w:lineRule="auto"/>
        <w:rPr>
          <w:sz w:val="24"/>
          <w:szCs w:val="24"/>
          <w:lang w:val="en-IN"/>
        </w:rPr>
      </w:pPr>
      <w:r>
        <w:rPr>
          <w:sz w:val="24"/>
          <w:szCs w:val="24"/>
          <w:lang w:val="en-IN"/>
        </w:rPr>
        <w:t xml:space="preserve">           </w:t>
      </w:r>
      <w:r w:rsidRPr="003C14AC">
        <w:rPr>
          <w:sz w:val="24"/>
          <w:szCs w:val="24"/>
          <w:lang w:val="en-IN"/>
        </w:rPr>
        <w:t xml:space="preserve">import seaborn as </w:t>
      </w:r>
      <w:proofErr w:type="spellStart"/>
      <w:r w:rsidRPr="003C14AC">
        <w:rPr>
          <w:sz w:val="24"/>
          <w:szCs w:val="24"/>
          <w:lang w:val="en-IN"/>
        </w:rPr>
        <w:t>sns</w:t>
      </w:r>
      <w:proofErr w:type="spellEnd"/>
    </w:p>
    <w:p w14:paraId="0D767EE8" w14:textId="23214587" w:rsidR="003C14AC" w:rsidRPr="003C14AC" w:rsidRDefault="003C14AC" w:rsidP="003C14AC">
      <w:pPr>
        <w:spacing w:line="360" w:lineRule="auto"/>
        <w:rPr>
          <w:sz w:val="24"/>
          <w:szCs w:val="24"/>
          <w:lang w:val="en-IN"/>
        </w:rPr>
      </w:pPr>
      <w:r>
        <w:rPr>
          <w:sz w:val="24"/>
          <w:szCs w:val="24"/>
          <w:lang w:val="en-IN"/>
        </w:rPr>
        <w:lastRenderedPageBreak/>
        <w:t xml:space="preserve">           </w:t>
      </w:r>
      <w:r w:rsidRPr="003C14AC">
        <w:rPr>
          <w:sz w:val="24"/>
          <w:szCs w:val="24"/>
          <w:lang w:val="en-IN"/>
        </w:rPr>
        <w:t xml:space="preserve">import </w:t>
      </w:r>
      <w:proofErr w:type="spellStart"/>
      <w:proofErr w:type="gramStart"/>
      <w:r w:rsidRPr="003C14AC">
        <w:rPr>
          <w:sz w:val="24"/>
          <w:szCs w:val="24"/>
          <w:lang w:val="en-IN"/>
        </w:rPr>
        <w:t>matplotlib.pyplot</w:t>
      </w:r>
      <w:proofErr w:type="spellEnd"/>
      <w:proofErr w:type="gramEnd"/>
      <w:r w:rsidRPr="003C14AC">
        <w:rPr>
          <w:sz w:val="24"/>
          <w:szCs w:val="24"/>
          <w:lang w:val="en-IN"/>
        </w:rPr>
        <w:t xml:space="preserve"> as </w:t>
      </w:r>
      <w:proofErr w:type="spellStart"/>
      <w:r w:rsidRPr="003C14AC">
        <w:rPr>
          <w:sz w:val="24"/>
          <w:szCs w:val="24"/>
          <w:lang w:val="en-IN"/>
        </w:rPr>
        <w:t>plt</w:t>
      </w:r>
      <w:proofErr w:type="spellEnd"/>
    </w:p>
    <w:p w14:paraId="15EF4F4B" w14:textId="77777777" w:rsidR="003C14AC" w:rsidRPr="003C14AC" w:rsidRDefault="003C14AC" w:rsidP="003C14AC">
      <w:pPr>
        <w:spacing w:line="360" w:lineRule="auto"/>
        <w:rPr>
          <w:sz w:val="24"/>
          <w:szCs w:val="24"/>
          <w:lang w:val="en-IN"/>
        </w:rPr>
      </w:pPr>
    </w:p>
    <w:p w14:paraId="18C1AEE4" w14:textId="03DDA7ED" w:rsidR="003C14AC" w:rsidRPr="003C14AC" w:rsidRDefault="003C14AC" w:rsidP="003C14AC">
      <w:pPr>
        <w:spacing w:line="360" w:lineRule="auto"/>
        <w:rPr>
          <w:sz w:val="24"/>
          <w:szCs w:val="24"/>
          <w:lang w:val="en-IN"/>
        </w:rPr>
      </w:pPr>
      <w:r>
        <w:rPr>
          <w:sz w:val="24"/>
          <w:szCs w:val="24"/>
          <w:lang w:val="en-IN"/>
        </w:rPr>
        <w:t xml:space="preserve">           </w:t>
      </w:r>
      <w:r w:rsidRPr="003C14AC">
        <w:rPr>
          <w:sz w:val="24"/>
          <w:szCs w:val="24"/>
          <w:lang w:val="en-IN"/>
        </w:rPr>
        <w:t># Extract accuracies from the training history of each model</w:t>
      </w:r>
    </w:p>
    <w:p w14:paraId="595F0E9C" w14:textId="73CB6480" w:rsidR="003C14AC" w:rsidRPr="003C14AC" w:rsidRDefault="003C14AC" w:rsidP="003C14AC">
      <w:pPr>
        <w:spacing w:line="360" w:lineRule="auto"/>
        <w:rPr>
          <w:sz w:val="24"/>
          <w:szCs w:val="24"/>
          <w:lang w:val="en-IN"/>
        </w:rPr>
      </w:pPr>
      <w:r>
        <w:rPr>
          <w:sz w:val="24"/>
          <w:szCs w:val="24"/>
          <w:lang w:val="en-IN"/>
        </w:rPr>
        <w:t xml:space="preserve">           </w:t>
      </w:r>
      <w:proofErr w:type="spellStart"/>
      <w:r w:rsidRPr="003C14AC">
        <w:rPr>
          <w:sz w:val="24"/>
          <w:szCs w:val="24"/>
          <w:lang w:val="en-IN"/>
        </w:rPr>
        <w:t>mobile_acc</w:t>
      </w:r>
      <w:proofErr w:type="spellEnd"/>
      <w:r w:rsidRPr="003C14AC">
        <w:rPr>
          <w:sz w:val="24"/>
          <w:szCs w:val="24"/>
          <w:lang w:val="en-IN"/>
        </w:rPr>
        <w:t xml:space="preserve"> = </w:t>
      </w:r>
      <w:proofErr w:type="spellStart"/>
      <w:proofErr w:type="gramStart"/>
      <w:r w:rsidRPr="003C14AC">
        <w:rPr>
          <w:sz w:val="24"/>
          <w:szCs w:val="24"/>
          <w:lang w:val="en-IN"/>
        </w:rPr>
        <w:t>hist.history</w:t>
      </w:r>
      <w:proofErr w:type="spellEnd"/>
      <w:proofErr w:type="gramEnd"/>
      <w:r w:rsidRPr="003C14AC">
        <w:rPr>
          <w:sz w:val="24"/>
          <w:szCs w:val="24"/>
          <w:lang w:val="en-IN"/>
        </w:rPr>
        <w:t>['accuracy</w:t>
      </w:r>
      <w:proofErr w:type="gramStart"/>
      <w:r w:rsidRPr="003C14AC">
        <w:rPr>
          <w:sz w:val="24"/>
          <w:szCs w:val="24"/>
          <w:lang w:val="en-IN"/>
        </w:rPr>
        <w:t>'][</w:t>
      </w:r>
      <w:proofErr w:type="gramEnd"/>
      <w:r w:rsidRPr="003C14AC">
        <w:rPr>
          <w:sz w:val="24"/>
          <w:szCs w:val="24"/>
          <w:lang w:val="en-IN"/>
        </w:rPr>
        <w:t>-1</w:t>
      </w:r>
      <w:proofErr w:type="gramStart"/>
      <w:r w:rsidRPr="003C14AC">
        <w:rPr>
          <w:sz w:val="24"/>
          <w:szCs w:val="24"/>
          <w:lang w:val="en-IN"/>
        </w:rPr>
        <w:t>]  #</w:t>
      </w:r>
      <w:proofErr w:type="gramEnd"/>
      <w:r w:rsidRPr="003C14AC">
        <w:rPr>
          <w:sz w:val="24"/>
          <w:szCs w:val="24"/>
          <w:lang w:val="en-IN"/>
        </w:rPr>
        <w:t xml:space="preserve"> Taking the final accuracy value</w:t>
      </w:r>
    </w:p>
    <w:p w14:paraId="2EC04FD7" w14:textId="409B4D4F" w:rsidR="003C14AC" w:rsidRPr="003C14AC" w:rsidRDefault="003C14AC" w:rsidP="003C14AC">
      <w:pPr>
        <w:spacing w:line="360" w:lineRule="auto"/>
        <w:rPr>
          <w:sz w:val="24"/>
          <w:szCs w:val="24"/>
          <w:lang w:val="en-IN"/>
        </w:rPr>
      </w:pPr>
      <w:r>
        <w:rPr>
          <w:sz w:val="24"/>
          <w:szCs w:val="24"/>
          <w:lang w:val="en-IN"/>
        </w:rPr>
        <w:t xml:space="preserve">           </w:t>
      </w:r>
      <w:proofErr w:type="spellStart"/>
      <w:r w:rsidRPr="003C14AC">
        <w:rPr>
          <w:sz w:val="24"/>
          <w:szCs w:val="24"/>
          <w:lang w:val="en-IN"/>
        </w:rPr>
        <w:t>cnn_acc</w:t>
      </w:r>
      <w:proofErr w:type="spellEnd"/>
      <w:r w:rsidRPr="003C14AC">
        <w:rPr>
          <w:sz w:val="24"/>
          <w:szCs w:val="24"/>
          <w:lang w:val="en-IN"/>
        </w:rPr>
        <w:t xml:space="preserve"> = </w:t>
      </w:r>
      <w:proofErr w:type="spellStart"/>
      <w:proofErr w:type="gramStart"/>
      <w:r w:rsidRPr="003C14AC">
        <w:rPr>
          <w:sz w:val="24"/>
          <w:szCs w:val="24"/>
          <w:lang w:val="en-IN"/>
        </w:rPr>
        <w:t>history.history</w:t>
      </w:r>
      <w:proofErr w:type="spellEnd"/>
      <w:proofErr w:type="gramEnd"/>
      <w:r w:rsidRPr="003C14AC">
        <w:rPr>
          <w:sz w:val="24"/>
          <w:szCs w:val="24"/>
          <w:lang w:val="en-IN"/>
        </w:rPr>
        <w:t>['accuracy</w:t>
      </w:r>
      <w:proofErr w:type="gramStart"/>
      <w:r w:rsidRPr="003C14AC">
        <w:rPr>
          <w:sz w:val="24"/>
          <w:szCs w:val="24"/>
          <w:lang w:val="en-IN"/>
        </w:rPr>
        <w:t>'][</w:t>
      </w:r>
      <w:proofErr w:type="gramEnd"/>
      <w:r w:rsidRPr="003C14AC">
        <w:rPr>
          <w:sz w:val="24"/>
          <w:szCs w:val="24"/>
          <w:lang w:val="en-IN"/>
        </w:rPr>
        <w:t>-1</w:t>
      </w:r>
      <w:proofErr w:type="gramStart"/>
      <w:r w:rsidRPr="003C14AC">
        <w:rPr>
          <w:sz w:val="24"/>
          <w:szCs w:val="24"/>
          <w:lang w:val="en-IN"/>
        </w:rPr>
        <w:t>]  #</w:t>
      </w:r>
      <w:proofErr w:type="gramEnd"/>
      <w:r w:rsidRPr="003C14AC">
        <w:rPr>
          <w:sz w:val="24"/>
          <w:szCs w:val="24"/>
          <w:lang w:val="en-IN"/>
        </w:rPr>
        <w:t xml:space="preserve"> Taking the final accuracy value</w:t>
      </w:r>
    </w:p>
    <w:p w14:paraId="22C3A46D" w14:textId="7C9EAA43" w:rsidR="003C14AC" w:rsidRPr="003C14AC" w:rsidRDefault="003C14AC" w:rsidP="003C14AC">
      <w:pPr>
        <w:spacing w:line="360" w:lineRule="auto"/>
        <w:rPr>
          <w:sz w:val="24"/>
          <w:szCs w:val="24"/>
          <w:lang w:val="en-IN"/>
        </w:rPr>
      </w:pPr>
      <w:r>
        <w:rPr>
          <w:sz w:val="24"/>
          <w:szCs w:val="24"/>
          <w:lang w:val="en-IN"/>
        </w:rPr>
        <w:t xml:space="preserve">           </w:t>
      </w:r>
      <w:proofErr w:type="spellStart"/>
      <w:r w:rsidRPr="003C14AC">
        <w:rPr>
          <w:sz w:val="24"/>
          <w:szCs w:val="24"/>
          <w:lang w:val="en-IN"/>
        </w:rPr>
        <w:t>resnet_acc</w:t>
      </w:r>
      <w:proofErr w:type="spellEnd"/>
      <w:r w:rsidRPr="003C14AC">
        <w:rPr>
          <w:sz w:val="24"/>
          <w:szCs w:val="24"/>
          <w:lang w:val="en-IN"/>
        </w:rPr>
        <w:t xml:space="preserve"> = </w:t>
      </w:r>
      <w:proofErr w:type="spellStart"/>
      <w:proofErr w:type="gramStart"/>
      <w:r w:rsidRPr="003C14AC">
        <w:rPr>
          <w:sz w:val="24"/>
          <w:szCs w:val="24"/>
          <w:lang w:val="en-IN"/>
        </w:rPr>
        <w:t>history.history</w:t>
      </w:r>
      <w:proofErr w:type="spellEnd"/>
      <w:proofErr w:type="gramEnd"/>
      <w:r w:rsidRPr="003C14AC">
        <w:rPr>
          <w:sz w:val="24"/>
          <w:szCs w:val="24"/>
          <w:lang w:val="en-IN"/>
        </w:rPr>
        <w:t>['accuracy</w:t>
      </w:r>
      <w:proofErr w:type="gramStart"/>
      <w:r w:rsidRPr="003C14AC">
        <w:rPr>
          <w:sz w:val="24"/>
          <w:szCs w:val="24"/>
          <w:lang w:val="en-IN"/>
        </w:rPr>
        <w:t>'][</w:t>
      </w:r>
      <w:proofErr w:type="gramEnd"/>
      <w:r w:rsidRPr="003C14AC">
        <w:rPr>
          <w:sz w:val="24"/>
          <w:szCs w:val="24"/>
          <w:lang w:val="en-IN"/>
        </w:rPr>
        <w:t>-1</w:t>
      </w:r>
      <w:proofErr w:type="gramStart"/>
      <w:r w:rsidRPr="003C14AC">
        <w:rPr>
          <w:sz w:val="24"/>
          <w:szCs w:val="24"/>
          <w:lang w:val="en-IN"/>
        </w:rPr>
        <w:t>]  #</w:t>
      </w:r>
      <w:proofErr w:type="gramEnd"/>
      <w:r w:rsidRPr="003C14AC">
        <w:rPr>
          <w:sz w:val="24"/>
          <w:szCs w:val="24"/>
          <w:lang w:val="en-IN"/>
        </w:rPr>
        <w:t xml:space="preserve"> Taking the final accuracy value</w:t>
      </w:r>
    </w:p>
    <w:p w14:paraId="4687C1B7" w14:textId="77777777" w:rsidR="003C14AC" w:rsidRPr="003C14AC" w:rsidRDefault="003C14AC" w:rsidP="003C14AC">
      <w:pPr>
        <w:spacing w:line="360" w:lineRule="auto"/>
        <w:rPr>
          <w:sz w:val="24"/>
          <w:szCs w:val="24"/>
          <w:lang w:val="en-IN"/>
        </w:rPr>
      </w:pPr>
    </w:p>
    <w:p w14:paraId="611F5455" w14:textId="1A148349" w:rsidR="003C14AC" w:rsidRPr="003C14AC" w:rsidRDefault="003C14AC" w:rsidP="003C14AC">
      <w:pPr>
        <w:spacing w:line="360" w:lineRule="auto"/>
        <w:rPr>
          <w:sz w:val="24"/>
          <w:szCs w:val="24"/>
          <w:lang w:val="en-IN"/>
        </w:rPr>
      </w:pPr>
      <w:r>
        <w:rPr>
          <w:sz w:val="24"/>
          <w:szCs w:val="24"/>
          <w:lang w:val="en-IN"/>
        </w:rPr>
        <w:t xml:space="preserve">           </w:t>
      </w:r>
      <w:r w:rsidRPr="003C14AC">
        <w:rPr>
          <w:sz w:val="24"/>
          <w:szCs w:val="24"/>
          <w:lang w:val="en-IN"/>
        </w:rPr>
        <w:t xml:space="preserve"># Create a </w:t>
      </w:r>
      <w:proofErr w:type="spellStart"/>
      <w:r w:rsidRPr="003C14AC">
        <w:rPr>
          <w:sz w:val="24"/>
          <w:szCs w:val="24"/>
          <w:lang w:val="en-IN"/>
        </w:rPr>
        <w:t>DataFrame</w:t>
      </w:r>
      <w:proofErr w:type="spellEnd"/>
    </w:p>
    <w:p w14:paraId="09F32C54" w14:textId="20B1D76A" w:rsidR="003C14AC" w:rsidRPr="003C14AC" w:rsidRDefault="003C14AC" w:rsidP="003C14AC">
      <w:pPr>
        <w:spacing w:line="360" w:lineRule="auto"/>
        <w:rPr>
          <w:sz w:val="24"/>
          <w:szCs w:val="24"/>
          <w:lang w:val="en-IN"/>
        </w:rPr>
      </w:pPr>
      <w:r>
        <w:rPr>
          <w:sz w:val="24"/>
          <w:szCs w:val="24"/>
          <w:lang w:val="en-IN"/>
        </w:rPr>
        <w:t xml:space="preserve">           </w:t>
      </w:r>
      <w:r w:rsidRPr="003C14AC">
        <w:rPr>
          <w:sz w:val="24"/>
          <w:szCs w:val="24"/>
          <w:lang w:val="en-IN"/>
        </w:rPr>
        <w:t>data = {</w:t>
      </w:r>
    </w:p>
    <w:p w14:paraId="50F85820" w14:textId="07A62E42" w:rsidR="003C14AC" w:rsidRPr="003C14AC" w:rsidRDefault="003C14AC" w:rsidP="003C14AC">
      <w:pPr>
        <w:spacing w:line="360" w:lineRule="auto"/>
        <w:rPr>
          <w:sz w:val="24"/>
          <w:szCs w:val="24"/>
          <w:lang w:val="en-IN"/>
        </w:rPr>
      </w:pPr>
      <w:r w:rsidRPr="003C14AC">
        <w:rPr>
          <w:sz w:val="24"/>
          <w:szCs w:val="24"/>
          <w:lang w:val="en-IN"/>
        </w:rPr>
        <w:t>   </w:t>
      </w:r>
      <w:r>
        <w:rPr>
          <w:sz w:val="24"/>
          <w:szCs w:val="24"/>
          <w:lang w:val="en-IN"/>
        </w:rPr>
        <w:t xml:space="preserve">               </w:t>
      </w:r>
      <w:r w:rsidRPr="003C14AC">
        <w:rPr>
          <w:sz w:val="24"/>
          <w:szCs w:val="24"/>
          <w:lang w:val="en-IN"/>
        </w:rPr>
        <w:t xml:space="preserve"> 'Model': ['</w:t>
      </w:r>
      <w:proofErr w:type="spellStart"/>
      <w:r w:rsidRPr="003C14AC">
        <w:rPr>
          <w:sz w:val="24"/>
          <w:szCs w:val="24"/>
          <w:lang w:val="en-IN"/>
        </w:rPr>
        <w:t>Proposed_model</w:t>
      </w:r>
      <w:proofErr w:type="spellEnd"/>
      <w:r w:rsidRPr="003C14AC">
        <w:rPr>
          <w:sz w:val="24"/>
          <w:szCs w:val="24"/>
          <w:lang w:val="en-IN"/>
        </w:rPr>
        <w:t>', 'CNN', 'ResNet50'],</w:t>
      </w:r>
    </w:p>
    <w:p w14:paraId="625993A6" w14:textId="4BDDBF19" w:rsidR="003C14AC" w:rsidRPr="003C14AC" w:rsidRDefault="003C14AC" w:rsidP="003C14AC">
      <w:pPr>
        <w:spacing w:line="360" w:lineRule="auto"/>
        <w:rPr>
          <w:sz w:val="24"/>
          <w:szCs w:val="24"/>
          <w:lang w:val="en-IN"/>
        </w:rPr>
      </w:pPr>
      <w:r w:rsidRPr="003C14AC">
        <w:rPr>
          <w:sz w:val="24"/>
          <w:szCs w:val="24"/>
          <w:lang w:val="en-IN"/>
        </w:rPr>
        <w:t> </w:t>
      </w:r>
      <w:r>
        <w:rPr>
          <w:sz w:val="24"/>
          <w:szCs w:val="24"/>
          <w:lang w:val="en-IN"/>
        </w:rPr>
        <w:t xml:space="preserve">               </w:t>
      </w:r>
      <w:r w:rsidRPr="003C14AC">
        <w:rPr>
          <w:sz w:val="24"/>
          <w:szCs w:val="24"/>
          <w:lang w:val="en-IN"/>
        </w:rPr>
        <w:t xml:space="preserve">   'Accuracy': [</w:t>
      </w:r>
      <w:proofErr w:type="spellStart"/>
      <w:r w:rsidRPr="003C14AC">
        <w:rPr>
          <w:sz w:val="24"/>
          <w:szCs w:val="24"/>
          <w:lang w:val="en-IN"/>
        </w:rPr>
        <w:t>mobile_acc</w:t>
      </w:r>
      <w:proofErr w:type="spellEnd"/>
      <w:r w:rsidRPr="003C14AC">
        <w:rPr>
          <w:sz w:val="24"/>
          <w:szCs w:val="24"/>
          <w:lang w:val="en-IN"/>
        </w:rPr>
        <w:t xml:space="preserve">, </w:t>
      </w:r>
      <w:proofErr w:type="spellStart"/>
      <w:r w:rsidRPr="003C14AC">
        <w:rPr>
          <w:sz w:val="24"/>
          <w:szCs w:val="24"/>
          <w:lang w:val="en-IN"/>
        </w:rPr>
        <w:t>cnn_acc</w:t>
      </w:r>
      <w:proofErr w:type="spellEnd"/>
      <w:r w:rsidRPr="003C14AC">
        <w:rPr>
          <w:sz w:val="24"/>
          <w:szCs w:val="24"/>
          <w:lang w:val="en-IN"/>
        </w:rPr>
        <w:t xml:space="preserve">, </w:t>
      </w:r>
      <w:proofErr w:type="spellStart"/>
      <w:r w:rsidRPr="003C14AC">
        <w:rPr>
          <w:sz w:val="24"/>
          <w:szCs w:val="24"/>
          <w:lang w:val="en-IN"/>
        </w:rPr>
        <w:t>resnet_acc</w:t>
      </w:r>
      <w:proofErr w:type="spellEnd"/>
      <w:r w:rsidRPr="003C14AC">
        <w:rPr>
          <w:sz w:val="24"/>
          <w:szCs w:val="24"/>
          <w:lang w:val="en-IN"/>
        </w:rPr>
        <w:t>]</w:t>
      </w:r>
    </w:p>
    <w:p w14:paraId="218220D9" w14:textId="29599BD5" w:rsidR="003C14AC" w:rsidRPr="003C14AC" w:rsidRDefault="003C14AC" w:rsidP="003C14AC">
      <w:pPr>
        <w:spacing w:line="360" w:lineRule="auto"/>
        <w:rPr>
          <w:sz w:val="24"/>
          <w:szCs w:val="24"/>
          <w:lang w:val="en-IN"/>
        </w:rPr>
      </w:pPr>
      <w:r>
        <w:rPr>
          <w:sz w:val="24"/>
          <w:szCs w:val="24"/>
          <w:lang w:val="en-IN"/>
        </w:rPr>
        <w:t xml:space="preserve">           </w:t>
      </w:r>
      <w:r w:rsidRPr="003C14AC">
        <w:rPr>
          <w:sz w:val="24"/>
          <w:szCs w:val="24"/>
          <w:lang w:val="en-IN"/>
        </w:rPr>
        <w:t>}</w:t>
      </w:r>
    </w:p>
    <w:p w14:paraId="1832DAA2" w14:textId="77777777" w:rsidR="003C14AC" w:rsidRPr="003C14AC" w:rsidRDefault="003C14AC" w:rsidP="003C14AC">
      <w:pPr>
        <w:spacing w:line="360" w:lineRule="auto"/>
        <w:rPr>
          <w:sz w:val="24"/>
          <w:szCs w:val="24"/>
          <w:lang w:val="en-IN"/>
        </w:rPr>
      </w:pPr>
    </w:p>
    <w:p w14:paraId="71FA3C5C" w14:textId="2D84DAB7" w:rsidR="003C14AC" w:rsidRPr="003C14AC" w:rsidRDefault="003C14AC" w:rsidP="003C14AC">
      <w:pPr>
        <w:spacing w:line="360" w:lineRule="auto"/>
        <w:rPr>
          <w:sz w:val="24"/>
          <w:szCs w:val="24"/>
          <w:lang w:val="en-IN"/>
        </w:rPr>
      </w:pPr>
      <w:r>
        <w:rPr>
          <w:sz w:val="24"/>
          <w:szCs w:val="24"/>
          <w:lang w:val="en-IN"/>
        </w:rPr>
        <w:t xml:space="preserve">           </w:t>
      </w:r>
      <w:r w:rsidRPr="003C14AC">
        <w:rPr>
          <w:sz w:val="24"/>
          <w:szCs w:val="24"/>
          <w:lang w:val="en-IN"/>
        </w:rPr>
        <w:t># Create a bar plot using Seaborn</w:t>
      </w:r>
    </w:p>
    <w:p w14:paraId="27EA8883" w14:textId="60A8C8E5" w:rsidR="003C14AC" w:rsidRPr="003C14AC" w:rsidRDefault="003C14AC" w:rsidP="003C14AC">
      <w:pPr>
        <w:spacing w:line="360" w:lineRule="auto"/>
        <w:rPr>
          <w:sz w:val="24"/>
          <w:szCs w:val="24"/>
          <w:lang w:val="en-IN"/>
        </w:rPr>
      </w:pPr>
      <w:r>
        <w:rPr>
          <w:sz w:val="24"/>
          <w:szCs w:val="24"/>
          <w:lang w:val="en-IN"/>
        </w:rPr>
        <w:t xml:space="preserve">           </w:t>
      </w:r>
      <w:proofErr w:type="spellStart"/>
      <w:proofErr w:type="gramStart"/>
      <w:r w:rsidRPr="003C14AC">
        <w:rPr>
          <w:sz w:val="24"/>
          <w:szCs w:val="24"/>
          <w:lang w:val="en-IN"/>
        </w:rPr>
        <w:t>plt.figure</w:t>
      </w:r>
      <w:proofErr w:type="spellEnd"/>
      <w:proofErr w:type="gramEnd"/>
      <w:r w:rsidRPr="003C14AC">
        <w:rPr>
          <w:sz w:val="24"/>
          <w:szCs w:val="24"/>
          <w:lang w:val="en-IN"/>
        </w:rPr>
        <w:t>(</w:t>
      </w:r>
      <w:proofErr w:type="spellStart"/>
      <w:r w:rsidRPr="003C14AC">
        <w:rPr>
          <w:sz w:val="24"/>
          <w:szCs w:val="24"/>
          <w:lang w:val="en-IN"/>
        </w:rPr>
        <w:t>figsize</w:t>
      </w:r>
      <w:proofErr w:type="spellEnd"/>
      <w:proofErr w:type="gramStart"/>
      <w:r w:rsidRPr="003C14AC">
        <w:rPr>
          <w:sz w:val="24"/>
          <w:szCs w:val="24"/>
          <w:lang w:val="en-IN"/>
        </w:rPr>
        <w:t>=(</w:t>
      </w:r>
      <w:proofErr w:type="gramEnd"/>
      <w:r w:rsidRPr="003C14AC">
        <w:rPr>
          <w:sz w:val="24"/>
          <w:szCs w:val="24"/>
          <w:lang w:val="en-IN"/>
        </w:rPr>
        <w:t>10, 9</w:t>
      </w:r>
      <w:proofErr w:type="gramStart"/>
      <w:r w:rsidRPr="003C14AC">
        <w:rPr>
          <w:sz w:val="24"/>
          <w:szCs w:val="24"/>
          <w:lang w:val="en-IN"/>
        </w:rPr>
        <w:t>))  #</w:t>
      </w:r>
      <w:proofErr w:type="gramEnd"/>
      <w:r w:rsidRPr="003C14AC">
        <w:rPr>
          <w:sz w:val="24"/>
          <w:szCs w:val="24"/>
          <w:lang w:val="en-IN"/>
        </w:rPr>
        <w:t xml:space="preserve"> Increase plot size</w:t>
      </w:r>
    </w:p>
    <w:p w14:paraId="6B83E36D" w14:textId="0F9508CE" w:rsidR="003C14AC" w:rsidRPr="003C14AC" w:rsidRDefault="003C14AC" w:rsidP="003C14AC">
      <w:pPr>
        <w:spacing w:line="360" w:lineRule="auto"/>
        <w:rPr>
          <w:sz w:val="24"/>
          <w:szCs w:val="24"/>
          <w:lang w:val="en-IN"/>
        </w:rPr>
      </w:pPr>
      <w:r>
        <w:rPr>
          <w:sz w:val="24"/>
          <w:szCs w:val="24"/>
          <w:lang w:val="en-IN"/>
        </w:rPr>
        <w:t xml:space="preserve">           </w:t>
      </w:r>
      <w:proofErr w:type="spellStart"/>
      <w:proofErr w:type="gramStart"/>
      <w:r w:rsidRPr="003C14AC">
        <w:rPr>
          <w:sz w:val="24"/>
          <w:szCs w:val="24"/>
          <w:lang w:val="en-IN"/>
        </w:rPr>
        <w:t>sns.barplot</w:t>
      </w:r>
      <w:proofErr w:type="spellEnd"/>
      <w:proofErr w:type="gramEnd"/>
      <w:r w:rsidRPr="003C14AC">
        <w:rPr>
          <w:sz w:val="24"/>
          <w:szCs w:val="24"/>
          <w:lang w:val="en-IN"/>
        </w:rPr>
        <w:t>(x='Model', y='Accuracy', data=data)</w:t>
      </w:r>
    </w:p>
    <w:p w14:paraId="3DB8C4A2" w14:textId="77777777" w:rsidR="003C14AC" w:rsidRPr="003C14AC" w:rsidRDefault="003C14AC" w:rsidP="003C14AC">
      <w:pPr>
        <w:spacing w:line="360" w:lineRule="auto"/>
        <w:rPr>
          <w:sz w:val="24"/>
          <w:szCs w:val="24"/>
          <w:lang w:val="en-IN"/>
        </w:rPr>
      </w:pPr>
    </w:p>
    <w:p w14:paraId="745C5463" w14:textId="392E5DDF" w:rsidR="003C14AC" w:rsidRPr="003C14AC" w:rsidRDefault="003C14AC" w:rsidP="003C14AC">
      <w:pPr>
        <w:spacing w:line="360" w:lineRule="auto"/>
        <w:rPr>
          <w:sz w:val="24"/>
          <w:szCs w:val="24"/>
          <w:lang w:val="en-IN"/>
        </w:rPr>
      </w:pPr>
      <w:r>
        <w:rPr>
          <w:sz w:val="24"/>
          <w:szCs w:val="24"/>
          <w:lang w:val="en-IN"/>
        </w:rPr>
        <w:t xml:space="preserve">          </w:t>
      </w:r>
      <w:r w:rsidRPr="003C14AC">
        <w:rPr>
          <w:sz w:val="24"/>
          <w:szCs w:val="24"/>
          <w:lang w:val="en-IN"/>
        </w:rPr>
        <w:t># Add title and labels</w:t>
      </w:r>
    </w:p>
    <w:p w14:paraId="151E5C7E" w14:textId="0CE7AA26" w:rsidR="003C14AC" w:rsidRPr="003C14AC" w:rsidRDefault="003C14AC" w:rsidP="003C14AC">
      <w:pPr>
        <w:spacing w:line="360" w:lineRule="auto"/>
        <w:rPr>
          <w:sz w:val="24"/>
          <w:szCs w:val="24"/>
          <w:lang w:val="en-IN"/>
        </w:rPr>
      </w:pPr>
      <w:r>
        <w:rPr>
          <w:sz w:val="24"/>
          <w:szCs w:val="24"/>
          <w:lang w:val="en-IN"/>
        </w:rPr>
        <w:t xml:space="preserve">          </w:t>
      </w:r>
      <w:proofErr w:type="spellStart"/>
      <w:proofErr w:type="gramStart"/>
      <w:r w:rsidRPr="003C14AC">
        <w:rPr>
          <w:sz w:val="24"/>
          <w:szCs w:val="24"/>
          <w:lang w:val="en-IN"/>
        </w:rPr>
        <w:t>plt.title</w:t>
      </w:r>
      <w:proofErr w:type="spellEnd"/>
      <w:proofErr w:type="gramEnd"/>
      <w:r w:rsidRPr="003C14AC">
        <w:rPr>
          <w:sz w:val="24"/>
          <w:szCs w:val="24"/>
          <w:lang w:val="en-IN"/>
        </w:rPr>
        <w:t>('Comparison of Model Accuracies')</w:t>
      </w:r>
    </w:p>
    <w:p w14:paraId="48CF116F" w14:textId="3A147792" w:rsidR="003C14AC" w:rsidRPr="003C14AC" w:rsidRDefault="003C14AC" w:rsidP="003C14AC">
      <w:pPr>
        <w:spacing w:line="360" w:lineRule="auto"/>
        <w:rPr>
          <w:sz w:val="24"/>
          <w:szCs w:val="24"/>
          <w:lang w:val="en-IN"/>
        </w:rPr>
      </w:pPr>
      <w:r>
        <w:rPr>
          <w:sz w:val="24"/>
          <w:szCs w:val="24"/>
          <w:lang w:val="en-IN"/>
        </w:rPr>
        <w:t xml:space="preserve">          </w:t>
      </w:r>
      <w:proofErr w:type="spellStart"/>
      <w:proofErr w:type="gramStart"/>
      <w:r w:rsidRPr="003C14AC">
        <w:rPr>
          <w:sz w:val="24"/>
          <w:szCs w:val="24"/>
          <w:lang w:val="en-IN"/>
        </w:rPr>
        <w:t>plt.xlabel</w:t>
      </w:r>
      <w:proofErr w:type="spellEnd"/>
      <w:proofErr w:type="gramEnd"/>
      <w:r w:rsidRPr="003C14AC">
        <w:rPr>
          <w:sz w:val="24"/>
          <w:szCs w:val="24"/>
          <w:lang w:val="en-IN"/>
        </w:rPr>
        <w:t>('Model')</w:t>
      </w:r>
    </w:p>
    <w:p w14:paraId="4ADCA9FD" w14:textId="35E0BAD6" w:rsidR="003C14AC" w:rsidRPr="003C14AC" w:rsidRDefault="003C14AC" w:rsidP="003C14AC">
      <w:pPr>
        <w:spacing w:line="360" w:lineRule="auto"/>
        <w:rPr>
          <w:sz w:val="24"/>
          <w:szCs w:val="24"/>
          <w:lang w:val="en-IN"/>
        </w:rPr>
      </w:pPr>
      <w:r>
        <w:rPr>
          <w:sz w:val="24"/>
          <w:szCs w:val="24"/>
          <w:lang w:val="en-IN"/>
        </w:rPr>
        <w:t xml:space="preserve">          </w:t>
      </w:r>
      <w:proofErr w:type="spellStart"/>
      <w:proofErr w:type="gramStart"/>
      <w:r w:rsidRPr="003C14AC">
        <w:rPr>
          <w:sz w:val="24"/>
          <w:szCs w:val="24"/>
          <w:lang w:val="en-IN"/>
        </w:rPr>
        <w:t>plt.ylabel</w:t>
      </w:r>
      <w:proofErr w:type="spellEnd"/>
      <w:proofErr w:type="gramEnd"/>
      <w:r w:rsidRPr="003C14AC">
        <w:rPr>
          <w:sz w:val="24"/>
          <w:szCs w:val="24"/>
          <w:lang w:val="en-IN"/>
        </w:rPr>
        <w:t>('Accuracy')</w:t>
      </w:r>
    </w:p>
    <w:p w14:paraId="0E722083" w14:textId="77777777" w:rsidR="003C14AC" w:rsidRPr="003C14AC" w:rsidRDefault="003C14AC" w:rsidP="003C14AC">
      <w:pPr>
        <w:spacing w:line="360" w:lineRule="auto"/>
        <w:rPr>
          <w:sz w:val="24"/>
          <w:szCs w:val="24"/>
          <w:lang w:val="en-IN"/>
        </w:rPr>
      </w:pPr>
    </w:p>
    <w:p w14:paraId="4B55EDA6" w14:textId="13AD823C" w:rsidR="003C14AC" w:rsidRDefault="003C14AC" w:rsidP="003C14AC">
      <w:pPr>
        <w:spacing w:line="360" w:lineRule="auto"/>
        <w:rPr>
          <w:sz w:val="24"/>
          <w:szCs w:val="24"/>
          <w:lang w:val="en-IN"/>
        </w:rPr>
      </w:pPr>
      <w:r>
        <w:rPr>
          <w:sz w:val="24"/>
          <w:szCs w:val="24"/>
          <w:lang w:val="en-IN"/>
        </w:rPr>
        <w:t xml:space="preserve">          </w:t>
      </w:r>
      <w:proofErr w:type="spellStart"/>
      <w:proofErr w:type="gramStart"/>
      <w:r w:rsidRPr="003C14AC">
        <w:rPr>
          <w:sz w:val="24"/>
          <w:szCs w:val="24"/>
          <w:lang w:val="en-IN"/>
        </w:rPr>
        <w:t>plt.show</w:t>
      </w:r>
      <w:proofErr w:type="spellEnd"/>
      <w:proofErr w:type="gramEnd"/>
      <w:r w:rsidRPr="003C14AC">
        <w:rPr>
          <w:sz w:val="24"/>
          <w:szCs w:val="24"/>
          <w:lang w:val="en-IN"/>
        </w:rPr>
        <w:t>()</w:t>
      </w:r>
    </w:p>
    <w:p w14:paraId="48C538C0" w14:textId="77777777" w:rsidR="003C14AC" w:rsidRPr="003C14AC" w:rsidRDefault="003C14AC" w:rsidP="003C14AC">
      <w:pPr>
        <w:spacing w:line="360" w:lineRule="auto"/>
        <w:rPr>
          <w:sz w:val="24"/>
          <w:szCs w:val="24"/>
          <w:lang w:val="en-IN"/>
        </w:rPr>
      </w:pPr>
      <w:r>
        <w:rPr>
          <w:sz w:val="24"/>
          <w:szCs w:val="24"/>
          <w:lang w:val="en-IN"/>
        </w:rPr>
        <w:t xml:space="preserve">          </w:t>
      </w:r>
      <w:r w:rsidRPr="003C14AC">
        <w:rPr>
          <w:sz w:val="24"/>
          <w:szCs w:val="24"/>
          <w:lang w:val="en-IN"/>
        </w:rPr>
        <w:t xml:space="preserve">import </w:t>
      </w:r>
      <w:proofErr w:type="spellStart"/>
      <w:r w:rsidRPr="003C14AC">
        <w:rPr>
          <w:sz w:val="24"/>
          <w:szCs w:val="24"/>
          <w:lang w:val="en-IN"/>
        </w:rPr>
        <w:t>os</w:t>
      </w:r>
      <w:proofErr w:type="spellEnd"/>
    </w:p>
    <w:p w14:paraId="511EF617" w14:textId="5206AFFA" w:rsidR="003C14AC" w:rsidRPr="003C14AC" w:rsidRDefault="003C14AC" w:rsidP="003C14AC">
      <w:pPr>
        <w:spacing w:line="360" w:lineRule="auto"/>
        <w:rPr>
          <w:sz w:val="24"/>
          <w:szCs w:val="24"/>
          <w:lang w:val="en-IN"/>
        </w:rPr>
      </w:pPr>
      <w:r>
        <w:rPr>
          <w:sz w:val="24"/>
          <w:szCs w:val="24"/>
          <w:lang w:val="en-IN"/>
        </w:rPr>
        <w:t xml:space="preserve">          </w:t>
      </w:r>
      <w:r w:rsidRPr="003C14AC">
        <w:rPr>
          <w:sz w:val="24"/>
          <w:szCs w:val="24"/>
          <w:lang w:val="en-IN"/>
        </w:rPr>
        <w:t xml:space="preserve">from </w:t>
      </w:r>
      <w:proofErr w:type="spellStart"/>
      <w:proofErr w:type="gramStart"/>
      <w:r w:rsidRPr="003C14AC">
        <w:rPr>
          <w:sz w:val="24"/>
          <w:szCs w:val="24"/>
          <w:lang w:val="en-IN"/>
        </w:rPr>
        <w:t>google.colab</w:t>
      </w:r>
      <w:proofErr w:type="spellEnd"/>
      <w:proofErr w:type="gramEnd"/>
      <w:r w:rsidRPr="003C14AC">
        <w:rPr>
          <w:sz w:val="24"/>
          <w:szCs w:val="24"/>
          <w:lang w:val="en-IN"/>
        </w:rPr>
        <w:t xml:space="preserve"> import drive</w:t>
      </w:r>
    </w:p>
    <w:p w14:paraId="2BD3B01E" w14:textId="77777777" w:rsidR="003C14AC" w:rsidRPr="003C14AC" w:rsidRDefault="003C14AC" w:rsidP="003C14AC">
      <w:pPr>
        <w:spacing w:line="360" w:lineRule="auto"/>
        <w:rPr>
          <w:sz w:val="24"/>
          <w:szCs w:val="24"/>
          <w:lang w:val="en-IN"/>
        </w:rPr>
      </w:pPr>
    </w:p>
    <w:p w14:paraId="7318279E" w14:textId="43ED3DC5" w:rsidR="003C14AC" w:rsidRDefault="003C14AC" w:rsidP="003C14AC">
      <w:pPr>
        <w:spacing w:line="360" w:lineRule="auto"/>
        <w:rPr>
          <w:sz w:val="24"/>
          <w:szCs w:val="24"/>
          <w:lang w:val="en-IN"/>
        </w:rPr>
      </w:pPr>
      <w:r>
        <w:rPr>
          <w:sz w:val="24"/>
          <w:szCs w:val="24"/>
          <w:lang w:val="en-IN"/>
        </w:rPr>
        <w:t xml:space="preserve">          </w:t>
      </w:r>
      <w:proofErr w:type="spellStart"/>
      <w:proofErr w:type="gramStart"/>
      <w:r w:rsidRPr="003C14AC">
        <w:rPr>
          <w:sz w:val="24"/>
          <w:szCs w:val="24"/>
          <w:lang w:val="en-IN"/>
        </w:rPr>
        <w:t>drive.mount</w:t>
      </w:r>
      <w:proofErr w:type="spellEnd"/>
      <w:proofErr w:type="gramEnd"/>
      <w:r w:rsidRPr="003C14AC">
        <w:rPr>
          <w:sz w:val="24"/>
          <w:szCs w:val="24"/>
          <w:lang w:val="en-IN"/>
        </w:rPr>
        <w:t>('/content/drive')</w:t>
      </w:r>
    </w:p>
    <w:p w14:paraId="38DE5C07" w14:textId="77777777" w:rsidR="003C14AC" w:rsidRPr="003C14AC" w:rsidRDefault="003C14AC" w:rsidP="003C14AC">
      <w:pPr>
        <w:spacing w:line="360" w:lineRule="auto"/>
        <w:rPr>
          <w:sz w:val="24"/>
          <w:szCs w:val="24"/>
          <w:lang w:val="en-IN"/>
        </w:rPr>
      </w:pPr>
      <w:r>
        <w:rPr>
          <w:sz w:val="24"/>
          <w:szCs w:val="24"/>
          <w:lang w:val="en-IN"/>
        </w:rPr>
        <w:lastRenderedPageBreak/>
        <w:t xml:space="preserve">         </w:t>
      </w:r>
      <w:r w:rsidRPr="003C14AC">
        <w:rPr>
          <w:sz w:val="24"/>
          <w:szCs w:val="24"/>
          <w:lang w:val="en-IN"/>
        </w:rPr>
        <w:t># Load the saved model</w:t>
      </w:r>
    </w:p>
    <w:p w14:paraId="457D59F3" w14:textId="2FBD8DCE" w:rsidR="003C14AC" w:rsidRPr="003C14AC" w:rsidRDefault="003C14AC" w:rsidP="003C14AC">
      <w:pPr>
        <w:spacing w:line="360" w:lineRule="auto"/>
        <w:rPr>
          <w:sz w:val="24"/>
          <w:szCs w:val="24"/>
          <w:lang w:val="en-IN"/>
        </w:rPr>
      </w:pPr>
      <w:r>
        <w:rPr>
          <w:sz w:val="24"/>
          <w:szCs w:val="24"/>
          <w:lang w:val="en-IN"/>
        </w:rPr>
        <w:t xml:space="preserve">         </w:t>
      </w:r>
      <w:r w:rsidRPr="003C14AC">
        <w:rPr>
          <w:sz w:val="24"/>
          <w:szCs w:val="24"/>
          <w:lang w:val="en-IN"/>
        </w:rPr>
        <w:t xml:space="preserve">import </w:t>
      </w:r>
      <w:proofErr w:type="spellStart"/>
      <w:r w:rsidRPr="003C14AC">
        <w:rPr>
          <w:sz w:val="24"/>
          <w:szCs w:val="24"/>
          <w:lang w:val="en-IN"/>
        </w:rPr>
        <w:t>tensorflow</w:t>
      </w:r>
      <w:proofErr w:type="spellEnd"/>
      <w:r w:rsidRPr="003C14AC">
        <w:rPr>
          <w:sz w:val="24"/>
          <w:szCs w:val="24"/>
          <w:lang w:val="en-IN"/>
        </w:rPr>
        <w:t xml:space="preserve"> as </w:t>
      </w:r>
      <w:proofErr w:type="spellStart"/>
      <w:r w:rsidRPr="003C14AC">
        <w:rPr>
          <w:sz w:val="24"/>
          <w:szCs w:val="24"/>
          <w:lang w:val="en-IN"/>
        </w:rPr>
        <w:t>tf</w:t>
      </w:r>
      <w:proofErr w:type="spellEnd"/>
    </w:p>
    <w:p w14:paraId="74F09E35" w14:textId="070A1053" w:rsidR="003C14AC" w:rsidRPr="003C14AC" w:rsidRDefault="003C14AC" w:rsidP="003C14AC">
      <w:pPr>
        <w:spacing w:line="360" w:lineRule="auto"/>
        <w:rPr>
          <w:sz w:val="24"/>
          <w:szCs w:val="24"/>
          <w:lang w:val="en-IN"/>
        </w:rPr>
      </w:pPr>
      <w:r>
        <w:rPr>
          <w:sz w:val="24"/>
          <w:szCs w:val="24"/>
          <w:lang w:val="en-IN"/>
        </w:rPr>
        <w:t xml:space="preserve">         </w:t>
      </w:r>
      <w:r w:rsidRPr="003C14AC">
        <w:rPr>
          <w:sz w:val="24"/>
          <w:szCs w:val="24"/>
          <w:lang w:val="en-IN"/>
        </w:rPr>
        <w:t xml:space="preserve">from </w:t>
      </w:r>
      <w:proofErr w:type="spellStart"/>
      <w:proofErr w:type="gramStart"/>
      <w:r w:rsidRPr="003C14AC">
        <w:rPr>
          <w:sz w:val="24"/>
          <w:szCs w:val="24"/>
          <w:lang w:val="en-IN"/>
        </w:rPr>
        <w:t>tensorflow.keras</w:t>
      </w:r>
      <w:proofErr w:type="gramEnd"/>
      <w:r w:rsidRPr="003C14AC">
        <w:rPr>
          <w:sz w:val="24"/>
          <w:szCs w:val="24"/>
          <w:lang w:val="en-IN"/>
        </w:rPr>
        <w:t>.preprocessing</w:t>
      </w:r>
      <w:proofErr w:type="spellEnd"/>
      <w:r w:rsidRPr="003C14AC">
        <w:rPr>
          <w:sz w:val="24"/>
          <w:szCs w:val="24"/>
          <w:lang w:val="en-IN"/>
        </w:rPr>
        <w:t xml:space="preserve"> import image</w:t>
      </w:r>
    </w:p>
    <w:p w14:paraId="4DF25CC7" w14:textId="03FD59B9" w:rsidR="003C14AC" w:rsidRPr="003C14AC" w:rsidRDefault="003C14AC" w:rsidP="003C14AC">
      <w:pPr>
        <w:spacing w:line="360" w:lineRule="auto"/>
        <w:rPr>
          <w:sz w:val="24"/>
          <w:szCs w:val="24"/>
          <w:lang w:val="en-IN"/>
        </w:rPr>
      </w:pPr>
      <w:r>
        <w:rPr>
          <w:sz w:val="24"/>
          <w:szCs w:val="24"/>
          <w:lang w:val="en-IN"/>
        </w:rPr>
        <w:t xml:space="preserve">         </w:t>
      </w:r>
      <w:r w:rsidRPr="003C14AC">
        <w:rPr>
          <w:sz w:val="24"/>
          <w:szCs w:val="24"/>
          <w:lang w:val="en-IN"/>
        </w:rPr>
        <w:t xml:space="preserve">import </w:t>
      </w:r>
      <w:proofErr w:type="spellStart"/>
      <w:r w:rsidRPr="003C14AC">
        <w:rPr>
          <w:sz w:val="24"/>
          <w:szCs w:val="24"/>
          <w:lang w:val="en-IN"/>
        </w:rPr>
        <w:t>numpy</w:t>
      </w:r>
      <w:proofErr w:type="spellEnd"/>
      <w:r w:rsidRPr="003C14AC">
        <w:rPr>
          <w:sz w:val="24"/>
          <w:szCs w:val="24"/>
          <w:lang w:val="en-IN"/>
        </w:rPr>
        <w:t xml:space="preserve"> as np</w:t>
      </w:r>
    </w:p>
    <w:p w14:paraId="65DE0C24" w14:textId="6D866BA7" w:rsidR="003C14AC" w:rsidRPr="003C14AC" w:rsidRDefault="003C14AC" w:rsidP="003C14AC">
      <w:pPr>
        <w:spacing w:line="360" w:lineRule="auto"/>
        <w:rPr>
          <w:sz w:val="24"/>
          <w:szCs w:val="24"/>
          <w:lang w:val="en-IN"/>
        </w:rPr>
      </w:pPr>
      <w:r>
        <w:rPr>
          <w:sz w:val="24"/>
          <w:szCs w:val="24"/>
          <w:lang w:val="en-IN"/>
        </w:rPr>
        <w:t xml:space="preserve">         </w:t>
      </w:r>
      <w:r w:rsidRPr="003C14AC">
        <w:rPr>
          <w:sz w:val="24"/>
          <w:szCs w:val="24"/>
          <w:lang w:val="en-IN"/>
        </w:rPr>
        <w:t>from glob import glob</w:t>
      </w:r>
    </w:p>
    <w:p w14:paraId="1284B6B8" w14:textId="7A033560" w:rsidR="003C14AC" w:rsidRPr="003C14AC" w:rsidRDefault="004310B6" w:rsidP="003C14AC">
      <w:pPr>
        <w:spacing w:line="360" w:lineRule="auto"/>
        <w:rPr>
          <w:sz w:val="24"/>
          <w:szCs w:val="24"/>
          <w:lang w:val="en-IN"/>
        </w:rPr>
      </w:pPr>
      <w:r>
        <w:rPr>
          <w:sz w:val="24"/>
          <w:szCs w:val="24"/>
          <w:lang w:val="en-IN"/>
        </w:rPr>
        <w:t xml:space="preserve">         </w:t>
      </w:r>
      <w:r w:rsidR="003C14AC" w:rsidRPr="003C14AC">
        <w:rPr>
          <w:sz w:val="24"/>
          <w:szCs w:val="24"/>
          <w:lang w:val="en-IN"/>
        </w:rPr>
        <w:t>IMAGE_SIZE = [224, 224]</w:t>
      </w:r>
    </w:p>
    <w:p w14:paraId="08626B11" w14:textId="77777777" w:rsidR="003C14AC" w:rsidRPr="003C14AC" w:rsidRDefault="003C14AC" w:rsidP="003C14AC">
      <w:pPr>
        <w:spacing w:line="360" w:lineRule="auto"/>
        <w:rPr>
          <w:sz w:val="24"/>
          <w:szCs w:val="24"/>
          <w:lang w:val="en-IN"/>
        </w:rPr>
      </w:pPr>
    </w:p>
    <w:p w14:paraId="42B223D2" w14:textId="13F2BC2C" w:rsidR="003C14AC" w:rsidRDefault="004310B6" w:rsidP="003C14AC">
      <w:pPr>
        <w:spacing w:line="360" w:lineRule="auto"/>
        <w:rPr>
          <w:sz w:val="24"/>
          <w:szCs w:val="24"/>
          <w:lang w:val="en-IN"/>
        </w:rPr>
      </w:pPr>
      <w:r>
        <w:rPr>
          <w:sz w:val="24"/>
          <w:szCs w:val="24"/>
          <w:lang w:val="en-IN"/>
        </w:rPr>
        <w:t xml:space="preserve">         </w:t>
      </w:r>
      <w:proofErr w:type="spellStart"/>
      <w:r w:rsidR="003C14AC" w:rsidRPr="003C14AC">
        <w:rPr>
          <w:sz w:val="24"/>
          <w:szCs w:val="24"/>
          <w:lang w:val="en-IN"/>
        </w:rPr>
        <w:t>loaded_model</w:t>
      </w:r>
      <w:proofErr w:type="spellEnd"/>
      <w:r w:rsidR="003C14AC" w:rsidRPr="003C14AC">
        <w:rPr>
          <w:sz w:val="24"/>
          <w:szCs w:val="24"/>
          <w:lang w:val="en-IN"/>
        </w:rPr>
        <w:t xml:space="preserve"> = </w:t>
      </w:r>
      <w:proofErr w:type="gramStart"/>
      <w:r w:rsidR="003C14AC" w:rsidRPr="003C14AC">
        <w:rPr>
          <w:sz w:val="24"/>
          <w:szCs w:val="24"/>
          <w:lang w:val="en-IN"/>
        </w:rPr>
        <w:t>tf.keras</w:t>
      </w:r>
      <w:proofErr w:type="gramEnd"/>
      <w:r w:rsidR="003C14AC" w:rsidRPr="003C14AC">
        <w:rPr>
          <w:sz w:val="24"/>
          <w:szCs w:val="24"/>
          <w:lang w:val="en-IN"/>
        </w:rPr>
        <w:t>.</w:t>
      </w:r>
      <w:proofErr w:type="gramStart"/>
      <w:r w:rsidR="003C14AC" w:rsidRPr="003C14AC">
        <w:rPr>
          <w:sz w:val="24"/>
          <w:szCs w:val="24"/>
          <w:lang w:val="en-IN"/>
        </w:rPr>
        <w:t>models.load</w:t>
      </w:r>
      <w:proofErr w:type="gramEnd"/>
      <w:r w:rsidR="003C14AC" w:rsidRPr="003C14AC">
        <w:rPr>
          <w:sz w:val="24"/>
          <w:szCs w:val="24"/>
          <w:lang w:val="en-IN"/>
        </w:rPr>
        <w:t>_model('/content/drive/MyDrive/dataSet/fake_currrecy_detection.h5')</w:t>
      </w:r>
    </w:p>
    <w:p w14:paraId="7E98C6F9" w14:textId="3E5BDBE9" w:rsidR="004310B6" w:rsidRPr="004310B6" w:rsidRDefault="004310B6" w:rsidP="004310B6">
      <w:pPr>
        <w:spacing w:line="360" w:lineRule="auto"/>
        <w:rPr>
          <w:sz w:val="24"/>
          <w:szCs w:val="24"/>
          <w:lang w:val="en-IN"/>
        </w:rPr>
      </w:pPr>
      <w:r>
        <w:rPr>
          <w:sz w:val="24"/>
          <w:szCs w:val="24"/>
          <w:lang w:val="en-IN"/>
        </w:rPr>
        <w:t xml:space="preserve">         </w:t>
      </w:r>
      <w:proofErr w:type="spellStart"/>
      <w:r w:rsidRPr="004310B6">
        <w:rPr>
          <w:sz w:val="24"/>
          <w:szCs w:val="24"/>
          <w:lang w:val="en-IN"/>
        </w:rPr>
        <w:t>test_image_path</w:t>
      </w:r>
      <w:proofErr w:type="spellEnd"/>
      <w:r w:rsidRPr="004310B6">
        <w:rPr>
          <w:sz w:val="24"/>
          <w:szCs w:val="24"/>
          <w:lang w:val="en-IN"/>
        </w:rPr>
        <w:t xml:space="preserve"> = '/content/drive/</w:t>
      </w:r>
      <w:proofErr w:type="spellStart"/>
      <w:r w:rsidRPr="004310B6">
        <w:rPr>
          <w:sz w:val="24"/>
          <w:szCs w:val="24"/>
          <w:lang w:val="en-IN"/>
        </w:rPr>
        <w:t>MyDrive</w:t>
      </w:r>
      <w:proofErr w:type="spellEnd"/>
      <w:r w:rsidRPr="004310B6">
        <w:rPr>
          <w:sz w:val="24"/>
          <w:szCs w:val="24"/>
          <w:lang w:val="en-IN"/>
        </w:rPr>
        <w:t>/</w:t>
      </w:r>
      <w:proofErr w:type="spellStart"/>
      <w:r w:rsidRPr="004310B6">
        <w:rPr>
          <w:sz w:val="24"/>
          <w:szCs w:val="24"/>
          <w:lang w:val="en-IN"/>
        </w:rPr>
        <w:t>dataSet</w:t>
      </w:r>
      <w:proofErr w:type="spellEnd"/>
      <w:r w:rsidRPr="004310B6">
        <w:rPr>
          <w:sz w:val="24"/>
          <w:szCs w:val="24"/>
          <w:lang w:val="en-IN"/>
        </w:rPr>
        <w:t>/Test/1Hundrednote/1.jpg</w:t>
      </w:r>
      <w:proofErr w:type="gramStart"/>
      <w:r w:rsidRPr="004310B6">
        <w:rPr>
          <w:sz w:val="24"/>
          <w:szCs w:val="24"/>
          <w:lang w:val="en-IN"/>
        </w:rPr>
        <w:t>'  #</w:t>
      </w:r>
      <w:proofErr w:type="gramEnd"/>
      <w:r w:rsidRPr="004310B6">
        <w:rPr>
          <w:sz w:val="24"/>
          <w:szCs w:val="24"/>
          <w:lang w:val="en-IN"/>
        </w:rPr>
        <w:t xml:space="preserve"> Change this to the path of your test image</w:t>
      </w:r>
    </w:p>
    <w:p w14:paraId="46164780" w14:textId="25463883" w:rsidR="004310B6" w:rsidRPr="004310B6" w:rsidRDefault="004310B6" w:rsidP="004310B6">
      <w:pPr>
        <w:spacing w:line="360" w:lineRule="auto"/>
        <w:rPr>
          <w:sz w:val="24"/>
          <w:szCs w:val="24"/>
          <w:lang w:val="en-IN"/>
        </w:rPr>
      </w:pPr>
      <w:r>
        <w:rPr>
          <w:sz w:val="24"/>
          <w:szCs w:val="24"/>
          <w:lang w:val="en-IN"/>
        </w:rPr>
        <w:t xml:space="preserve">         </w:t>
      </w:r>
      <w:r w:rsidRPr="004310B6">
        <w:rPr>
          <w:sz w:val="24"/>
          <w:szCs w:val="24"/>
          <w:lang w:val="en-IN"/>
        </w:rPr>
        <w:t># Load the test image</w:t>
      </w:r>
    </w:p>
    <w:p w14:paraId="5FC1DBE1" w14:textId="5C9D228B" w:rsidR="004310B6" w:rsidRPr="004310B6" w:rsidRDefault="004310B6" w:rsidP="004310B6">
      <w:pPr>
        <w:spacing w:line="360" w:lineRule="auto"/>
        <w:rPr>
          <w:sz w:val="24"/>
          <w:szCs w:val="24"/>
          <w:lang w:val="en-IN"/>
        </w:rPr>
      </w:pPr>
      <w:r>
        <w:rPr>
          <w:sz w:val="24"/>
          <w:szCs w:val="24"/>
          <w:lang w:val="en-IN"/>
        </w:rPr>
        <w:t xml:space="preserve">         </w:t>
      </w:r>
      <w:proofErr w:type="spellStart"/>
      <w:r w:rsidRPr="004310B6">
        <w:rPr>
          <w:sz w:val="24"/>
          <w:szCs w:val="24"/>
          <w:lang w:val="en-IN"/>
        </w:rPr>
        <w:t>test_img</w:t>
      </w:r>
      <w:proofErr w:type="spellEnd"/>
      <w:r w:rsidRPr="004310B6">
        <w:rPr>
          <w:sz w:val="24"/>
          <w:szCs w:val="24"/>
          <w:lang w:val="en-IN"/>
        </w:rPr>
        <w:t xml:space="preserve"> = </w:t>
      </w:r>
      <w:proofErr w:type="spellStart"/>
      <w:proofErr w:type="gramStart"/>
      <w:r w:rsidRPr="004310B6">
        <w:rPr>
          <w:sz w:val="24"/>
          <w:szCs w:val="24"/>
          <w:lang w:val="en-IN"/>
        </w:rPr>
        <w:t>image.load</w:t>
      </w:r>
      <w:proofErr w:type="gramEnd"/>
      <w:r w:rsidRPr="004310B6">
        <w:rPr>
          <w:sz w:val="24"/>
          <w:szCs w:val="24"/>
          <w:lang w:val="en-IN"/>
        </w:rPr>
        <w:t>_</w:t>
      </w:r>
      <w:proofErr w:type="gramStart"/>
      <w:r w:rsidRPr="004310B6">
        <w:rPr>
          <w:sz w:val="24"/>
          <w:szCs w:val="24"/>
          <w:lang w:val="en-IN"/>
        </w:rPr>
        <w:t>img</w:t>
      </w:r>
      <w:proofErr w:type="spellEnd"/>
      <w:r w:rsidRPr="004310B6">
        <w:rPr>
          <w:sz w:val="24"/>
          <w:szCs w:val="24"/>
          <w:lang w:val="en-IN"/>
        </w:rPr>
        <w:t>(</w:t>
      </w:r>
      <w:proofErr w:type="spellStart"/>
      <w:proofErr w:type="gramEnd"/>
      <w:r w:rsidRPr="004310B6">
        <w:rPr>
          <w:sz w:val="24"/>
          <w:szCs w:val="24"/>
          <w:lang w:val="en-IN"/>
        </w:rPr>
        <w:t>test_image_path</w:t>
      </w:r>
      <w:proofErr w:type="spellEnd"/>
      <w:r w:rsidRPr="004310B6">
        <w:rPr>
          <w:sz w:val="24"/>
          <w:szCs w:val="24"/>
          <w:lang w:val="en-IN"/>
        </w:rPr>
        <w:t xml:space="preserve">, </w:t>
      </w:r>
      <w:proofErr w:type="spellStart"/>
      <w:r w:rsidRPr="004310B6">
        <w:rPr>
          <w:sz w:val="24"/>
          <w:szCs w:val="24"/>
          <w:lang w:val="en-IN"/>
        </w:rPr>
        <w:t>target_size</w:t>
      </w:r>
      <w:proofErr w:type="spellEnd"/>
      <w:r w:rsidRPr="004310B6">
        <w:rPr>
          <w:sz w:val="24"/>
          <w:szCs w:val="24"/>
          <w:lang w:val="en-IN"/>
        </w:rPr>
        <w:t>=IMAGE_SIZE)</w:t>
      </w:r>
    </w:p>
    <w:p w14:paraId="2B1D3389" w14:textId="6930C528" w:rsidR="004310B6" w:rsidRPr="004310B6" w:rsidRDefault="004310B6" w:rsidP="004310B6">
      <w:pPr>
        <w:spacing w:line="360" w:lineRule="auto"/>
        <w:rPr>
          <w:sz w:val="24"/>
          <w:szCs w:val="24"/>
          <w:lang w:val="en-IN"/>
        </w:rPr>
      </w:pPr>
      <w:r>
        <w:rPr>
          <w:sz w:val="24"/>
          <w:szCs w:val="24"/>
          <w:lang w:val="en-IN"/>
        </w:rPr>
        <w:t xml:space="preserve">         </w:t>
      </w:r>
      <w:proofErr w:type="spellStart"/>
      <w:r w:rsidRPr="004310B6">
        <w:rPr>
          <w:sz w:val="24"/>
          <w:szCs w:val="24"/>
          <w:lang w:val="en-IN"/>
        </w:rPr>
        <w:t>test_img_array</w:t>
      </w:r>
      <w:proofErr w:type="spellEnd"/>
      <w:r w:rsidRPr="004310B6">
        <w:rPr>
          <w:sz w:val="24"/>
          <w:szCs w:val="24"/>
          <w:lang w:val="en-IN"/>
        </w:rPr>
        <w:t xml:space="preserve"> = </w:t>
      </w:r>
      <w:proofErr w:type="spellStart"/>
      <w:r w:rsidRPr="004310B6">
        <w:rPr>
          <w:sz w:val="24"/>
          <w:szCs w:val="24"/>
          <w:lang w:val="en-IN"/>
        </w:rPr>
        <w:t>image.img_to_array</w:t>
      </w:r>
      <w:proofErr w:type="spellEnd"/>
      <w:r w:rsidRPr="004310B6">
        <w:rPr>
          <w:sz w:val="24"/>
          <w:szCs w:val="24"/>
          <w:lang w:val="en-IN"/>
        </w:rPr>
        <w:t>(</w:t>
      </w:r>
      <w:proofErr w:type="spellStart"/>
      <w:r w:rsidRPr="004310B6">
        <w:rPr>
          <w:sz w:val="24"/>
          <w:szCs w:val="24"/>
          <w:lang w:val="en-IN"/>
        </w:rPr>
        <w:t>test_img</w:t>
      </w:r>
      <w:proofErr w:type="spellEnd"/>
      <w:r w:rsidRPr="004310B6">
        <w:rPr>
          <w:sz w:val="24"/>
          <w:szCs w:val="24"/>
          <w:lang w:val="en-IN"/>
        </w:rPr>
        <w:t>)</w:t>
      </w:r>
    </w:p>
    <w:p w14:paraId="5EC30B6A" w14:textId="65105894" w:rsidR="004310B6" w:rsidRPr="004310B6" w:rsidRDefault="004310B6" w:rsidP="004310B6">
      <w:pPr>
        <w:spacing w:line="360" w:lineRule="auto"/>
        <w:rPr>
          <w:sz w:val="24"/>
          <w:szCs w:val="24"/>
          <w:lang w:val="en-IN"/>
        </w:rPr>
      </w:pPr>
      <w:r>
        <w:rPr>
          <w:sz w:val="24"/>
          <w:szCs w:val="24"/>
          <w:lang w:val="en-IN"/>
        </w:rPr>
        <w:t xml:space="preserve">         </w:t>
      </w:r>
      <w:proofErr w:type="spellStart"/>
      <w:r w:rsidRPr="004310B6">
        <w:rPr>
          <w:sz w:val="24"/>
          <w:szCs w:val="24"/>
          <w:lang w:val="en-IN"/>
        </w:rPr>
        <w:t>test_img_array</w:t>
      </w:r>
      <w:proofErr w:type="spellEnd"/>
      <w:r w:rsidRPr="004310B6">
        <w:rPr>
          <w:sz w:val="24"/>
          <w:szCs w:val="24"/>
          <w:lang w:val="en-IN"/>
        </w:rPr>
        <w:t xml:space="preserve"> = </w:t>
      </w:r>
      <w:proofErr w:type="spellStart"/>
      <w:proofErr w:type="gramStart"/>
      <w:r w:rsidRPr="004310B6">
        <w:rPr>
          <w:sz w:val="24"/>
          <w:szCs w:val="24"/>
          <w:lang w:val="en-IN"/>
        </w:rPr>
        <w:t>np.expand</w:t>
      </w:r>
      <w:proofErr w:type="gramEnd"/>
      <w:r w:rsidRPr="004310B6">
        <w:rPr>
          <w:sz w:val="24"/>
          <w:szCs w:val="24"/>
          <w:lang w:val="en-IN"/>
        </w:rPr>
        <w:t>_</w:t>
      </w:r>
      <w:proofErr w:type="gramStart"/>
      <w:r w:rsidRPr="004310B6">
        <w:rPr>
          <w:sz w:val="24"/>
          <w:szCs w:val="24"/>
          <w:lang w:val="en-IN"/>
        </w:rPr>
        <w:t>dims</w:t>
      </w:r>
      <w:proofErr w:type="spellEnd"/>
      <w:r w:rsidRPr="004310B6">
        <w:rPr>
          <w:sz w:val="24"/>
          <w:szCs w:val="24"/>
          <w:lang w:val="en-IN"/>
        </w:rPr>
        <w:t>(</w:t>
      </w:r>
      <w:proofErr w:type="spellStart"/>
      <w:proofErr w:type="gramEnd"/>
      <w:r w:rsidRPr="004310B6">
        <w:rPr>
          <w:sz w:val="24"/>
          <w:szCs w:val="24"/>
          <w:lang w:val="en-IN"/>
        </w:rPr>
        <w:t>test_img_array</w:t>
      </w:r>
      <w:proofErr w:type="spellEnd"/>
      <w:r w:rsidRPr="004310B6">
        <w:rPr>
          <w:sz w:val="24"/>
          <w:szCs w:val="24"/>
          <w:lang w:val="en-IN"/>
        </w:rPr>
        <w:t>, axis=0</w:t>
      </w:r>
      <w:proofErr w:type="gramStart"/>
      <w:r w:rsidRPr="004310B6">
        <w:rPr>
          <w:sz w:val="24"/>
          <w:szCs w:val="24"/>
          <w:lang w:val="en-IN"/>
        </w:rPr>
        <w:t>)  #</w:t>
      </w:r>
      <w:proofErr w:type="gramEnd"/>
      <w:r w:rsidRPr="004310B6">
        <w:rPr>
          <w:sz w:val="24"/>
          <w:szCs w:val="24"/>
          <w:lang w:val="en-IN"/>
        </w:rPr>
        <w:t xml:space="preserve"> Add batch dimension</w:t>
      </w:r>
    </w:p>
    <w:p w14:paraId="7B99C1CA" w14:textId="732D1A99" w:rsidR="004310B6" w:rsidRPr="004310B6" w:rsidRDefault="004310B6" w:rsidP="004310B6">
      <w:pPr>
        <w:spacing w:line="360" w:lineRule="auto"/>
        <w:rPr>
          <w:sz w:val="24"/>
          <w:szCs w:val="24"/>
          <w:lang w:val="en-IN"/>
        </w:rPr>
      </w:pPr>
      <w:r>
        <w:rPr>
          <w:sz w:val="24"/>
          <w:szCs w:val="24"/>
          <w:lang w:val="en-IN"/>
        </w:rPr>
        <w:t xml:space="preserve">         </w:t>
      </w:r>
      <w:r w:rsidRPr="004310B6">
        <w:rPr>
          <w:sz w:val="24"/>
          <w:szCs w:val="24"/>
          <w:lang w:val="en-IN"/>
        </w:rPr>
        <w:t># Normalize the image data</w:t>
      </w:r>
    </w:p>
    <w:p w14:paraId="70E7ED59" w14:textId="603A1470" w:rsidR="004310B6" w:rsidRPr="004310B6" w:rsidRDefault="004310B6" w:rsidP="004310B6">
      <w:pPr>
        <w:spacing w:line="360" w:lineRule="auto"/>
        <w:rPr>
          <w:sz w:val="24"/>
          <w:szCs w:val="24"/>
          <w:lang w:val="en-IN"/>
        </w:rPr>
      </w:pPr>
      <w:r>
        <w:rPr>
          <w:sz w:val="24"/>
          <w:szCs w:val="24"/>
          <w:lang w:val="en-IN"/>
        </w:rPr>
        <w:t xml:space="preserve">         </w:t>
      </w:r>
      <w:proofErr w:type="spellStart"/>
      <w:r w:rsidRPr="004310B6">
        <w:rPr>
          <w:sz w:val="24"/>
          <w:szCs w:val="24"/>
          <w:lang w:val="en-IN"/>
        </w:rPr>
        <w:t>test_img_array</w:t>
      </w:r>
      <w:proofErr w:type="spellEnd"/>
      <w:r w:rsidRPr="004310B6">
        <w:rPr>
          <w:sz w:val="24"/>
          <w:szCs w:val="24"/>
          <w:lang w:val="en-IN"/>
        </w:rPr>
        <w:t xml:space="preserve"> = </w:t>
      </w:r>
      <w:proofErr w:type="spellStart"/>
      <w:r w:rsidRPr="004310B6">
        <w:rPr>
          <w:sz w:val="24"/>
          <w:szCs w:val="24"/>
          <w:lang w:val="en-IN"/>
        </w:rPr>
        <w:t>test_img_array</w:t>
      </w:r>
      <w:proofErr w:type="spellEnd"/>
      <w:r w:rsidRPr="004310B6">
        <w:rPr>
          <w:sz w:val="24"/>
          <w:szCs w:val="24"/>
          <w:lang w:val="en-IN"/>
        </w:rPr>
        <w:t xml:space="preserve"> / 255.0</w:t>
      </w:r>
    </w:p>
    <w:p w14:paraId="0C895DC8" w14:textId="3F55985E" w:rsidR="004310B6" w:rsidRPr="004310B6" w:rsidRDefault="004310B6" w:rsidP="004310B6">
      <w:pPr>
        <w:spacing w:line="360" w:lineRule="auto"/>
        <w:rPr>
          <w:sz w:val="24"/>
          <w:szCs w:val="24"/>
          <w:lang w:val="en-IN"/>
        </w:rPr>
      </w:pPr>
      <w:r>
        <w:rPr>
          <w:sz w:val="24"/>
          <w:szCs w:val="24"/>
          <w:lang w:val="en-IN"/>
        </w:rPr>
        <w:t xml:space="preserve">         </w:t>
      </w:r>
      <w:r w:rsidRPr="004310B6">
        <w:rPr>
          <w:sz w:val="24"/>
          <w:szCs w:val="24"/>
          <w:lang w:val="en-IN"/>
        </w:rPr>
        <w:t># Make prediction</w:t>
      </w:r>
    </w:p>
    <w:p w14:paraId="0CDF6B3F" w14:textId="28FC9962" w:rsidR="004310B6" w:rsidRPr="004310B6" w:rsidRDefault="004310B6" w:rsidP="004310B6">
      <w:pPr>
        <w:spacing w:line="360" w:lineRule="auto"/>
        <w:rPr>
          <w:sz w:val="24"/>
          <w:szCs w:val="24"/>
          <w:lang w:val="en-IN"/>
        </w:rPr>
      </w:pPr>
      <w:r>
        <w:rPr>
          <w:sz w:val="24"/>
          <w:szCs w:val="24"/>
          <w:lang w:val="en-IN"/>
        </w:rPr>
        <w:t xml:space="preserve">         </w:t>
      </w:r>
      <w:r w:rsidRPr="004310B6">
        <w:rPr>
          <w:sz w:val="24"/>
          <w:szCs w:val="24"/>
          <w:lang w:val="en-IN"/>
        </w:rPr>
        <w:t xml:space="preserve">predictions = </w:t>
      </w:r>
      <w:proofErr w:type="spellStart"/>
      <w:r w:rsidRPr="004310B6">
        <w:rPr>
          <w:sz w:val="24"/>
          <w:szCs w:val="24"/>
          <w:lang w:val="en-IN"/>
        </w:rPr>
        <w:t>loaded_</w:t>
      </w:r>
      <w:proofErr w:type="gramStart"/>
      <w:r w:rsidRPr="004310B6">
        <w:rPr>
          <w:sz w:val="24"/>
          <w:szCs w:val="24"/>
          <w:lang w:val="en-IN"/>
        </w:rPr>
        <w:t>model.predict</w:t>
      </w:r>
      <w:proofErr w:type="spellEnd"/>
      <w:proofErr w:type="gramEnd"/>
      <w:r w:rsidRPr="004310B6">
        <w:rPr>
          <w:sz w:val="24"/>
          <w:szCs w:val="24"/>
          <w:lang w:val="en-IN"/>
        </w:rPr>
        <w:t>(</w:t>
      </w:r>
      <w:proofErr w:type="spellStart"/>
      <w:r w:rsidRPr="004310B6">
        <w:rPr>
          <w:sz w:val="24"/>
          <w:szCs w:val="24"/>
          <w:lang w:val="en-IN"/>
        </w:rPr>
        <w:t>test_img_array</w:t>
      </w:r>
      <w:proofErr w:type="spellEnd"/>
      <w:r w:rsidRPr="004310B6">
        <w:rPr>
          <w:sz w:val="24"/>
          <w:szCs w:val="24"/>
          <w:lang w:val="en-IN"/>
        </w:rPr>
        <w:t>)</w:t>
      </w:r>
    </w:p>
    <w:p w14:paraId="7221FC17" w14:textId="77777777" w:rsidR="004310B6" w:rsidRPr="004310B6" w:rsidRDefault="004310B6" w:rsidP="004310B6">
      <w:pPr>
        <w:spacing w:line="360" w:lineRule="auto"/>
        <w:rPr>
          <w:sz w:val="24"/>
          <w:szCs w:val="24"/>
          <w:lang w:val="en-IN"/>
        </w:rPr>
      </w:pPr>
    </w:p>
    <w:p w14:paraId="1CD10501" w14:textId="21A7FF4D" w:rsidR="004310B6" w:rsidRPr="004310B6" w:rsidRDefault="004310B6" w:rsidP="004310B6">
      <w:pPr>
        <w:spacing w:line="360" w:lineRule="auto"/>
        <w:rPr>
          <w:sz w:val="24"/>
          <w:szCs w:val="24"/>
          <w:lang w:val="en-IN"/>
        </w:rPr>
      </w:pPr>
      <w:r>
        <w:rPr>
          <w:sz w:val="24"/>
          <w:szCs w:val="24"/>
          <w:lang w:val="en-IN"/>
        </w:rPr>
        <w:t xml:space="preserve">         </w:t>
      </w:r>
      <w:r w:rsidRPr="004310B6">
        <w:rPr>
          <w:sz w:val="24"/>
          <w:szCs w:val="24"/>
          <w:lang w:val="en-IN"/>
        </w:rPr>
        <w:t># Class labels</w:t>
      </w:r>
    </w:p>
    <w:p w14:paraId="19B9BA94" w14:textId="54DD2638" w:rsidR="004310B6" w:rsidRPr="004310B6" w:rsidRDefault="004310B6" w:rsidP="004310B6">
      <w:pPr>
        <w:spacing w:line="360" w:lineRule="auto"/>
        <w:rPr>
          <w:sz w:val="24"/>
          <w:szCs w:val="24"/>
          <w:lang w:val="en-IN"/>
        </w:rPr>
      </w:pPr>
      <w:r>
        <w:rPr>
          <w:sz w:val="24"/>
          <w:szCs w:val="24"/>
          <w:lang w:val="en-IN"/>
        </w:rPr>
        <w:t xml:space="preserve">         </w:t>
      </w:r>
      <w:proofErr w:type="spellStart"/>
      <w:r w:rsidRPr="004310B6">
        <w:rPr>
          <w:sz w:val="24"/>
          <w:szCs w:val="24"/>
          <w:lang w:val="en-IN"/>
        </w:rPr>
        <w:t>class_labels</w:t>
      </w:r>
      <w:proofErr w:type="spellEnd"/>
      <w:r w:rsidRPr="004310B6">
        <w:rPr>
          <w:sz w:val="24"/>
          <w:szCs w:val="24"/>
          <w:lang w:val="en-IN"/>
        </w:rPr>
        <w:t xml:space="preserve"> = ['Fake', 'Real']</w:t>
      </w:r>
    </w:p>
    <w:p w14:paraId="0537709F" w14:textId="77777777" w:rsidR="004310B6" w:rsidRPr="004310B6" w:rsidRDefault="004310B6" w:rsidP="004310B6">
      <w:pPr>
        <w:spacing w:line="360" w:lineRule="auto"/>
        <w:rPr>
          <w:sz w:val="24"/>
          <w:szCs w:val="24"/>
          <w:lang w:val="en-IN"/>
        </w:rPr>
      </w:pPr>
    </w:p>
    <w:p w14:paraId="3AE847B9" w14:textId="1F5B2382" w:rsidR="004310B6" w:rsidRPr="004310B6" w:rsidRDefault="004310B6" w:rsidP="004310B6">
      <w:pPr>
        <w:spacing w:line="360" w:lineRule="auto"/>
        <w:rPr>
          <w:sz w:val="24"/>
          <w:szCs w:val="24"/>
          <w:lang w:val="en-IN"/>
        </w:rPr>
      </w:pPr>
      <w:r>
        <w:rPr>
          <w:sz w:val="24"/>
          <w:szCs w:val="24"/>
          <w:lang w:val="en-IN"/>
        </w:rPr>
        <w:t xml:space="preserve">         </w:t>
      </w:r>
      <w:r w:rsidRPr="004310B6">
        <w:rPr>
          <w:sz w:val="24"/>
          <w:szCs w:val="24"/>
          <w:lang w:val="en-IN"/>
        </w:rPr>
        <w:t># Get the predicted class label</w:t>
      </w:r>
    </w:p>
    <w:p w14:paraId="7C145461" w14:textId="77381A74" w:rsidR="004310B6" w:rsidRPr="004310B6" w:rsidRDefault="004310B6" w:rsidP="004310B6">
      <w:pPr>
        <w:spacing w:line="360" w:lineRule="auto"/>
        <w:rPr>
          <w:sz w:val="24"/>
          <w:szCs w:val="24"/>
          <w:lang w:val="en-IN"/>
        </w:rPr>
      </w:pPr>
      <w:r>
        <w:rPr>
          <w:sz w:val="24"/>
          <w:szCs w:val="24"/>
          <w:lang w:val="en-IN"/>
        </w:rPr>
        <w:t xml:space="preserve">         </w:t>
      </w:r>
      <w:proofErr w:type="spellStart"/>
      <w:r w:rsidRPr="004310B6">
        <w:rPr>
          <w:sz w:val="24"/>
          <w:szCs w:val="24"/>
          <w:lang w:val="en-IN"/>
        </w:rPr>
        <w:t>predicted_class_index</w:t>
      </w:r>
      <w:proofErr w:type="spellEnd"/>
      <w:r w:rsidRPr="004310B6">
        <w:rPr>
          <w:sz w:val="24"/>
          <w:szCs w:val="24"/>
          <w:lang w:val="en-IN"/>
        </w:rPr>
        <w:t xml:space="preserve"> = </w:t>
      </w:r>
      <w:proofErr w:type="spellStart"/>
      <w:proofErr w:type="gramStart"/>
      <w:r w:rsidRPr="004310B6">
        <w:rPr>
          <w:sz w:val="24"/>
          <w:szCs w:val="24"/>
          <w:lang w:val="en-IN"/>
        </w:rPr>
        <w:t>np.argmax</w:t>
      </w:r>
      <w:proofErr w:type="spellEnd"/>
      <w:proofErr w:type="gramEnd"/>
      <w:r w:rsidRPr="004310B6">
        <w:rPr>
          <w:sz w:val="24"/>
          <w:szCs w:val="24"/>
          <w:lang w:val="en-IN"/>
        </w:rPr>
        <w:t>(</w:t>
      </w:r>
      <w:proofErr w:type="gramStart"/>
      <w:r w:rsidRPr="004310B6">
        <w:rPr>
          <w:sz w:val="24"/>
          <w:szCs w:val="24"/>
          <w:lang w:val="en-IN"/>
        </w:rPr>
        <w:t>predictions[</w:t>
      </w:r>
      <w:proofErr w:type="gramEnd"/>
      <w:r w:rsidRPr="004310B6">
        <w:rPr>
          <w:sz w:val="24"/>
          <w:szCs w:val="24"/>
          <w:lang w:val="en-IN"/>
        </w:rPr>
        <w:t>0])</w:t>
      </w:r>
    </w:p>
    <w:p w14:paraId="32F5F4B7" w14:textId="51103F3D" w:rsidR="004310B6" w:rsidRPr="004310B6" w:rsidRDefault="004310B6" w:rsidP="004310B6">
      <w:pPr>
        <w:spacing w:line="360" w:lineRule="auto"/>
        <w:rPr>
          <w:sz w:val="24"/>
          <w:szCs w:val="24"/>
          <w:lang w:val="en-IN"/>
        </w:rPr>
      </w:pPr>
      <w:r>
        <w:rPr>
          <w:sz w:val="24"/>
          <w:szCs w:val="24"/>
          <w:lang w:val="en-IN"/>
        </w:rPr>
        <w:t xml:space="preserve">         </w:t>
      </w:r>
      <w:proofErr w:type="spellStart"/>
      <w:r w:rsidRPr="004310B6">
        <w:rPr>
          <w:sz w:val="24"/>
          <w:szCs w:val="24"/>
          <w:lang w:val="en-IN"/>
        </w:rPr>
        <w:t>predicted_class_label</w:t>
      </w:r>
      <w:proofErr w:type="spellEnd"/>
      <w:r w:rsidRPr="004310B6">
        <w:rPr>
          <w:sz w:val="24"/>
          <w:szCs w:val="24"/>
          <w:lang w:val="en-IN"/>
        </w:rPr>
        <w:t xml:space="preserve"> = </w:t>
      </w:r>
      <w:proofErr w:type="spellStart"/>
      <w:r w:rsidRPr="004310B6">
        <w:rPr>
          <w:sz w:val="24"/>
          <w:szCs w:val="24"/>
          <w:lang w:val="en-IN"/>
        </w:rPr>
        <w:t>class_labels</w:t>
      </w:r>
      <w:proofErr w:type="spellEnd"/>
      <w:r w:rsidRPr="004310B6">
        <w:rPr>
          <w:sz w:val="24"/>
          <w:szCs w:val="24"/>
          <w:lang w:val="en-IN"/>
        </w:rPr>
        <w:t>[</w:t>
      </w:r>
      <w:proofErr w:type="spellStart"/>
      <w:r w:rsidRPr="004310B6">
        <w:rPr>
          <w:sz w:val="24"/>
          <w:szCs w:val="24"/>
          <w:lang w:val="en-IN"/>
        </w:rPr>
        <w:t>predicted_class_index</w:t>
      </w:r>
      <w:proofErr w:type="spellEnd"/>
      <w:r w:rsidRPr="004310B6">
        <w:rPr>
          <w:sz w:val="24"/>
          <w:szCs w:val="24"/>
          <w:lang w:val="en-IN"/>
        </w:rPr>
        <w:t>]</w:t>
      </w:r>
    </w:p>
    <w:p w14:paraId="20B9E47A" w14:textId="77777777" w:rsidR="004310B6" w:rsidRPr="004310B6" w:rsidRDefault="004310B6" w:rsidP="004310B6">
      <w:pPr>
        <w:spacing w:line="360" w:lineRule="auto"/>
        <w:rPr>
          <w:sz w:val="24"/>
          <w:szCs w:val="24"/>
          <w:lang w:val="en-IN"/>
        </w:rPr>
      </w:pPr>
    </w:p>
    <w:p w14:paraId="368C9BE3" w14:textId="7372C8F2" w:rsidR="00CD2D03" w:rsidRPr="004310B6" w:rsidRDefault="004310B6" w:rsidP="004310B6">
      <w:pPr>
        <w:spacing w:line="360" w:lineRule="auto"/>
        <w:rPr>
          <w:sz w:val="24"/>
          <w:szCs w:val="24"/>
          <w:lang w:val="en-IN"/>
        </w:rPr>
        <w:sectPr w:rsidR="00CD2D03" w:rsidRPr="004310B6">
          <w:footerReference w:type="default" r:id="rId39"/>
          <w:pgSz w:w="12240" w:h="15840"/>
          <w:pgMar w:top="1500" w:right="460" w:bottom="3100" w:left="880" w:header="0" w:footer="567" w:gutter="0"/>
          <w:cols w:space="720"/>
          <w:docGrid w:linePitch="299"/>
        </w:sectPr>
      </w:pPr>
      <w:r>
        <w:rPr>
          <w:sz w:val="24"/>
          <w:szCs w:val="24"/>
          <w:lang w:val="en-IN"/>
        </w:rPr>
        <w:t xml:space="preserve">          </w:t>
      </w:r>
      <w:proofErr w:type="gramStart"/>
      <w:r w:rsidRPr="004310B6">
        <w:rPr>
          <w:sz w:val="24"/>
          <w:szCs w:val="24"/>
          <w:lang w:val="en-IN"/>
        </w:rPr>
        <w:t>print(</w:t>
      </w:r>
      <w:proofErr w:type="gramEnd"/>
      <w:r w:rsidRPr="004310B6">
        <w:rPr>
          <w:sz w:val="24"/>
          <w:szCs w:val="24"/>
          <w:lang w:val="en-IN"/>
        </w:rPr>
        <w:t xml:space="preserve">"Predicted class:", </w:t>
      </w:r>
      <w:proofErr w:type="spellStart"/>
      <w:r w:rsidRPr="004310B6">
        <w:rPr>
          <w:sz w:val="24"/>
          <w:szCs w:val="24"/>
          <w:lang w:val="en-IN"/>
        </w:rPr>
        <w:t>predicted_class_label</w:t>
      </w:r>
      <w:proofErr w:type="spellEnd"/>
      <w:r w:rsidRPr="004310B6">
        <w:rPr>
          <w:sz w:val="24"/>
          <w:szCs w:val="24"/>
          <w:lang w:val="en-IN"/>
        </w:rPr>
        <w:t>)</w:t>
      </w:r>
    </w:p>
    <w:p w14:paraId="4B451FF7" w14:textId="77777777" w:rsidR="005421D9" w:rsidRDefault="005421D9">
      <w:pPr>
        <w:pStyle w:val="BodyText"/>
        <w:rPr>
          <w:sz w:val="26"/>
        </w:rPr>
      </w:pPr>
    </w:p>
    <w:p w14:paraId="35E83207" w14:textId="77777777" w:rsidR="005421D9" w:rsidRDefault="005421D9">
      <w:pPr>
        <w:pStyle w:val="BodyText"/>
        <w:spacing w:before="1"/>
        <w:rPr>
          <w:sz w:val="22"/>
        </w:rPr>
      </w:pPr>
    </w:p>
    <w:p w14:paraId="27D41494" w14:textId="77777777" w:rsidR="005421D9" w:rsidRDefault="005421D9">
      <w:pPr>
        <w:pStyle w:val="BodyText"/>
        <w:rPr>
          <w:sz w:val="30"/>
        </w:rPr>
      </w:pPr>
    </w:p>
    <w:p w14:paraId="0E264A09" w14:textId="77777777" w:rsidR="005421D9" w:rsidRDefault="005421D9">
      <w:pPr>
        <w:pStyle w:val="BodyText"/>
        <w:rPr>
          <w:sz w:val="30"/>
        </w:rPr>
      </w:pPr>
    </w:p>
    <w:p w14:paraId="6DF2EDB2" w14:textId="77777777" w:rsidR="005421D9" w:rsidRDefault="005421D9">
      <w:pPr>
        <w:pStyle w:val="BodyText"/>
        <w:spacing w:before="7"/>
        <w:rPr>
          <w:sz w:val="35"/>
        </w:rPr>
      </w:pPr>
    </w:p>
    <w:p w14:paraId="1B95A8DF" w14:textId="77777777" w:rsidR="005421D9" w:rsidRDefault="00000000">
      <w:pPr>
        <w:pStyle w:val="Heading2"/>
        <w:tabs>
          <w:tab w:val="left" w:pos="1268"/>
        </w:tabs>
        <w:rPr>
          <w:sz w:val="24"/>
          <w:szCs w:val="24"/>
        </w:rPr>
      </w:pPr>
      <w:r>
        <w:rPr>
          <w:spacing w:val="-1"/>
        </w:rPr>
        <w:t xml:space="preserve">6.1 </w:t>
      </w:r>
      <w:r>
        <w:rPr>
          <w:spacing w:val="-1"/>
          <w:sz w:val="24"/>
          <w:szCs w:val="24"/>
        </w:rPr>
        <w:t>Introduction to testing:</w:t>
      </w:r>
    </w:p>
    <w:p w14:paraId="577C395E" w14:textId="77777777" w:rsidR="005421D9" w:rsidRDefault="00000000">
      <w:pPr>
        <w:pStyle w:val="Heading2"/>
        <w:spacing w:before="150" w:line="357" w:lineRule="auto"/>
        <w:ind w:left="123" w:right="4690" w:hanging="159"/>
        <w:jc w:val="both"/>
      </w:pPr>
      <w:bookmarkStart w:id="17" w:name="_TOC_250005"/>
      <w:r>
        <w:rPr>
          <w:b w:val="0"/>
        </w:rPr>
        <w:br w:type="column"/>
      </w:r>
      <w:r>
        <w:t>CHAPTER -6</w:t>
      </w:r>
      <w:r>
        <w:rPr>
          <w:spacing w:val="-68"/>
        </w:rPr>
        <w:t xml:space="preserve"> </w:t>
      </w:r>
      <w:bookmarkEnd w:id="17"/>
      <w:r>
        <w:t>TESTING</w:t>
      </w:r>
    </w:p>
    <w:p w14:paraId="53B1BA7E" w14:textId="77777777" w:rsidR="005421D9" w:rsidRDefault="005421D9">
      <w:pPr>
        <w:spacing w:line="357" w:lineRule="auto"/>
        <w:sectPr w:rsidR="005421D9">
          <w:footerReference w:type="default" r:id="rId40"/>
          <w:pgSz w:w="12240" w:h="15840"/>
          <w:pgMar w:top="1500" w:right="460" w:bottom="3180" w:left="880" w:header="0" w:footer="567" w:gutter="0"/>
          <w:cols w:num="2" w:space="720" w:equalWidth="0">
            <w:col w:w="4443" w:space="40"/>
            <w:col w:w="6417"/>
          </w:cols>
          <w:docGrid w:linePitch="299"/>
        </w:sectPr>
      </w:pPr>
    </w:p>
    <w:p w14:paraId="644C4A77" w14:textId="38E6715D" w:rsidR="005421D9" w:rsidRDefault="00DA4E39">
      <w:pPr>
        <w:pStyle w:val="BodyText"/>
        <w:spacing w:before="147" w:line="360" w:lineRule="auto"/>
        <w:ind w:left="847" w:right="473" w:firstLine="435"/>
        <w:jc w:val="both"/>
      </w:pPr>
      <w:r w:rsidRPr="00DA4E39">
        <w:t xml:space="preserve">Testing is an important part of the software development lifecycle that assures the project's functionality, dependability, and accuracy. In the case of the Fraud Cash Detection Using Image Processing system, it is a process that checks if all modules, such as image processing and applying the model for predication, can do what they are intended to do. It can also be used to find and correct errors, validate that the model can distinguish between a real and fake currency note, and verify the system operates consistently under a range of conditions. There is both functional and non-functional testing conducted to check system output, the performance of system features, and sensitivity to changes (robustness). By spending time conducting thorough tests which consequently boost assurance in the accuracy and reliability of eventual outcomes (e.g. correct </w:t>
      </w:r>
      <w:proofErr w:type="gramStart"/>
      <w:r w:rsidRPr="00DA4E39">
        <w:t>decision making</w:t>
      </w:r>
      <w:proofErr w:type="gramEnd"/>
      <w:r w:rsidRPr="00DA4E39">
        <w:t xml:space="preserve"> concerning classification of money as either real or fake), will be important in maximizing security and accuracy of any system when used in practice.</w:t>
      </w:r>
    </w:p>
    <w:p w14:paraId="5DD19723" w14:textId="77777777" w:rsidR="005421D9" w:rsidRDefault="005421D9">
      <w:pPr>
        <w:pStyle w:val="BodyText"/>
        <w:spacing w:before="2"/>
        <w:rPr>
          <w:sz w:val="21"/>
        </w:rPr>
      </w:pPr>
    </w:p>
    <w:p w14:paraId="4CA006BC" w14:textId="77777777" w:rsidR="005421D9" w:rsidRDefault="00000000">
      <w:pPr>
        <w:pStyle w:val="Heading2"/>
        <w:numPr>
          <w:ilvl w:val="2"/>
          <w:numId w:val="14"/>
        </w:numPr>
        <w:tabs>
          <w:tab w:val="left" w:pos="1268"/>
        </w:tabs>
        <w:jc w:val="both"/>
        <w:rPr>
          <w:sz w:val="24"/>
          <w:szCs w:val="24"/>
        </w:rPr>
      </w:pPr>
      <w:bookmarkStart w:id="18" w:name="_TOC_250004"/>
      <w:r>
        <w:rPr>
          <w:sz w:val="24"/>
          <w:szCs w:val="24"/>
        </w:rPr>
        <w:t>Unit</w:t>
      </w:r>
      <w:r>
        <w:rPr>
          <w:spacing w:val="-16"/>
          <w:sz w:val="24"/>
          <w:szCs w:val="24"/>
        </w:rPr>
        <w:t xml:space="preserve"> </w:t>
      </w:r>
      <w:bookmarkEnd w:id="18"/>
      <w:r>
        <w:rPr>
          <w:sz w:val="24"/>
          <w:szCs w:val="24"/>
        </w:rPr>
        <w:t>Testing:</w:t>
      </w:r>
    </w:p>
    <w:p w14:paraId="322F3F27" w14:textId="48091F46" w:rsidR="005421D9" w:rsidRDefault="00DA4E39">
      <w:pPr>
        <w:pStyle w:val="BodyText"/>
        <w:spacing w:before="147" w:line="367" w:lineRule="auto"/>
        <w:ind w:left="847" w:right="477" w:firstLine="975"/>
        <w:jc w:val="both"/>
      </w:pPr>
      <w:r w:rsidRPr="00DA4E39">
        <w:t xml:space="preserve">Unit testing is a way of testing software to evaluate individual program components or functions in isolation from the other parts of the program. In terms of the Fraud Cash Detection Using Image Processing project, unit-testing is testing some specific function, for instance checking the image preprocessing (resize, convert to grayscale </w:t>
      </w:r>
      <w:proofErr w:type="spellStart"/>
      <w:r w:rsidRPr="00DA4E39">
        <w:t>etc</w:t>
      </w:r>
      <w:proofErr w:type="spellEnd"/>
      <w:r w:rsidRPr="00DA4E39">
        <w:t xml:space="preserve">), feature extraction methods separately, or the model prediction function separately. The purpose of automatically running unit-test is to detect bugs earlier by testing the smallest testable parts of code separately, for example, you may have a unit test that makes sure the image normalization divides pixels between 0 and 1. </w:t>
      </w:r>
    </w:p>
    <w:p w14:paraId="59968160" w14:textId="77777777" w:rsidR="005421D9" w:rsidRDefault="005421D9">
      <w:pPr>
        <w:rPr>
          <w:sz w:val="24"/>
        </w:rPr>
        <w:sectPr w:rsidR="005421D9">
          <w:type w:val="continuous"/>
          <w:pgSz w:w="12240" w:h="15840"/>
          <w:pgMar w:top="1360" w:right="460" w:bottom="280" w:left="880" w:header="720" w:footer="720" w:gutter="0"/>
          <w:cols w:space="720"/>
        </w:sectPr>
      </w:pPr>
    </w:p>
    <w:p w14:paraId="7DEE2147" w14:textId="77777777" w:rsidR="005421D9" w:rsidRDefault="00000000">
      <w:pPr>
        <w:pStyle w:val="Heading2"/>
        <w:spacing w:before="113"/>
        <w:ind w:left="832"/>
      </w:pPr>
      <w:r>
        <w:rPr>
          <w:spacing w:val="-1"/>
        </w:rPr>
        <w:lastRenderedPageBreak/>
        <w:t>6.2.2.</w:t>
      </w:r>
      <w:r>
        <w:rPr>
          <w:spacing w:val="-1"/>
          <w:sz w:val="24"/>
          <w:szCs w:val="24"/>
        </w:rPr>
        <w:t xml:space="preserve"> Integration</w:t>
      </w:r>
      <w:r>
        <w:rPr>
          <w:spacing w:val="-14"/>
          <w:sz w:val="24"/>
          <w:szCs w:val="24"/>
        </w:rPr>
        <w:t xml:space="preserve"> </w:t>
      </w:r>
      <w:r>
        <w:rPr>
          <w:sz w:val="24"/>
          <w:szCs w:val="24"/>
        </w:rPr>
        <w:t>Testing:</w:t>
      </w:r>
    </w:p>
    <w:p w14:paraId="337FA617" w14:textId="4B9797AF" w:rsidR="005421D9" w:rsidRDefault="00DA4E39">
      <w:pPr>
        <w:pStyle w:val="BodyText"/>
        <w:spacing w:before="147" w:line="360" w:lineRule="auto"/>
        <w:ind w:left="847" w:right="480"/>
        <w:jc w:val="both"/>
        <w:rPr>
          <w:color w:val="374050"/>
        </w:rPr>
      </w:pPr>
      <w:r w:rsidRPr="00DA4E39">
        <w:t>Integration testing checks how well the pieces of a system work together. In the Fraud Cash Detection Using Image Processing project, this means checking how the image preprocessing module works with the feature extraction module, how those outputs are passed to the machine learning model, and how the prediction output is handled. For example, it would check that the image that goes through preprocessing is in an acceptable format for the model and whether it can be used without configuration errors. This is useful to find if there are any problems in that data is not matching up correctly, calls to functions in other modules are incorrect, or that communication through components has failed. Integration testing determines whether the end-to-end work flow functions, from the image input through to classification output, correctly.</w:t>
      </w:r>
    </w:p>
    <w:p w14:paraId="43139F97" w14:textId="77777777" w:rsidR="005421D9" w:rsidRDefault="005421D9">
      <w:pPr>
        <w:spacing w:line="360" w:lineRule="auto"/>
        <w:jc w:val="both"/>
      </w:pPr>
    </w:p>
    <w:p w14:paraId="62DE3886" w14:textId="77777777" w:rsidR="005421D9" w:rsidRDefault="00000000">
      <w:pPr>
        <w:spacing w:line="360" w:lineRule="auto"/>
        <w:jc w:val="both"/>
        <w:rPr>
          <w:b/>
          <w:bCs/>
          <w:sz w:val="28"/>
          <w:szCs w:val="28"/>
        </w:rPr>
      </w:pPr>
      <w:r>
        <w:t xml:space="preserve"> </w:t>
      </w:r>
      <w:r>
        <w:tab/>
      </w:r>
      <w:r>
        <w:rPr>
          <w:b/>
          <w:bCs/>
          <w:sz w:val="28"/>
          <w:szCs w:val="28"/>
        </w:rPr>
        <w:t xml:space="preserve">6.2.3. </w:t>
      </w:r>
      <w:r>
        <w:rPr>
          <w:b/>
          <w:bCs/>
          <w:sz w:val="24"/>
          <w:szCs w:val="24"/>
        </w:rPr>
        <w:t>Functional Testing:</w:t>
      </w:r>
    </w:p>
    <w:p w14:paraId="022B5043" w14:textId="3A8FDD57" w:rsidR="005421D9" w:rsidRDefault="00000000">
      <w:pPr>
        <w:pStyle w:val="BodyText"/>
        <w:spacing w:before="147" w:line="367" w:lineRule="auto"/>
        <w:ind w:left="847" w:right="477" w:firstLine="975"/>
        <w:jc w:val="both"/>
        <w:sectPr w:rsidR="005421D9">
          <w:pgSz w:w="12240" w:h="15840"/>
          <w:pgMar w:top="1500" w:right="460" w:bottom="3200" w:left="880" w:header="0" w:footer="2993" w:gutter="0"/>
          <w:cols w:space="720"/>
        </w:sectPr>
      </w:pPr>
      <w:r>
        <w:rPr>
          <w:b/>
          <w:bCs/>
          <w:sz w:val="28"/>
          <w:szCs w:val="28"/>
        </w:rPr>
        <w:tab/>
      </w:r>
      <w:r w:rsidR="00E404C1" w:rsidRPr="00E404C1">
        <w:t>Functional testing is a category of software testing that verifies that the system actually behaves according to the stated requirements and fulfills all intended functions properly. In the Fraud Cash Detection Using Image Processing project, the functional testing was utilized to prove that essential functionalities were working as expected: uploading an image, pre-processing that image, classifying the image using our trained model, and outputting whether the currency is real or fake. Each function was tested by giving it input and checking to see if it produced the appropriate output. For example, we input a fake currency image, and the system confirmed it was fake. Functional testing verifies what the system does, not how it does it, and usually takes into account the user requirements and the use cases.</w:t>
      </w:r>
    </w:p>
    <w:p w14:paraId="52B2DD2D" w14:textId="77777777" w:rsidR="005421D9" w:rsidRDefault="00000000">
      <w:pPr>
        <w:pStyle w:val="BodyText"/>
        <w:jc w:val="center"/>
        <w:rPr>
          <w:b/>
          <w:bCs/>
          <w:spacing w:val="-78"/>
          <w:sz w:val="32"/>
          <w:szCs w:val="32"/>
        </w:rPr>
      </w:pPr>
      <w:bookmarkStart w:id="19" w:name="_TOC_250003"/>
      <w:r>
        <w:rPr>
          <w:b/>
          <w:bCs/>
          <w:sz w:val="32"/>
          <w:szCs w:val="32"/>
        </w:rPr>
        <w:lastRenderedPageBreak/>
        <w:t>CHAPTER - 7</w:t>
      </w:r>
      <w:r>
        <w:rPr>
          <w:b/>
          <w:bCs/>
          <w:spacing w:val="-78"/>
          <w:sz w:val="32"/>
          <w:szCs w:val="32"/>
        </w:rPr>
        <w:t xml:space="preserve"> </w:t>
      </w:r>
      <w:bookmarkEnd w:id="19"/>
    </w:p>
    <w:p w14:paraId="32DBE217" w14:textId="77777777" w:rsidR="005421D9" w:rsidRDefault="00000000">
      <w:pPr>
        <w:pStyle w:val="BodyText"/>
        <w:jc w:val="center"/>
        <w:rPr>
          <w:b/>
          <w:bCs/>
          <w:sz w:val="32"/>
          <w:szCs w:val="32"/>
        </w:rPr>
      </w:pPr>
      <w:r>
        <w:rPr>
          <w:b/>
          <w:bCs/>
          <w:sz w:val="32"/>
          <w:szCs w:val="32"/>
        </w:rPr>
        <w:t>RESULTS</w:t>
      </w:r>
    </w:p>
    <w:p w14:paraId="387D5590" w14:textId="77777777" w:rsidR="005421D9" w:rsidRDefault="005421D9">
      <w:pPr>
        <w:pStyle w:val="BodyText"/>
        <w:jc w:val="center"/>
        <w:rPr>
          <w:b/>
          <w:bCs/>
          <w:sz w:val="28"/>
          <w:szCs w:val="28"/>
        </w:rPr>
      </w:pPr>
    </w:p>
    <w:p w14:paraId="3B483A8C" w14:textId="153FA864" w:rsidR="005421D9" w:rsidRDefault="00F3116C">
      <w:pPr>
        <w:pStyle w:val="BodyText"/>
        <w:jc w:val="center"/>
      </w:pPr>
      <w:r>
        <w:rPr>
          <w:noProof/>
        </w:rPr>
        <w:drawing>
          <wp:inline distT="0" distB="0" distL="0" distR="0" wp14:anchorId="3E3FADF5" wp14:editId="0D9DDD61">
            <wp:extent cx="3116580" cy="1467448"/>
            <wp:effectExtent l="0" t="0" r="7620" b="0"/>
            <wp:docPr id="200717094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170947" name="Picture 2007170947"/>
                    <pic:cNvPicPr/>
                  </pic:nvPicPr>
                  <pic:blipFill>
                    <a:blip r:embed="rId41">
                      <a:extLst>
                        <a:ext uri="{28A0092B-C50C-407E-A947-70E740481C1C}">
                          <a14:useLocalDpi xmlns:a14="http://schemas.microsoft.com/office/drawing/2010/main" val="0"/>
                        </a:ext>
                      </a:extLst>
                    </a:blip>
                    <a:stretch>
                      <a:fillRect/>
                    </a:stretch>
                  </pic:blipFill>
                  <pic:spPr>
                    <a:xfrm>
                      <a:off x="0" y="0"/>
                      <a:ext cx="3130305" cy="1473911"/>
                    </a:xfrm>
                    <a:prstGeom prst="rect">
                      <a:avLst/>
                    </a:prstGeom>
                  </pic:spPr>
                </pic:pic>
              </a:graphicData>
            </a:graphic>
          </wp:inline>
        </w:drawing>
      </w:r>
      <w:r>
        <w:rPr>
          <w:noProof/>
        </w:rPr>
        <w:drawing>
          <wp:inline distT="0" distB="0" distL="0" distR="0" wp14:anchorId="136D89D8" wp14:editId="4C58866E">
            <wp:extent cx="3086100" cy="1442417"/>
            <wp:effectExtent l="0" t="0" r="0" b="5715"/>
            <wp:docPr id="185090546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05468" name="Picture 1850905468"/>
                    <pic:cNvPicPr/>
                  </pic:nvPicPr>
                  <pic:blipFill>
                    <a:blip r:embed="rId42">
                      <a:extLst>
                        <a:ext uri="{28A0092B-C50C-407E-A947-70E740481C1C}">
                          <a14:useLocalDpi xmlns:a14="http://schemas.microsoft.com/office/drawing/2010/main" val="0"/>
                        </a:ext>
                      </a:extLst>
                    </a:blip>
                    <a:stretch>
                      <a:fillRect/>
                    </a:stretch>
                  </pic:blipFill>
                  <pic:spPr>
                    <a:xfrm>
                      <a:off x="0" y="0"/>
                      <a:ext cx="3108461" cy="1452868"/>
                    </a:xfrm>
                    <a:prstGeom prst="rect">
                      <a:avLst/>
                    </a:prstGeom>
                  </pic:spPr>
                </pic:pic>
              </a:graphicData>
            </a:graphic>
          </wp:inline>
        </w:drawing>
      </w:r>
      <w:r>
        <w:rPr>
          <w:noProof/>
        </w:rPr>
        <w:drawing>
          <wp:inline distT="0" distB="0" distL="0" distR="0" wp14:anchorId="462BB81B" wp14:editId="163879E9">
            <wp:extent cx="3086100" cy="1418792"/>
            <wp:effectExtent l="0" t="0" r="0" b="0"/>
            <wp:docPr id="139405741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057411" name="Picture 1394057411"/>
                    <pic:cNvPicPr/>
                  </pic:nvPicPr>
                  <pic:blipFill>
                    <a:blip r:embed="rId43">
                      <a:extLst>
                        <a:ext uri="{28A0092B-C50C-407E-A947-70E740481C1C}">
                          <a14:useLocalDpi xmlns:a14="http://schemas.microsoft.com/office/drawing/2010/main" val="0"/>
                        </a:ext>
                      </a:extLst>
                    </a:blip>
                    <a:stretch>
                      <a:fillRect/>
                    </a:stretch>
                  </pic:blipFill>
                  <pic:spPr>
                    <a:xfrm>
                      <a:off x="0" y="0"/>
                      <a:ext cx="3105325" cy="1427630"/>
                    </a:xfrm>
                    <a:prstGeom prst="rect">
                      <a:avLst/>
                    </a:prstGeom>
                  </pic:spPr>
                </pic:pic>
              </a:graphicData>
            </a:graphic>
          </wp:inline>
        </w:drawing>
      </w:r>
      <w:r>
        <w:rPr>
          <w:noProof/>
        </w:rPr>
        <w:drawing>
          <wp:inline distT="0" distB="0" distL="0" distR="0" wp14:anchorId="41850B16" wp14:editId="575F8960">
            <wp:extent cx="3048000" cy="1434616"/>
            <wp:effectExtent l="0" t="0" r="0" b="0"/>
            <wp:docPr id="208063501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635018" name="Picture 2080635018"/>
                    <pic:cNvPicPr/>
                  </pic:nvPicPr>
                  <pic:blipFill>
                    <a:blip r:embed="rId44">
                      <a:extLst>
                        <a:ext uri="{28A0092B-C50C-407E-A947-70E740481C1C}">
                          <a14:useLocalDpi xmlns:a14="http://schemas.microsoft.com/office/drawing/2010/main" val="0"/>
                        </a:ext>
                      </a:extLst>
                    </a:blip>
                    <a:stretch>
                      <a:fillRect/>
                    </a:stretch>
                  </pic:blipFill>
                  <pic:spPr>
                    <a:xfrm>
                      <a:off x="0" y="0"/>
                      <a:ext cx="3073685" cy="1446705"/>
                    </a:xfrm>
                    <a:prstGeom prst="rect">
                      <a:avLst/>
                    </a:prstGeom>
                  </pic:spPr>
                </pic:pic>
              </a:graphicData>
            </a:graphic>
          </wp:inline>
        </w:drawing>
      </w:r>
    </w:p>
    <w:p w14:paraId="5CFAE067" w14:textId="77777777" w:rsidR="005421D9" w:rsidRDefault="005421D9">
      <w:pPr>
        <w:pStyle w:val="BodyText"/>
        <w:rPr>
          <w:sz w:val="21"/>
        </w:rPr>
      </w:pPr>
    </w:p>
    <w:p w14:paraId="1F7FBD91" w14:textId="77777777" w:rsidR="005421D9" w:rsidRDefault="00000000">
      <w:pPr>
        <w:pStyle w:val="BodyText"/>
        <w:ind w:left="3007"/>
      </w:pPr>
      <w:r>
        <w:t xml:space="preserve">                     Figure-7.1</w:t>
      </w:r>
      <w:r>
        <w:rPr>
          <w:spacing w:val="1"/>
        </w:rPr>
        <w:t xml:space="preserve"> </w:t>
      </w:r>
      <w:r>
        <w:t>Input</w:t>
      </w:r>
    </w:p>
    <w:p w14:paraId="0298179B" w14:textId="77777777" w:rsidR="005421D9" w:rsidRDefault="005421D9">
      <w:pPr>
        <w:pStyle w:val="BodyText"/>
        <w:ind w:left="3007"/>
      </w:pPr>
    </w:p>
    <w:p w14:paraId="1FCE4411" w14:textId="77777777" w:rsidR="005421D9" w:rsidRDefault="005421D9">
      <w:pPr>
        <w:pStyle w:val="BodyText"/>
        <w:ind w:left="3007"/>
      </w:pPr>
    </w:p>
    <w:p w14:paraId="471600D7" w14:textId="0FA9A568" w:rsidR="005421D9" w:rsidRDefault="005421D9">
      <w:pPr>
        <w:pStyle w:val="BodyText"/>
        <w:spacing w:before="8"/>
        <w:jc w:val="center"/>
        <w:rPr>
          <w:noProof/>
          <w:sz w:val="23"/>
        </w:rPr>
      </w:pPr>
    </w:p>
    <w:p w14:paraId="4DD4E089" w14:textId="77777777" w:rsidR="00F3116C" w:rsidRDefault="00F3116C">
      <w:pPr>
        <w:pStyle w:val="BodyText"/>
        <w:spacing w:before="8"/>
        <w:jc w:val="center"/>
        <w:rPr>
          <w:noProof/>
          <w:sz w:val="23"/>
        </w:rPr>
      </w:pPr>
    </w:p>
    <w:p w14:paraId="0F51788F" w14:textId="77777777" w:rsidR="00F3116C" w:rsidRDefault="00F3116C">
      <w:pPr>
        <w:pStyle w:val="BodyText"/>
        <w:spacing w:before="8"/>
        <w:jc w:val="center"/>
        <w:rPr>
          <w:noProof/>
          <w:sz w:val="23"/>
        </w:rPr>
      </w:pPr>
    </w:p>
    <w:p w14:paraId="3C7116D7" w14:textId="77777777" w:rsidR="00F3116C" w:rsidRDefault="00F3116C">
      <w:pPr>
        <w:pStyle w:val="BodyText"/>
        <w:spacing w:before="8"/>
        <w:jc w:val="center"/>
        <w:rPr>
          <w:noProof/>
          <w:sz w:val="23"/>
        </w:rPr>
      </w:pPr>
    </w:p>
    <w:p w14:paraId="041C2B40" w14:textId="77777777" w:rsidR="00F3116C" w:rsidRDefault="00F3116C">
      <w:pPr>
        <w:pStyle w:val="BodyText"/>
        <w:spacing w:before="8"/>
        <w:jc w:val="center"/>
        <w:rPr>
          <w:noProof/>
          <w:sz w:val="23"/>
        </w:rPr>
      </w:pPr>
    </w:p>
    <w:p w14:paraId="5AD2A4FC" w14:textId="77777777" w:rsidR="00F3116C" w:rsidRDefault="00F3116C">
      <w:pPr>
        <w:pStyle w:val="BodyText"/>
        <w:spacing w:before="8"/>
        <w:jc w:val="center"/>
        <w:rPr>
          <w:noProof/>
          <w:sz w:val="23"/>
        </w:rPr>
      </w:pPr>
    </w:p>
    <w:p w14:paraId="2F9C651E" w14:textId="77777777" w:rsidR="00F3116C" w:rsidRDefault="00F3116C">
      <w:pPr>
        <w:pStyle w:val="BodyText"/>
        <w:spacing w:before="8"/>
        <w:jc w:val="center"/>
        <w:rPr>
          <w:noProof/>
          <w:sz w:val="23"/>
        </w:rPr>
      </w:pPr>
    </w:p>
    <w:p w14:paraId="377222DE" w14:textId="77777777" w:rsidR="00F3116C" w:rsidRDefault="00F3116C">
      <w:pPr>
        <w:pStyle w:val="BodyText"/>
        <w:spacing w:before="8"/>
        <w:jc w:val="center"/>
        <w:rPr>
          <w:noProof/>
          <w:sz w:val="23"/>
        </w:rPr>
      </w:pPr>
    </w:p>
    <w:p w14:paraId="7AD7BE6D" w14:textId="77777777" w:rsidR="00F3116C" w:rsidRDefault="00F3116C">
      <w:pPr>
        <w:pStyle w:val="BodyText"/>
        <w:spacing w:before="8"/>
        <w:jc w:val="center"/>
        <w:rPr>
          <w:noProof/>
          <w:sz w:val="23"/>
        </w:rPr>
      </w:pPr>
    </w:p>
    <w:p w14:paraId="4C5AD660" w14:textId="77777777" w:rsidR="00F3116C" w:rsidRDefault="00F3116C">
      <w:pPr>
        <w:pStyle w:val="BodyText"/>
        <w:spacing w:before="8"/>
        <w:jc w:val="center"/>
        <w:rPr>
          <w:noProof/>
          <w:sz w:val="23"/>
        </w:rPr>
      </w:pPr>
    </w:p>
    <w:p w14:paraId="2B287CF5" w14:textId="77777777" w:rsidR="00F3116C" w:rsidRDefault="00F3116C">
      <w:pPr>
        <w:pStyle w:val="BodyText"/>
        <w:spacing w:before="8"/>
        <w:jc w:val="center"/>
        <w:rPr>
          <w:noProof/>
          <w:sz w:val="23"/>
        </w:rPr>
      </w:pPr>
    </w:p>
    <w:p w14:paraId="1FB9151A" w14:textId="77777777" w:rsidR="00F3116C" w:rsidRDefault="00F3116C">
      <w:pPr>
        <w:pStyle w:val="BodyText"/>
        <w:spacing w:before="8"/>
        <w:jc w:val="center"/>
        <w:rPr>
          <w:noProof/>
          <w:sz w:val="23"/>
        </w:rPr>
      </w:pPr>
    </w:p>
    <w:p w14:paraId="22BE94B0" w14:textId="77777777" w:rsidR="00F3116C" w:rsidRDefault="00F3116C">
      <w:pPr>
        <w:pStyle w:val="BodyText"/>
        <w:spacing w:before="8"/>
        <w:jc w:val="center"/>
        <w:rPr>
          <w:noProof/>
          <w:sz w:val="23"/>
        </w:rPr>
      </w:pPr>
    </w:p>
    <w:p w14:paraId="2E095808" w14:textId="77777777" w:rsidR="00F3116C" w:rsidRDefault="00F3116C">
      <w:pPr>
        <w:pStyle w:val="BodyText"/>
        <w:spacing w:before="8"/>
        <w:jc w:val="center"/>
        <w:rPr>
          <w:noProof/>
          <w:sz w:val="23"/>
        </w:rPr>
      </w:pPr>
    </w:p>
    <w:p w14:paraId="36F854F7" w14:textId="77777777" w:rsidR="00F3116C" w:rsidRDefault="00F3116C">
      <w:pPr>
        <w:pStyle w:val="BodyText"/>
        <w:spacing w:before="8"/>
        <w:jc w:val="center"/>
        <w:rPr>
          <w:noProof/>
          <w:sz w:val="23"/>
        </w:rPr>
      </w:pPr>
    </w:p>
    <w:p w14:paraId="0F340265" w14:textId="77777777" w:rsidR="00F3116C" w:rsidRDefault="00F3116C">
      <w:pPr>
        <w:pStyle w:val="BodyText"/>
        <w:spacing w:before="8"/>
        <w:jc w:val="center"/>
        <w:rPr>
          <w:noProof/>
          <w:sz w:val="23"/>
        </w:rPr>
      </w:pPr>
    </w:p>
    <w:p w14:paraId="68D65835" w14:textId="77CCA50A" w:rsidR="00F3116C" w:rsidRDefault="00F3116C" w:rsidP="00F3116C">
      <w:pPr>
        <w:pStyle w:val="BodyText"/>
        <w:spacing w:before="8"/>
        <w:jc w:val="center"/>
        <w:rPr>
          <w:sz w:val="23"/>
        </w:rPr>
      </w:pPr>
      <w:r>
        <w:rPr>
          <w:noProof/>
          <w:sz w:val="23"/>
        </w:rPr>
        <w:lastRenderedPageBreak/>
        <w:drawing>
          <wp:inline distT="0" distB="0" distL="0" distR="0" wp14:anchorId="7CD756C8" wp14:editId="403B1281">
            <wp:extent cx="3642360" cy="2922242"/>
            <wp:effectExtent l="0" t="0" r="0" b="0"/>
            <wp:docPr id="78271244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12448" name="Picture 782712448"/>
                    <pic:cNvPicPr/>
                  </pic:nvPicPr>
                  <pic:blipFill>
                    <a:blip r:embed="rId45">
                      <a:extLst>
                        <a:ext uri="{28A0092B-C50C-407E-A947-70E740481C1C}">
                          <a14:useLocalDpi xmlns:a14="http://schemas.microsoft.com/office/drawing/2010/main" val="0"/>
                        </a:ext>
                      </a:extLst>
                    </a:blip>
                    <a:stretch>
                      <a:fillRect/>
                    </a:stretch>
                  </pic:blipFill>
                  <pic:spPr>
                    <a:xfrm>
                      <a:off x="0" y="0"/>
                      <a:ext cx="3661666" cy="2937731"/>
                    </a:xfrm>
                    <a:prstGeom prst="rect">
                      <a:avLst/>
                    </a:prstGeom>
                  </pic:spPr>
                </pic:pic>
              </a:graphicData>
            </a:graphic>
          </wp:inline>
        </w:drawing>
      </w:r>
      <w:r>
        <w:rPr>
          <w:noProof/>
          <w:sz w:val="23"/>
        </w:rPr>
        <w:drawing>
          <wp:inline distT="0" distB="0" distL="0" distR="0" wp14:anchorId="5CB869C5" wp14:editId="53FB26B4">
            <wp:extent cx="3429000" cy="3149018"/>
            <wp:effectExtent l="0" t="0" r="0" b="0"/>
            <wp:docPr id="7467556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5568" name="Picture 74675568"/>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442872" cy="3161757"/>
                    </a:xfrm>
                    <a:prstGeom prst="rect">
                      <a:avLst/>
                    </a:prstGeom>
                  </pic:spPr>
                </pic:pic>
              </a:graphicData>
            </a:graphic>
          </wp:inline>
        </w:drawing>
      </w:r>
      <w:r>
        <w:rPr>
          <w:noProof/>
          <w:sz w:val="23"/>
        </w:rPr>
        <w:drawing>
          <wp:inline distT="0" distB="0" distL="0" distR="0" wp14:anchorId="00E470C4" wp14:editId="13699162">
            <wp:extent cx="3506124" cy="466090"/>
            <wp:effectExtent l="0" t="0" r="0" b="0"/>
            <wp:docPr id="162926661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266615" name="Picture 1629266615"/>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634855" cy="483203"/>
                    </a:xfrm>
                    <a:prstGeom prst="rect">
                      <a:avLst/>
                    </a:prstGeom>
                  </pic:spPr>
                </pic:pic>
              </a:graphicData>
            </a:graphic>
          </wp:inline>
        </w:drawing>
      </w:r>
    </w:p>
    <w:p w14:paraId="322B1F95" w14:textId="77777777" w:rsidR="005421D9" w:rsidRDefault="005421D9">
      <w:pPr>
        <w:pStyle w:val="BodyText"/>
        <w:spacing w:before="10"/>
        <w:rPr>
          <w:sz w:val="25"/>
        </w:rPr>
      </w:pPr>
    </w:p>
    <w:p w14:paraId="3B676B0D" w14:textId="77777777" w:rsidR="005421D9" w:rsidRDefault="00000000">
      <w:pPr>
        <w:pStyle w:val="BodyText"/>
        <w:spacing w:before="1"/>
        <w:ind w:left="2287"/>
        <w:jc w:val="both"/>
      </w:pPr>
      <w:r>
        <w:t xml:space="preserve">                                 Figure-7.2 Output</w:t>
      </w:r>
    </w:p>
    <w:p w14:paraId="098295FC" w14:textId="77777777" w:rsidR="005421D9" w:rsidRDefault="005421D9">
      <w:pPr>
        <w:sectPr w:rsidR="005421D9">
          <w:footerReference w:type="default" r:id="rId48"/>
          <w:pgSz w:w="12240" w:h="15840"/>
          <w:pgMar w:top="1500" w:right="460" w:bottom="3080" w:left="880" w:header="0" w:footer="567" w:gutter="0"/>
          <w:cols w:space="720"/>
          <w:docGrid w:linePitch="299"/>
        </w:sectPr>
      </w:pPr>
    </w:p>
    <w:p w14:paraId="71C0AA3A" w14:textId="77777777" w:rsidR="005421D9" w:rsidRDefault="00000000">
      <w:pPr>
        <w:pStyle w:val="Heading1"/>
        <w:ind w:right="707"/>
      </w:pPr>
      <w:r>
        <w:lastRenderedPageBreak/>
        <w:t>CHAPTER</w:t>
      </w:r>
      <w:r>
        <w:rPr>
          <w:spacing w:val="-4"/>
        </w:rPr>
        <w:t xml:space="preserve"> </w:t>
      </w:r>
      <w:r>
        <w:t>8</w:t>
      </w:r>
    </w:p>
    <w:p w14:paraId="074F706E" w14:textId="77777777" w:rsidR="005421D9" w:rsidRDefault="005421D9">
      <w:pPr>
        <w:pStyle w:val="BodyText"/>
        <w:rPr>
          <w:b/>
          <w:sz w:val="20"/>
        </w:rPr>
      </w:pPr>
    </w:p>
    <w:p w14:paraId="0D98DB18" w14:textId="77777777" w:rsidR="005421D9" w:rsidRDefault="005421D9">
      <w:pPr>
        <w:pStyle w:val="BodyText"/>
        <w:rPr>
          <w:b/>
          <w:sz w:val="20"/>
        </w:rPr>
      </w:pPr>
    </w:p>
    <w:p w14:paraId="3C19E4DC" w14:textId="77777777" w:rsidR="005421D9" w:rsidRDefault="00000000">
      <w:pPr>
        <w:pStyle w:val="ListParagraph"/>
        <w:numPr>
          <w:ilvl w:val="1"/>
          <w:numId w:val="15"/>
        </w:numPr>
        <w:tabs>
          <w:tab w:val="left" w:pos="688"/>
        </w:tabs>
        <w:spacing w:before="216"/>
        <w:ind w:hanging="561"/>
        <w:rPr>
          <w:b/>
          <w:sz w:val="24"/>
          <w:szCs w:val="24"/>
        </w:rPr>
      </w:pPr>
      <w:bookmarkStart w:id="20" w:name="_TOC_250002"/>
      <w:bookmarkEnd w:id="20"/>
      <w:r>
        <w:rPr>
          <w:b/>
          <w:sz w:val="24"/>
          <w:szCs w:val="24"/>
        </w:rPr>
        <w:t>CONCLUSION</w:t>
      </w:r>
    </w:p>
    <w:p w14:paraId="486DAE27" w14:textId="77777777" w:rsidR="005421D9" w:rsidRDefault="005421D9">
      <w:pPr>
        <w:pStyle w:val="BodyText"/>
        <w:spacing w:before="2"/>
        <w:rPr>
          <w:b/>
          <w:sz w:val="36"/>
        </w:rPr>
      </w:pPr>
    </w:p>
    <w:p w14:paraId="6197FDBB" w14:textId="1ED8D1FE" w:rsidR="005421D9" w:rsidRPr="00580165" w:rsidRDefault="00580165" w:rsidP="00580165">
      <w:pPr>
        <w:spacing w:line="360" w:lineRule="auto"/>
        <w:ind w:left="127" w:right="474"/>
        <w:jc w:val="both"/>
        <w:rPr>
          <w:sz w:val="24"/>
          <w:szCs w:val="24"/>
          <w:lang w:val="en-IN"/>
        </w:rPr>
      </w:pPr>
      <w:r w:rsidRPr="00580165">
        <w:rPr>
          <w:sz w:val="24"/>
          <w:szCs w:val="24"/>
          <w:lang w:val="en-IN"/>
        </w:rPr>
        <w:t>A project called Fraud Cash Detection Using Image Processing demonstrates the potential applicability of computer vision and machine learning to detect the counterfeit currency notes in a fast and efficient way. Computer vision has distinctive property in the ability to visualize, and train a model through classification based on the existence of differing technologies such as OpenCV which enables preprocessing of the images, and TensorFlow or S</w:t>
      </w:r>
      <w:r>
        <w:rPr>
          <w:sz w:val="24"/>
          <w:szCs w:val="24"/>
          <w:lang w:val="en-IN"/>
        </w:rPr>
        <w:t>c</w:t>
      </w:r>
      <w:r w:rsidRPr="00580165">
        <w:rPr>
          <w:sz w:val="24"/>
          <w:szCs w:val="24"/>
          <w:lang w:val="en-IN"/>
        </w:rPr>
        <w:t xml:space="preserve">ikit-learn which enables training of the models. Our project will determine the currency images to be either real or fake based on indicating meaningful visual features of currency images. The project has advanced on ancient, manual methods of detection as well as developed a remedy that will be used in financially checking in an automated, scalable, and more trust-worthy manner. It does more than just reduce the chances of human </w:t>
      </w:r>
      <w:r w:rsidRPr="00580165">
        <w:rPr>
          <w:sz w:val="24"/>
          <w:szCs w:val="24"/>
          <w:lang w:val="en-IN"/>
        </w:rPr>
        <w:t>error;</w:t>
      </w:r>
      <w:r w:rsidRPr="00580165">
        <w:rPr>
          <w:sz w:val="24"/>
          <w:szCs w:val="24"/>
          <w:lang w:val="en-IN"/>
        </w:rPr>
        <w:t xml:space="preserve"> it also enhances financial verification systems. This has practical application in real life in the banks, businesses, and the ATM machines which offer a mode of monetary dealings in a much safer and secure way.</w:t>
      </w:r>
    </w:p>
    <w:p w14:paraId="1EEDE71F" w14:textId="77777777" w:rsidR="005421D9" w:rsidRDefault="005421D9">
      <w:pPr>
        <w:pStyle w:val="BodyText"/>
        <w:spacing w:before="7"/>
        <w:rPr>
          <w:sz w:val="36"/>
        </w:rPr>
      </w:pPr>
    </w:p>
    <w:p w14:paraId="27C8513A" w14:textId="77777777" w:rsidR="005421D9" w:rsidRDefault="00000000">
      <w:pPr>
        <w:pStyle w:val="Heading1"/>
        <w:numPr>
          <w:ilvl w:val="1"/>
          <w:numId w:val="15"/>
        </w:numPr>
        <w:tabs>
          <w:tab w:val="left" w:pos="688"/>
        </w:tabs>
        <w:spacing w:before="0"/>
        <w:ind w:hanging="561"/>
        <w:jc w:val="left"/>
        <w:rPr>
          <w:sz w:val="24"/>
          <w:szCs w:val="24"/>
        </w:rPr>
      </w:pPr>
      <w:bookmarkStart w:id="21" w:name="_TOC_250001"/>
      <w:r>
        <w:rPr>
          <w:sz w:val="24"/>
          <w:szCs w:val="24"/>
        </w:rPr>
        <w:t>FUTURE</w:t>
      </w:r>
      <w:r>
        <w:rPr>
          <w:spacing w:val="-5"/>
          <w:sz w:val="24"/>
          <w:szCs w:val="24"/>
        </w:rPr>
        <w:t xml:space="preserve"> </w:t>
      </w:r>
      <w:bookmarkEnd w:id="21"/>
      <w:r>
        <w:rPr>
          <w:sz w:val="24"/>
          <w:szCs w:val="24"/>
        </w:rPr>
        <w:t>SCOPE</w:t>
      </w:r>
    </w:p>
    <w:p w14:paraId="4AE0E40E" w14:textId="77777777" w:rsidR="005421D9" w:rsidRDefault="005421D9">
      <w:pPr>
        <w:pStyle w:val="Heading1"/>
        <w:tabs>
          <w:tab w:val="left" w:pos="688"/>
        </w:tabs>
        <w:spacing w:before="0"/>
        <w:ind w:left="126"/>
        <w:jc w:val="left"/>
        <w:rPr>
          <w:b w:val="0"/>
          <w:bCs w:val="0"/>
          <w:sz w:val="24"/>
          <w:szCs w:val="24"/>
        </w:rPr>
      </w:pPr>
    </w:p>
    <w:p w14:paraId="3099B997" w14:textId="096B1085" w:rsidR="005421D9" w:rsidRDefault="0038500B">
      <w:pPr>
        <w:spacing w:line="360" w:lineRule="auto"/>
        <w:ind w:left="127" w:right="474"/>
        <w:jc w:val="both"/>
        <w:rPr>
          <w:sz w:val="24"/>
        </w:rPr>
      </w:pPr>
      <w:r w:rsidRPr="0038500B">
        <w:rPr>
          <w:sz w:val="24"/>
          <w:szCs w:val="24"/>
        </w:rPr>
        <w:t xml:space="preserve">It would be better if the project could be enhanced to support multiple currencies and integrated to be used in mobile applications or banks to detect counterfeiting in real-time. Larger data sets, more advanced deep learning models, and UV/IR imaging would contribute towards accuracy. It could also likely be used in ATMs, POS machines, or even a </w:t>
      </w:r>
      <w:r w:rsidRPr="0038500B">
        <w:rPr>
          <w:sz w:val="24"/>
          <w:szCs w:val="24"/>
        </w:rPr>
        <w:t>cloud-based</w:t>
      </w:r>
      <w:r w:rsidRPr="0038500B">
        <w:rPr>
          <w:sz w:val="24"/>
          <w:szCs w:val="24"/>
        </w:rPr>
        <w:t xml:space="preserve"> service to be used for fraud detection on a large scale.</w:t>
      </w:r>
    </w:p>
    <w:p w14:paraId="14719ACB" w14:textId="77777777" w:rsidR="005421D9" w:rsidRDefault="005421D9">
      <w:pPr>
        <w:pStyle w:val="ListParagraph"/>
        <w:tabs>
          <w:tab w:val="left" w:pos="847"/>
          <w:tab w:val="left" w:pos="848"/>
        </w:tabs>
        <w:spacing w:before="192" w:line="360" w:lineRule="auto"/>
        <w:ind w:left="848" w:firstLine="0"/>
        <w:rPr>
          <w:sz w:val="33"/>
        </w:rPr>
      </w:pPr>
    </w:p>
    <w:p w14:paraId="654C156A" w14:textId="77777777" w:rsidR="005421D9" w:rsidRDefault="00000000">
      <w:pPr>
        <w:pStyle w:val="Heading1"/>
        <w:spacing w:before="0"/>
        <w:ind w:left="127"/>
        <w:jc w:val="left"/>
        <w:rPr>
          <w:sz w:val="24"/>
          <w:szCs w:val="24"/>
        </w:rPr>
      </w:pPr>
      <w:bookmarkStart w:id="22" w:name="_TOC_250000"/>
      <w:bookmarkEnd w:id="22"/>
      <w:r>
        <w:rPr>
          <w:sz w:val="24"/>
          <w:szCs w:val="24"/>
        </w:rPr>
        <w:t>REFERENCES</w:t>
      </w:r>
    </w:p>
    <w:p w14:paraId="32DE8223" w14:textId="1C505A30" w:rsidR="005421D9" w:rsidRDefault="00000000">
      <w:pPr>
        <w:pStyle w:val="ListParagraph"/>
        <w:tabs>
          <w:tab w:val="left" w:pos="847"/>
          <w:tab w:val="left" w:pos="848"/>
        </w:tabs>
        <w:spacing w:before="154"/>
        <w:ind w:leftChars="57" w:left="725" w:hangingChars="250" w:hanging="600"/>
        <w:rPr>
          <w:sz w:val="24"/>
        </w:rPr>
      </w:pPr>
      <w:r>
        <w:rPr>
          <w:sz w:val="24"/>
          <w:lang w:val="en-IN"/>
        </w:rPr>
        <w:t xml:space="preserve"> </w:t>
      </w:r>
      <w:r w:rsidR="007D48C1">
        <w:rPr>
          <w:sz w:val="24"/>
          <w:lang w:val="en-IN"/>
        </w:rPr>
        <w:t>1.</w:t>
      </w:r>
      <w:r w:rsidR="007D48C1">
        <w:rPr>
          <w:sz w:val="24"/>
        </w:rPr>
        <w:t>“</w:t>
      </w:r>
      <w:r w:rsidR="007D48C1" w:rsidRPr="007D48C1">
        <w:t>Currency</w:t>
      </w:r>
      <w:r w:rsidR="007D48C1" w:rsidRPr="007D48C1">
        <w:rPr>
          <w:sz w:val="24"/>
        </w:rPr>
        <w:t xml:space="preserve"> Detection and Recognition Based on Deep Learning</w:t>
      </w:r>
      <w:r w:rsidR="007D48C1">
        <w:rPr>
          <w:sz w:val="24"/>
        </w:rPr>
        <w:t xml:space="preserve">” </w:t>
      </w:r>
      <w:r>
        <w:rPr>
          <w:sz w:val="24"/>
        </w:rPr>
        <w:t xml:space="preserve">by </w:t>
      </w:r>
      <w:r w:rsidR="007D48C1" w:rsidRPr="007D48C1">
        <w:rPr>
          <w:sz w:val="24"/>
        </w:rPr>
        <w:t>Q. Zhang and W. Q. Yan</w:t>
      </w:r>
      <w:r w:rsidR="007D48C1" w:rsidRPr="007D48C1">
        <w:rPr>
          <w:sz w:val="24"/>
        </w:rPr>
        <w:t xml:space="preserve"> </w:t>
      </w:r>
      <w:r>
        <w:rPr>
          <w:sz w:val="24"/>
        </w:rPr>
        <w:t>(published on</w:t>
      </w:r>
      <w:r w:rsidR="007D48C1">
        <w:rPr>
          <w:sz w:val="24"/>
        </w:rPr>
        <w:t xml:space="preserve"> IEEE)</w:t>
      </w:r>
    </w:p>
    <w:p w14:paraId="1D335182" w14:textId="14FE148B" w:rsidR="005421D9" w:rsidRDefault="00000000">
      <w:pPr>
        <w:pStyle w:val="ListParagraph"/>
        <w:tabs>
          <w:tab w:val="left" w:pos="847"/>
          <w:tab w:val="left" w:pos="848"/>
        </w:tabs>
        <w:spacing w:before="41"/>
        <w:ind w:left="0" w:firstLineChars="50" w:firstLine="120"/>
        <w:rPr>
          <w:spacing w:val="-1"/>
          <w:sz w:val="24"/>
        </w:rPr>
        <w:sectPr w:rsidR="005421D9">
          <w:pgSz w:w="12240" w:h="15840"/>
          <w:pgMar w:top="1500" w:right="460" w:bottom="3040" w:left="880" w:header="0" w:footer="567" w:gutter="0"/>
          <w:cols w:space="720"/>
          <w:docGrid w:linePitch="299"/>
        </w:sectPr>
      </w:pPr>
      <w:r>
        <w:rPr>
          <w:sz w:val="24"/>
          <w:lang w:val="en-IN"/>
        </w:rPr>
        <w:t xml:space="preserve"> </w:t>
      </w:r>
      <w:r w:rsidR="007D48C1">
        <w:rPr>
          <w:sz w:val="24"/>
          <w:lang w:val="en-IN"/>
        </w:rPr>
        <w:t>2.</w:t>
      </w:r>
      <w:r w:rsidR="007D48C1">
        <w:rPr>
          <w:sz w:val="24"/>
        </w:rPr>
        <w:t>“</w:t>
      </w:r>
      <w:r w:rsidR="007D48C1" w:rsidRPr="007D48C1">
        <w:t>Fake</w:t>
      </w:r>
      <w:r w:rsidR="007D48C1" w:rsidRPr="007D48C1">
        <w:rPr>
          <w:sz w:val="24"/>
        </w:rPr>
        <w:t xml:space="preserve"> Currency Detection</w:t>
      </w:r>
      <w:r>
        <w:rPr>
          <w:sz w:val="24"/>
        </w:rPr>
        <w:t>” b</w:t>
      </w:r>
      <w:r w:rsidR="007D48C1">
        <w:rPr>
          <w:sz w:val="24"/>
        </w:rPr>
        <w:t xml:space="preserve">y </w:t>
      </w:r>
      <w:r w:rsidR="007D48C1" w:rsidRPr="007D48C1">
        <w:rPr>
          <w:sz w:val="24"/>
        </w:rPr>
        <w:t xml:space="preserve">S. Arya and M. </w:t>
      </w:r>
      <w:proofErr w:type="spellStart"/>
      <w:r w:rsidR="007D48C1" w:rsidRPr="007D48C1">
        <w:rPr>
          <w:sz w:val="24"/>
        </w:rPr>
        <w:t>Sasiku</w:t>
      </w:r>
      <w:proofErr w:type="spellEnd"/>
      <w:r w:rsidR="007D48C1" w:rsidRPr="007D48C1">
        <w:rPr>
          <w:sz w:val="24"/>
        </w:rPr>
        <w:t xml:space="preserve"> mar</w:t>
      </w:r>
      <w:r w:rsidR="007D48C1" w:rsidRPr="007D48C1">
        <w:rPr>
          <w:sz w:val="24"/>
        </w:rPr>
        <w:t xml:space="preserve"> </w:t>
      </w:r>
      <w:r>
        <w:rPr>
          <w:spacing w:val="-1"/>
          <w:sz w:val="24"/>
        </w:rPr>
        <w:t>(published</w:t>
      </w:r>
      <w:r>
        <w:rPr>
          <w:spacing w:val="-1"/>
          <w:sz w:val="24"/>
          <w:lang w:val="en-IN"/>
        </w:rPr>
        <w:t xml:space="preserve"> on </w:t>
      </w:r>
      <w:r w:rsidR="007D48C1" w:rsidRPr="007D48C1">
        <w:rPr>
          <w:spacing w:val="-1"/>
          <w:sz w:val="24"/>
        </w:rPr>
        <w:t>ICRAECC</w:t>
      </w:r>
      <w:r>
        <w:rPr>
          <w:spacing w:val="-1"/>
          <w:sz w:val="24"/>
        </w:rPr>
        <w:t>)</w:t>
      </w:r>
    </w:p>
    <w:p w14:paraId="54CAA511" w14:textId="30B58801" w:rsidR="005421D9" w:rsidRDefault="00000000">
      <w:pPr>
        <w:pStyle w:val="Heading1"/>
        <w:spacing w:before="0"/>
        <w:ind w:left="127"/>
        <w:jc w:val="left"/>
        <w:rPr>
          <w:sz w:val="24"/>
          <w:szCs w:val="24"/>
        </w:rPr>
      </w:pPr>
      <w:r>
        <w:rPr>
          <w:sz w:val="24"/>
          <w:szCs w:val="24"/>
          <w:lang w:val="en-IN"/>
        </w:rPr>
        <w:lastRenderedPageBreak/>
        <w:t xml:space="preserve">PLAGIARISM </w:t>
      </w:r>
      <w:r w:rsidR="00580165">
        <w:rPr>
          <w:sz w:val="24"/>
          <w:szCs w:val="24"/>
          <w:lang w:val="en-IN"/>
        </w:rPr>
        <w:t>CHECK:</w:t>
      </w:r>
    </w:p>
    <w:p w14:paraId="7D2B69E5" w14:textId="77777777" w:rsidR="005421D9" w:rsidRDefault="005421D9">
      <w:pPr>
        <w:pStyle w:val="ListParagraph"/>
        <w:tabs>
          <w:tab w:val="left" w:pos="847"/>
          <w:tab w:val="left" w:pos="848"/>
        </w:tabs>
        <w:spacing w:before="41"/>
        <w:ind w:left="0" w:firstLineChars="50" w:firstLine="119"/>
        <w:rPr>
          <w:spacing w:val="-1"/>
          <w:sz w:val="24"/>
          <w:lang w:val="en-IN"/>
        </w:rPr>
      </w:pPr>
    </w:p>
    <w:p w14:paraId="058A658A" w14:textId="77777777" w:rsidR="005421D9" w:rsidRDefault="005421D9">
      <w:pPr>
        <w:pStyle w:val="ListParagraph"/>
        <w:tabs>
          <w:tab w:val="left" w:pos="847"/>
          <w:tab w:val="left" w:pos="848"/>
        </w:tabs>
        <w:spacing w:before="41"/>
        <w:ind w:left="0" w:firstLineChars="50" w:firstLine="119"/>
        <w:rPr>
          <w:spacing w:val="-1"/>
          <w:sz w:val="24"/>
          <w:lang w:val="en-IN"/>
        </w:rPr>
      </w:pPr>
    </w:p>
    <w:p w14:paraId="29660F9D" w14:textId="7EFCD011" w:rsidR="005421D9" w:rsidRDefault="005421D9">
      <w:pPr>
        <w:pStyle w:val="ListParagraph"/>
        <w:tabs>
          <w:tab w:val="left" w:pos="847"/>
          <w:tab w:val="left" w:pos="848"/>
        </w:tabs>
        <w:spacing w:before="41"/>
        <w:ind w:left="0" w:firstLineChars="50" w:firstLine="119"/>
        <w:rPr>
          <w:spacing w:val="-1"/>
          <w:sz w:val="24"/>
          <w:lang w:val="en-IN"/>
        </w:rPr>
      </w:pPr>
    </w:p>
    <w:p w14:paraId="4B71C184" w14:textId="77777777" w:rsidR="005421D9" w:rsidRDefault="005421D9">
      <w:pPr>
        <w:pStyle w:val="ListParagraph"/>
        <w:tabs>
          <w:tab w:val="left" w:pos="847"/>
          <w:tab w:val="left" w:pos="848"/>
        </w:tabs>
        <w:spacing w:before="41"/>
        <w:ind w:left="0" w:firstLineChars="50" w:firstLine="119"/>
        <w:rPr>
          <w:spacing w:val="-1"/>
          <w:sz w:val="24"/>
          <w:lang w:val="en-IN"/>
        </w:rPr>
      </w:pPr>
    </w:p>
    <w:p w14:paraId="6619C9BB" w14:textId="77777777" w:rsidR="005421D9" w:rsidRDefault="005421D9">
      <w:pPr>
        <w:pStyle w:val="ListParagraph"/>
        <w:tabs>
          <w:tab w:val="left" w:pos="847"/>
          <w:tab w:val="left" w:pos="848"/>
        </w:tabs>
        <w:spacing w:before="41"/>
        <w:ind w:left="0" w:firstLineChars="50" w:firstLine="119"/>
        <w:rPr>
          <w:spacing w:val="-1"/>
          <w:sz w:val="24"/>
          <w:lang w:val="en-IN"/>
        </w:rPr>
      </w:pPr>
    </w:p>
    <w:p w14:paraId="065CF08A" w14:textId="77777777" w:rsidR="005421D9" w:rsidRDefault="005421D9">
      <w:pPr>
        <w:pStyle w:val="ListParagraph"/>
        <w:tabs>
          <w:tab w:val="left" w:pos="847"/>
          <w:tab w:val="left" w:pos="848"/>
        </w:tabs>
        <w:spacing w:before="41"/>
        <w:ind w:left="0" w:firstLineChars="50" w:firstLine="119"/>
        <w:rPr>
          <w:spacing w:val="-1"/>
          <w:sz w:val="24"/>
          <w:lang w:val="en-IN"/>
        </w:rPr>
      </w:pPr>
    </w:p>
    <w:p w14:paraId="60C780F0" w14:textId="77777777" w:rsidR="00580165" w:rsidRDefault="00580165" w:rsidP="00580165">
      <w:pPr>
        <w:pStyle w:val="ListParagraph"/>
        <w:tabs>
          <w:tab w:val="left" w:pos="847"/>
          <w:tab w:val="left" w:pos="848"/>
        </w:tabs>
        <w:spacing w:before="41"/>
        <w:ind w:left="0" w:firstLineChars="50" w:firstLine="120"/>
        <w:jc w:val="both"/>
        <w:rPr>
          <w:spacing w:val="-1"/>
          <w:sz w:val="24"/>
          <w:lang w:val="en-IN"/>
        </w:rPr>
      </w:pPr>
      <w:r>
        <w:rPr>
          <w:noProof/>
          <w:spacing w:val="-1"/>
          <w:sz w:val="24"/>
          <w:lang w:val="en-IN"/>
        </w:rPr>
        <w:drawing>
          <wp:inline distT="0" distB="0" distL="0" distR="0" wp14:anchorId="425D83B0" wp14:editId="16422125">
            <wp:extent cx="6057900" cy="2468733"/>
            <wp:effectExtent l="0" t="0" r="0" b="8255"/>
            <wp:docPr id="193535197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351977" name="Picture 1935351977"/>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086429" cy="2480359"/>
                    </a:xfrm>
                    <a:prstGeom prst="rect">
                      <a:avLst/>
                    </a:prstGeom>
                  </pic:spPr>
                </pic:pic>
              </a:graphicData>
            </a:graphic>
          </wp:inline>
        </w:drawing>
      </w:r>
    </w:p>
    <w:p w14:paraId="2D6A9373" w14:textId="77777777" w:rsidR="00580165" w:rsidRPr="00580165" w:rsidRDefault="00580165" w:rsidP="00580165">
      <w:pPr>
        <w:tabs>
          <w:tab w:val="left" w:pos="847"/>
          <w:tab w:val="left" w:pos="848"/>
        </w:tabs>
        <w:spacing w:before="41"/>
        <w:rPr>
          <w:spacing w:val="-1"/>
          <w:sz w:val="24"/>
          <w:lang w:val="en-IN"/>
        </w:rPr>
      </w:pPr>
    </w:p>
    <w:p w14:paraId="6DA44AC1" w14:textId="77777777" w:rsidR="00580165" w:rsidRDefault="00580165">
      <w:pPr>
        <w:pStyle w:val="ListParagraph"/>
        <w:tabs>
          <w:tab w:val="left" w:pos="847"/>
          <w:tab w:val="left" w:pos="848"/>
        </w:tabs>
        <w:spacing w:before="41"/>
        <w:ind w:left="0" w:firstLineChars="50" w:firstLine="119"/>
        <w:rPr>
          <w:spacing w:val="-1"/>
          <w:sz w:val="24"/>
          <w:lang w:val="en-IN"/>
        </w:rPr>
      </w:pPr>
    </w:p>
    <w:p w14:paraId="36849D4C" w14:textId="6CA76A42" w:rsidR="005421D9" w:rsidRDefault="00580165" w:rsidP="00580165">
      <w:pPr>
        <w:pStyle w:val="ListParagraph"/>
        <w:tabs>
          <w:tab w:val="left" w:pos="847"/>
          <w:tab w:val="left" w:pos="848"/>
        </w:tabs>
        <w:spacing w:before="41"/>
        <w:ind w:left="0" w:firstLineChars="50" w:firstLine="120"/>
        <w:jc w:val="both"/>
        <w:rPr>
          <w:spacing w:val="-1"/>
          <w:sz w:val="24"/>
          <w:lang w:val="en-IN"/>
        </w:rPr>
        <w:sectPr w:rsidR="005421D9">
          <w:pgSz w:w="12240" w:h="15840"/>
          <w:pgMar w:top="1500" w:right="460" w:bottom="3040" w:left="880" w:header="0" w:footer="567" w:gutter="0"/>
          <w:cols w:space="720"/>
          <w:docGrid w:linePitch="299"/>
        </w:sectPr>
      </w:pPr>
      <w:r>
        <w:rPr>
          <w:noProof/>
          <w:spacing w:val="-1"/>
          <w:sz w:val="24"/>
          <w:lang w:val="en-IN"/>
        </w:rPr>
        <w:drawing>
          <wp:inline distT="0" distB="0" distL="0" distR="0" wp14:anchorId="1FD548FF" wp14:editId="3F2F57A5">
            <wp:extent cx="6096000" cy="2438400"/>
            <wp:effectExtent l="0" t="0" r="0" b="0"/>
            <wp:docPr id="10033454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4548" name="Picture 100334548"/>
                    <pic:cNvPicPr/>
                  </pic:nvPicPr>
                  <pic:blipFill>
                    <a:blip r:embed="rId50" cstate="print">
                      <a:extLst>
                        <a:ext uri="{28A0092B-C50C-407E-A947-70E740481C1C}">
                          <a14:useLocalDpi xmlns:a14="http://schemas.microsoft.com/office/drawing/2010/main" val="0"/>
                        </a:ext>
                      </a:extLst>
                    </a:blip>
                    <a:stretch>
                      <a:fillRect/>
                    </a:stretch>
                  </pic:blipFill>
                  <pic:spPr>
                    <a:xfrm>
                      <a:off x="0" y="0"/>
                      <a:ext cx="6100300" cy="2440120"/>
                    </a:xfrm>
                    <a:prstGeom prst="rect">
                      <a:avLst/>
                    </a:prstGeom>
                  </pic:spPr>
                </pic:pic>
              </a:graphicData>
            </a:graphic>
          </wp:inline>
        </w:drawing>
      </w:r>
    </w:p>
    <w:p w14:paraId="18934B2C" w14:textId="77777777" w:rsidR="005421D9" w:rsidRDefault="005421D9">
      <w:pPr>
        <w:widowControl/>
        <w:autoSpaceDE/>
        <w:autoSpaceDN/>
        <w:rPr>
          <w:spacing w:val="-1"/>
          <w:sz w:val="24"/>
          <w:lang w:val="en-IN"/>
        </w:rPr>
      </w:pPr>
    </w:p>
    <w:sectPr w:rsidR="005421D9">
      <w:pgSz w:w="12240" w:h="15840"/>
      <w:pgMar w:top="1500" w:right="460" w:bottom="3040" w:left="880" w:header="0" w:footer="56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DCB01" w14:textId="77777777" w:rsidR="00606B7B" w:rsidRDefault="00606B7B">
      <w:r>
        <w:separator/>
      </w:r>
    </w:p>
  </w:endnote>
  <w:endnote w:type="continuationSeparator" w:id="0">
    <w:p w14:paraId="03EF3FB6" w14:textId="77777777" w:rsidR="00606B7B" w:rsidRDefault="00606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Nunito Sans">
    <w:charset w:val="00"/>
    <w:family w:val="auto"/>
    <w:pitch w:val="variable"/>
    <w:sig w:usb0="A00002FF" w:usb1="5000204B"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AA34C" w14:textId="77777777" w:rsidR="005421D9" w:rsidRDefault="00000000">
    <w:pPr>
      <w:pStyle w:val="Footer"/>
      <w:jc w:val="center"/>
      <w:rPr>
        <w:lang w:val="en-IN"/>
      </w:rPr>
    </w:pPr>
    <w:r>
      <w:rPr>
        <w:noProof/>
      </w:rPr>
      <mc:AlternateContent>
        <mc:Choice Requires="wps">
          <w:drawing>
            <wp:anchor distT="0" distB="0" distL="114300" distR="114300" simplePos="0" relativeHeight="251655680" behindDoc="0" locked="0" layoutInCell="1" allowOverlap="1" wp14:anchorId="134A4760" wp14:editId="23A0F908">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3887D7" w14:textId="77777777" w:rsidR="005421D9" w:rsidRDefault="00000000">
                          <w:pPr>
                            <w:pStyle w:val="Footer"/>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34A4760" id="_x0000_t202" coordsize="21600,21600" o:spt="202" path="m,l,21600r21600,l21600,xe">
              <v:stroke joinstyle="miter"/>
              <v:path gradientshapeok="t" o:connecttype="rect"/>
            </v:shapetype>
            <v:shape id="Text Box 2" o:spid="_x0000_s1026" type="#_x0000_t202" style="position:absolute;left:0;text-align:left;margin-left:0;margin-top:0;width:2in;height:2in;z-index:2516556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7F3887D7" w14:textId="77777777" w:rsidR="005421D9" w:rsidRDefault="00000000">
                    <w:pPr>
                      <w:pStyle w:val="Footer"/>
                    </w:pPr>
                    <w:r>
                      <w:fldChar w:fldCharType="begin"/>
                    </w:r>
                    <w:r>
                      <w:instrText xml:space="preserve"> PAGE  \* MERGEFORMAT </w:instrText>
                    </w:r>
                    <w:r>
                      <w:fldChar w:fldCharType="separate"/>
                    </w:r>
                    <w:r>
                      <w:t>I</w:t>
                    </w:r>
                    <w:r>
                      <w:fldChar w:fldCharType="end"/>
                    </w:r>
                  </w:p>
                </w:txbxContent>
              </v:textbox>
              <w10:wrap anchorx="margin"/>
            </v:shape>
          </w:pict>
        </mc:Fallback>
      </mc:AlternateContent>
    </w:r>
    <w:r>
      <w:rPr>
        <w:lang w:val="en-IN"/>
      </w:rP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0BB47" w14:textId="77777777" w:rsidR="005421D9" w:rsidRDefault="00000000">
    <w:pPr>
      <w:pStyle w:val="Footer"/>
      <w:jc w:val="center"/>
    </w:pPr>
    <w:r>
      <w:rPr>
        <w:noProof/>
      </w:rPr>
      <mc:AlternateContent>
        <mc:Choice Requires="wps">
          <w:drawing>
            <wp:anchor distT="0" distB="0" distL="114300" distR="114300" simplePos="0" relativeHeight="251652608" behindDoc="0" locked="0" layoutInCell="1" allowOverlap="1" wp14:anchorId="717E627F" wp14:editId="1895A3FD">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FF6723" w14:textId="77777777" w:rsidR="005421D9" w:rsidRDefault="00000000">
                          <w:pPr>
                            <w:pStyle w:val="Footer"/>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17E627F" id="_x0000_t202" coordsize="21600,21600" o:spt="202" path="m,l,21600r21600,l21600,xe">
              <v:stroke joinstyle="miter"/>
              <v:path gradientshapeok="t" o:connecttype="rect"/>
            </v:shapetype>
            <v:shape id="Text Box 3" o:spid="_x0000_s1027" type="#_x0000_t202" style="position:absolute;left:0;text-align:left;margin-left:0;margin-top:0;width:2in;height:2in;z-index:2516526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0AFF6723" w14:textId="77777777" w:rsidR="005421D9" w:rsidRDefault="00000000">
                    <w:pPr>
                      <w:pStyle w:val="Footer"/>
                    </w:pPr>
                    <w:r>
                      <w:fldChar w:fldCharType="begin"/>
                    </w:r>
                    <w:r>
                      <w:instrText xml:space="preserve"> PAGE  \* MERGEFORMAT </w:instrText>
                    </w:r>
                    <w:r>
                      <w:fldChar w:fldCharType="separate"/>
                    </w:r>
                    <w:r>
                      <w:t>II</w:t>
                    </w:r>
                    <w:r>
                      <w:fldChar w:fldCharType="end"/>
                    </w:r>
                  </w:p>
                </w:txbxContent>
              </v:textbox>
              <w10:wrap anchorx="margin"/>
            </v:shape>
          </w:pict>
        </mc:Fallback>
      </mc:AlternateContent>
    </w:r>
    <w:r>
      <w:t xml:space="preserve">            </w:t>
    </w:r>
  </w:p>
  <w:p w14:paraId="696D7279" w14:textId="55367346" w:rsidR="005421D9" w:rsidRDefault="00DA1B3D">
    <w:pPr>
      <w:pStyle w:val="BodyText"/>
      <w:spacing w:line="14" w:lineRule="auto"/>
      <w:rPr>
        <w:sz w:val="20"/>
      </w:rPr>
    </w:pPr>
    <w:r>
      <w:rPr>
        <w:noProof/>
      </w:rPr>
      <mc:AlternateContent>
        <mc:Choice Requires="wps">
          <w:drawing>
            <wp:anchor distT="0" distB="0" distL="114300" distR="114300" simplePos="0" relativeHeight="251670016" behindDoc="1" locked="0" layoutInCell="1" allowOverlap="1" wp14:anchorId="3FC0F282" wp14:editId="07EE1F61">
              <wp:simplePos x="0" y="0"/>
              <wp:positionH relativeFrom="page">
                <wp:posOffset>2400935</wp:posOffset>
              </wp:positionH>
              <wp:positionV relativeFrom="page">
                <wp:posOffset>8434070</wp:posOffset>
              </wp:positionV>
              <wp:extent cx="3279775" cy="442595"/>
              <wp:effectExtent l="635" t="4445" r="0" b="635"/>
              <wp:wrapNone/>
              <wp:docPr id="53745224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9775" cy="4425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F29428" w14:textId="77777777" w:rsidR="005421D9" w:rsidRDefault="005421D9">
                          <w:pPr>
                            <w:spacing w:before="10"/>
                            <w:ind w:left="20"/>
                            <w:jc w:val="center"/>
                            <w:rPr>
                              <w:b/>
                              <w:sz w:val="24"/>
                              <w:lang w:val="en-IN"/>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C0F282" id="Text Box 1" o:spid="_x0000_s1028" type="#_x0000_t202" style="position:absolute;margin-left:189.05pt;margin-top:664.1pt;width:258.25pt;height:34.85pt;z-index:-251646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" filled="f" stroked="f">
              <v:textbox inset="0,0,0,0">
                <w:txbxContent>
                  <w:p w14:paraId="24F29428" w14:textId="77777777" w:rsidR="005421D9" w:rsidRDefault="005421D9">
                    <w:pPr>
                      <w:spacing w:before="10"/>
                      <w:ind w:left="20"/>
                      <w:jc w:val="center"/>
                      <w:rPr>
                        <w:b/>
                        <w:sz w:val="24"/>
                        <w:lang w:val="en-IN"/>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4B58B" w14:textId="77777777" w:rsidR="005421D9" w:rsidRDefault="00000000">
    <w:pPr>
      <w:pStyle w:val="Footer"/>
      <w:jc w:val="center"/>
    </w:pPr>
    <w:r>
      <w:rPr>
        <w:noProof/>
      </w:rPr>
      <mc:AlternateContent>
        <mc:Choice Requires="wps">
          <w:drawing>
            <wp:anchor distT="0" distB="0" distL="114300" distR="114300" simplePos="0" relativeHeight="251657728" behindDoc="0" locked="0" layoutInCell="1" allowOverlap="1" wp14:anchorId="682437A5" wp14:editId="5077ADA6">
              <wp:simplePos x="0" y="0"/>
              <wp:positionH relativeFrom="margin">
                <wp:align>center</wp:align>
              </wp:positionH>
              <wp:positionV relativeFrom="paragraph">
                <wp:posOffset>0</wp:posOffset>
              </wp:positionV>
              <wp:extent cx="1828800" cy="18288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3459ED" w14:textId="77777777" w:rsidR="005421D9" w:rsidRDefault="00000000">
                          <w:pPr>
                            <w:pStyle w:val="Footer"/>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82437A5" id="_x0000_t202" coordsize="21600,21600" o:spt="202" path="m,l,21600r21600,l21600,xe">
              <v:stroke joinstyle="miter"/>
              <v:path gradientshapeok="t" o:connecttype="rect"/>
            </v:shapetype>
            <v:shape id="Text Box 20" o:spid="_x0000_s1029" type="#_x0000_t202" style="position:absolute;left:0;text-align:left;margin-left:0;margin-top:0;width:2in;height:2in;z-index:25165772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p w14:paraId="3F3459ED" w14:textId="77777777" w:rsidR="005421D9" w:rsidRDefault="00000000">
                    <w:pPr>
                      <w:pStyle w:val="Footer"/>
                    </w:pPr>
                    <w:r>
                      <w:fldChar w:fldCharType="begin"/>
                    </w:r>
                    <w:r>
                      <w:instrText xml:space="preserve"> PAGE  \* MERGEFORMAT </w:instrText>
                    </w:r>
                    <w:r>
                      <w:fldChar w:fldCharType="separate"/>
                    </w:r>
                    <w:r>
                      <w:t>II</w:t>
                    </w:r>
                    <w:r>
                      <w:fldChar w:fldCharType="end"/>
                    </w:r>
                  </w:p>
                </w:txbxContent>
              </v:textbox>
              <w10:wrap anchorx="margin"/>
            </v:shape>
          </w:pict>
        </mc:Fallback>
      </mc:AlternateContent>
    </w:r>
    <w:r>
      <w:t xml:space="preserve">            </w:t>
    </w:r>
  </w:p>
  <w:p w14:paraId="04F55A95" w14:textId="77777777" w:rsidR="005421D9" w:rsidRDefault="00000000">
    <w:pPr>
      <w:pStyle w:val="BodyText"/>
      <w:spacing w:line="14" w:lineRule="auto"/>
      <w:rPr>
        <w:sz w:val="20"/>
      </w:rPr>
    </w:pPr>
    <w:r>
      <w:rPr>
        <w:noProof/>
      </w:rPr>
      <mc:AlternateContent>
        <mc:Choice Requires="wps">
          <w:drawing>
            <wp:anchor distT="0" distB="0" distL="114300" distR="114300" simplePos="0" relativeHeight="251666944" behindDoc="1" locked="0" layoutInCell="1" allowOverlap="1" wp14:anchorId="1A4DAB0C" wp14:editId="30A7BADC">
              <wp:simplePos x="0" y="0"/>
              <wp:positionH relativeFrom="page">
                <wp:posOffset>2400935</wp:posOffset>
              </wp:positionH>
              <wp:positionV relativeFrom="page">
                <wp:posOffset>8434070</wp:posOffset>
              </wp:positionV>
              <wp:extent cx="3279775" cy="442595"/>
              <wp:effectExtent l="0" t="0" r="0" b="0"/>
              <wp:wrapNone/>
              <wp:docPr id="22" name="Text Box 22"/>
              <wp:cNvGraphicFramePr/>
              <a:graphic xmlns:a="http://schemas.openxmlformats.org/drawingml/2006/main">
                <a:graphicData uri="http://schemas.microsoft.com/office/word/2010/wordprocessingShape">
                  <wps:wsp>
                    <wps:cNvSpPr txBox="1"/>
                    <wps:spPr>
                      <a:xfrm>
                        <a:off x="0" y="0"/>
                        <a:ext cx="3279775" cy="442595"/>
                      </a:xfrm>
                      <a:prstGeom prst="rect">
                        <a:avLst/>
                      </a:prstGeom>
                      <a:noFill/>
                      <a:ln>
                        <a:noFill/>
                      </a:ln>
                    </wps:spPr>
                    <wps:txbx>
                      <w:txbxContent>
                        <w:p w14:paraId="5403CE04" w14:textId="77777777" w:rsidR="005421D9" w:rsidRDefault="005421D9">
                          <w:pPr>
                            <w:spacing w:before="10"/>
                            <w:ind w:left="20"/>
                            <w:jc w:val="center"/>
                            <w:rPr>
                              <w:b/>
                              <w:sz w:val="24"/>
                              <w:lang w:val="en-IN"/>
                            </w:rPr>
                          </w:pPr>
                        </w:p>
                      </w:txbxContent>
                    </wps:txbx>
                    <wps:bodyPr lIns="0" tIns="0" rIns="0" bIns="0" upright="1"/>
                  </wps:wsp>
                </a:graphicData>
              </a:graphic>
            </wp:anchor>
          </w:drawing>
        </mc:Choice>
        <mc:Fallback>
          <w:pict>
            <v:shape w14:anchorId="1A4DAB0C" id="Text Box 22" o:spid="_x0000_s1030" type="#_x0000_t202" style="position:absolute;margin-left:189.05pt;margin-top:664.1pt;width:258.25pt;height:34.85pt;z-index:-2516495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" filled="f" stroked="f">
              <v:textbox inset="0,0,0,0">
                <w:txbxContent>
                  <w:p w14:paraId="5403CE04" w14:textId="77777777" w:rsidR="005421D9" w:rsidRDefault="005421D9">
                    <w:pPr>
                      <w:spacing w:before="10"/>
                      <w:ind w:left="20"/>
                      <w:jc w:val="center"/>
                      <w:rPr>
                        <w:b/>
                        <w:sz w:val="24"/>
                        <w:lang w:val="en-IN"/>
                      </w:rPr>
                    </w:pP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6C4B2" w14:textId="77777777" w:rsidR="005421D9" w:rsidRDefault="00000000">
    <w:pPr>
      <w:pStyle w:val="BodyText"/>
      <w:spacing w:line="14" w:lineRule="auto"/>
      <w:rPr>
        <w:sz w:val="2"/>
      </w:rPr>
    </w:pPr>
    <w:r>
      <w:rPr>
        <w:noProof/>
        <w:sz w:val="2"/>
      </w:rPr>
      <mc:AlternateContent>
        <mc:Choice Requires="wps">
          <w:drawing>
            <wp:anchor distT="0" distB="0" distL="114300" distR="114300" simplePos="0" relativeHeight="251654656" behindDoc="0" locked="0" layoutInCell="1" allowOverlap="1" wp14:anchorId="0169B19E" wp14:editId="4ECFB96A">
              <wp:simplePos x="0" y="0"/>
              <wp:positionH relativeFrom="margin">
                <wp:align>center</wp:align>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C8FAD6" w14:textId="77777777" w:rsidR="005421D9" w:rsidRDefault="00000000">
                          <w:pPr>
                            <w:pStyle w:val="Footer"/>
                          </w:pPr>
                          <w:r>
                            <w:fldChar w:fldCharType="begin"/>
                          </w:r>
                          <w:r>
                            <w:instrText xml:space="preserve"> PAGE  \* MERGEFORMAT </w:instrText>
                          </w:r>
                          <w:r>
                            <w:fldChar w:fldCharType="separate"/>
                          </w:r>
                          <w:r>
                            <w:t>VI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169B19E" id="_x0000_t202" coordsize="21600,21600" o:spt="202" path="m,l,21600r21600,l21600,xe">
              <v:stroke joinstyle="miter"/>
              <v:path gradientshapeok="t" o:connecttype="rect"/>
            </v:shapetype>
            <v:shape id="Text Box 8" o:spid="_x0000_s1031" type="#_x0000_t202" style="position:absolute;margin-left:0;margin-top:0;width:2in;height:2in;z-index:25165465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2gQQIAAOsEAAAOAAAAZHJzL2Uyb0RvYy54bWysVFGP0zAMfkfiP0R5Z+2G7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V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m/V2gQQIAAOsEAAAOAAAAAAAA&#10;AAAAAAAAAC4CAABkcnMvZTJvRG9jLnhtbFBLAQItABQABgAIAAAAIQBxqtG51wAAAAUBAAAPAAAA&#10;AAAAAAAAAAAAAJsEAABkcnMvZG93bnJldi54bWxQSwUGAAAAAAQABADzAAAAnwUAAAAA&#10;" filled="f" stroked="f" strokeweight=".5pt">
              <v:textbox style="mso-fit-shape-to-text:t" inset="0,0,0,0">
                <w:txbxContent>
                  <w:p w14:paraId="64C8FAD6" w14:textId="77777777" w:rsidR="005421D9" w:rsidRDefault="00000000">
                    <w:pPr>
                      <w:pStyle w:val="Footer"/>
                    </w:pPr>
                    <w:r>
                      <w:fldChar w:fldCharType="begin"/>
                    </w:r>
                    <w:r>
                      <w:instrText xml:space="preserve"> PAGE  \* MERGEFORMAT </w:instrText>
                    </w:r>
                    <w:r>
                      <w:fldChar w:fldCharType="separate"/>
                    </w:r>
                    <w:r>
                      <w:t>VI</w:t>
                    </w:r>
                    <w:r>
                      <w:fldChar w:fldCharType="end"/>
                    </w:r>
                  </w:p>
                </w:txbxContent>
              </v:textbox>
              <w10:wrap anchorx="margin"/>
            </v:shape>
          </w:pict>
        </mc:Fallback>
      </mc:AlternateContent>
    </w:r>
    <w:r>
      <w:rPr>
        <w:noProof/>
        <w:sz w:val="2"/>
      </w:rPr>
      <mc:AlternateContent>
        <mc:Choice Requires="wps">
          <w:drawing>
            <wp:anchor distT="0" distB="0" distL="114300" distR="114300" simplePos="0" relativeHeight="251641344" behindDoc="0" locked="0" layoutInCell="1" allowOverlap="1" wp14:anchorId="1208E823" wp14:editId="7ABE305F">
              <wp:simplePos x="0" y="0"/>
              <wp:positionH relativeFrom="margin">
                <wp:align>center</wp:align>
              </wp:positionH>
              <wp:positionV relativeFrom="paragraph">
                <wp:posOffset>0</wp:posOffset>
              </wp:positionV>
              <wp:extent cx="1828800" cy="1828800"/>
              <wp:effectExtent l="0" t="0" r="0" b="0"/>
              <wp:wrapNone/>
              <wp:docPr id="41" name="Text Box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0D1CB5" w14:textId="77777777" w:rsidR="005421D9" w:rsidRDefault="005421D9">
                          <w:pPr>
                            <w:pStyle w:val="Foo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1208E823" id="Text Box 41" o:spid="_x0000_s1032" type="#_x0000_t202" style="position:absolute;margin-left:0;margin-top:0;width:2in;height:2in;z-index:25164134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mR3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E29PIA5YVa&#10;7KGf/uDktqY27ETAJ+Fp3Kl1tML4SIc2QHTDVeKsAv/zb/fRnqaQtJy1tD4Ft7TfnJnPlqYzbtog&#10;+EE4DII9NRugHkzpaXAyieTg0Qyi9tB8p71exxikElZSpILjIG6wX2F6F6Rar5MR7ZMTuLN7JyN0&#10;6rlbn5BGKU1Y5KZn4soZbVSa0ev2x5X9/T9Z3d6o1S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ncmR3QQIAAOsEAAAOAAAAAAAA&#10;AAAAAAAAAC4CAABkcnMvZTJvRG9jLnhtbFBLAQItABQABgAIAAAAIQBxqtG51wAAAAUBAAAPAAAA&#10;AAAAAAAAAAAAAJsEAABkcnMvZG93bnJldi54bWxQSwUGAAAAAAQABADzAAAAnwUAAAAA&#10;" filled="f" stroked="f" strokeweight=".5pt">
              <v:textbox style="mso-fit-shape-to-text:t" inset="0,0,0,0">
                <w:txbxContent>
                  <w:p w14:paraId="330D1CB5" w14:textId="77777777" w:rsidR="005421D9" w:rsidRDefault="005421D9">
                    <w:pPr>
                      <w:pStyle w:val="Footer"/>
                    </w:pP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ADCDC" w14:textId="77777777" w:rsidR="005421D9" w:rsidRDefault="00000000">
    <w:pPr>
      <w:pStyle w:val="BodyText"/>
      <w:spacing w:line="14" w:lineRule="auto"/>
      <w:rPr>
        <w:sz w:val="2"/>
      </w:rPr>
    </w:pPr>
    <w:r>
      <w:rPr>
        <w:noProof/>
        <w:sz w:val="2"/>
      </w:rPr>
      <mc:AlternateContent>
        <mc:Choice Requires="wps">
          <w:drawing>
            <wp:anchor distT="0" distB="0" distL="114300" distR="114300" simplePos="0" relativeHeight="251658752" behindDoc="0" locked="0" layoutInCell="1" allowOverlap="1" wp14:anchorId="6D52AC69" wp14:editId="17AD3ABF">
              <wp:simplePos x="0" y="0"/>
              <wp:positionH relativeFrom="margin">
                <wp:align>center</wp:align>
              </wp:positionH>
              <wp:positionV relativeFrom="paragraph">
                <wp:posOffset>0</wp:posOffset>
              </wp:positionV>
              <wp:extent cx="1828800" cy="182880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8DC14D" w14:textId="77777777" w:rsidR="005421D9" w:rsidRDefault="00000000">
                          <w:pPr>
                            <w:pStyle w:val="Footer"/>
                          </w:pPr>
                          <w:r>
                            <w:fldChar w:fldCharType="begin"/>
                          </w:r>
                          <w:r>
                            <w:instrText xml:space="preserve"> PAGE  \* MERGEFORMAT </w:instrText>
                          </w:r>
                          <w:r>
                            <w:fldChar w:fldCharType="separate"/>
                          </w:r>
                          <w:r>
                            <w:t>VI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D52AC69" id="_x0000_t202" coordsize="21600,21600" o:spt="202" path="m,l,21600r21600,l21600,xe">
              <v:stroke joinstyle="miter"/>
              <v:path gradientshapeok="t" o:connecttype="rect"/>
            </v:shapetype>
            <v:shape id="Text Box 23" o:spid="_x0000_s1033" type="#_x0000_t202" style="position:absolute;margin-left:0;margin-top:0;width:2in;height:2in;z-index:2516587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aOMQQIAAOsEAAAOAAAAZHJzL2Uyb0RvYy54bWysVFGP0zAMfkfiP0R5Z+2GO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cnh1FD4MZSjFuyScKLURHB2C9Ks7pMOceLNFFqYzw7C5oFIaWymMpN&#10;SGQdrTSFfYnj1T66qjRtL3EePVJksDg6N7UFn+p9lnb5Y0hZ9/YDA33dkQLsDh0VXvD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An9aOMQQIAAOsEAAAOAAAAAAAA&#10;AAAAAAAAAC4CAABkcnMvZTJvRG9jLnhtbFBLAQItABQABgAIAAAAIQBxqtG51wAAAAUBAAAPAAAA&#10;AAAAAAAAAAAAAJsEAABkcnMvZG93bnJldi54bWxQSwUGAAAAAAQABADzAAAAnwUAAAAA&#10;" filled="f" stroked="f" strokeweight=".5pt">
              <v:textbox style="mso-fit-shape-to-text:t" inset="0,0,0,0">
                <w:txbxContent>
                  <w:p w14:paraId="0C8DC14D" w14:textId="77777777" w:rsidR="005421D9" w:rsidRDefault="00000000">
                    <w:pPr>
                      <w:pStyle w:val="Footer"/>
                    </w:pPr>
                    <w:r>
                      <w:fldChar w:fldCharType="begin"/>
                    </w:r>
                    <w:r>
                      <w:instrText xml:space="preserve"> PAGE  \* MERGEFORMAT </w:instrText>
                    </w:r>
                    <w:r>
                      <w:fldChar w:fldCharType="separate"/>
                    </w:r>
                    <w:r>
                      <w:t>VI</w:t>
                    </w:r>
                    <w:r>
                      <w:fldChar w:fldCharType="end"/>
                    </w:r>
                  </w:p>
                </w:txbxContent>
              </v:textbox>
              <w10:wrap anchorx="margin"/>
            </v:shape>
          </w:pict>
        </mc:Fallback>
      </mc:AlternateContent>
    </w:r>
    <w:r>
      <w:rPr>
        <w:noProof/>
        <w:sz w:val="2"/>
      </w:rPr>
      <mc:AlternateContent>
        <mc:Choice Requires="wps">
          <w:drawing>
            <wp:anchor distT="0" distB="0" distL="114300" distR="114300" simplePos="0" relativeHeight="251656704" behindDoc="0" locked="0" layoutInCell="1" allowOverlap="1" wp14:anchorId="6BB37BF0" wp14:editId="5FA69C1F">
              <wp:simplePos x="0" y="0"/>
              <wp:positionH relativeFrom="margin">
                <wp:align>center</wp:align>
              </wp:positionH>
              <wp:positionV relativeFrom="paragraph">
                <wp:posOffset>0</wp:posOffset>
              </wp:positionV>
              <wp:extent cx="1828800" cy="182880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3F02DF" w14:textId="77777777" w:rsidR="005421D9" w:rsidRDefault="005421D9">
                          <w:pPr>
                            <w:pStyle w:val="Foo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6BB37BF0" id="Text Box 24" o:spid="_x0000_s1034" type="#_x0000_t202" style="position:absolute;margin-left:0;margin-top:0;width:2in;height:2in;z-index:25165670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J6x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H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AgSJ6xQQIAAOsEAAAOAAAAAAAA&#10;AAAAAAAAAC4CAABkcnMvZTJvRG9jLnhtbFBLAQItABQABgAIAAAAIQBxqtG51wAAAAUBAAAPAAAA&#10;AAAAAAAAAAAAAJsEAABkcnMvZG93bnJldi54bWxQSwUGAAAAAAQABADzAAAAnwUAAAAA&#10;" filled="f" stroked="f" strokeweight=".5pt">
              <v:textbox style="mso-fit-shape-to-text:t" inset="0,0,0,0">
                <w:txbxContent>
                  <w:p w14:paraId="103F02DF" w14:textId="77777777" w:rsidR="005421D9" w:rsidRDefault="005421D9">
                    <w:pPr>
                      <w:pStyle w:val="Footer"/>
                    </w:pP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7B383" w14:textId="77777777" w:rsidR="005421D9" w:rsidRDefault="00000000">
    <w:pPr>
      <w:pStyle w:val="BodyText"/>
      <w:spacing w:line="14" w:lineRule="auto"/>
      <w:rPr>
        <w:sz w:val="2"/>
      </w:rPr>
    </w:pPr>
    <w:r>
      <w:rPr>
        <w:noProof/>
        <w:sz w:val="2"/>
      </w:rPr>
      <mc:AlternateContent>
        <mc:Choice Requires="wps">
          <w:drawing>
            <wp:anchor distT="0" distB="0" distL="114300" distR="114300" simplePos="0" relativeHeight="251668992" behindDoc="0" locked="0" layoutInCell="1" allowOverlap="1" wp14:anchorId="15C04DDF" wp14:editId="0D781A1D">
              <wp:simplePos x="0" y="0"/>
              <wp:positionH relativeFrom="margin">
                <wp:align>center</wp:align>
              </wp:positionH>
              <wp:positionV relativeFrom="paragraph">
                <wp:posOffset>0</wp:posOffset>
              </wp:positionV>
              <wp:extent cx="1828800" cy="1828800"/>
              <wp:effectExtent l="0" t="0" r="0" b="0"/>
              <wp:wrapNone/>
              <wp:docPr id="25" name="Text Box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B414A9" w14:textId="77777777" w:rsidR="005421D9" w:rsidRDefault="00000000">
                          <w:pPr>
                            <w:pStyle w:val="Footer"/>
                          </w:pPr>
                          <w:r>
                            <w:fldChar w:fldCharType="begin"/>
                          </w:r>
                          <w:r>
                            <w:instrText xml:space="preserve"> PAGE  \* MERGEFORMAT </w:instrText>
                          </w:r>
                          <w:r>
                            <w:fldChar w:fldCharType="separate"/>
                          </w:r>
                          <w:r>
                            <w:t>VI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5C04DDF" id="_x0000_t202" coordsize="21600,21600" o:spt="202" path="m,l,21600r21600,l21600,xe">
              <v:stroke joinstyle="miter"/>
              <v:path gradientshapeok="t" o:connecttype="rect"/>
            </v:shapetype>
            <v:shape id="Text Box 25" o:spid="_x0000_s1035" type="#_x0000_t202" style="position:absolute;margin-left:0;margin-top:0;width:2in;height:2in;z-index:25166899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1lKQQIAAOsEAAAOAAAAZHJzL2Uyb0RvYy54bWysVFGP0zAMfkfiP0R5Z+2GOI1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cnh1FD4MZSjFuyScKLURHB2C9Ks7pMOceLNFFqYzw7C5oFIaWymMpN&#10;SGQdrTSFfYnj1T66qjRtL3EePVJksDg6N7UFn+p9lnb5Y0hZ9/YDA33dkQLsDh0VXvD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gz1lKQQIAAOsEAAAOAAAAAAAA&#10;AAAAAAAAAC4CAABkcnMvZTJvRG9jLnhtbFBLAQItABQABgAIAAAAIQBxqtG51wAAAAUBAAAPAAAA&#10;AAAAAAAAAAAAAJsEAABkcnMvZG93bnJldi54bWxQSwUGAAAAAAQABADzAAAAnwUAAAAA&#10;" filled="f" stroked="f" strokeweight=".5pt">
              <v:textbox style="mso-fit-shape-to-text:t" inset="0,0,0,0">
                <w:txbxContent>
                  <w:p w14:paraId="18B414A9" w14:textId="77777777" w:rsidR="005421D9" w:rsidRDefault="00000000">
                    <w:pPr>
                      <w:pStyle w:val="Footer"/>
                    </w:pPr>
                    <w:r>
                      <w:fldChar w:fldCharType="begin"/>
                    </w:r>
                    <w:r>
                      <w:instrText xml:space="preserve"> PAGE  \* MERGEFORMAT </w:instrText>
                    </w:r>
                    <w:r>
                      <w:fldChar w:fldCharType="separate"/>
                    </w:r>
                    <w:r>
                      <w:t>VI</w:t>
                    </w:r>
                    <w:r>
                      <w:fldChar w:fldCharType="end"/>
                    </w:r>
                  </w:p>
                </w:txbxContent>
              </v:textbox>
              <w10:wrap anchorx="margin"/>
            </v:shape>
          </w:pict>
        </mc:Fallback>
      </mc:AlternateContent>
    </w:r>
    <w:r>
      <w:rPr>
        <w:noProof/>
        <w:sz w:val="2"/>
      </w:rPr>
      <mc:AlternateContent>
        <mc:Choice Requires="wps">
          <w:drawing>
            <wp:anchor distT="0" distB="0" distL="114300" distR="114300" simplePos="0" relativeHeight="251667968" behindDoc="0" locked="0" layoutInCell="1" allowOverlap="1" wp14:anchorId="538E838E" wp14:editId="1D59C132">
              <wp:simplePos x="0" y="0"/>
              <wp:positionH relativeFrom="margin">
                <wp:align>center</wp:align>
              </wp:positionH>
              <wp:positionV relativeFrom="paragraph">
                <wp:posOffset>0</wp:posOffset>
              </wp:positionV>
              <wp:extent cx="1828800" cy="1828800"/>
              <wp:effectExtent l="0" t="0" r="0" b="0"/>
              <wp:wrapNone/>
              <wp:docPr id="26" name="Text Box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06E7CB" w14:textId="77777777" w:rsidR="005421D9" w:rsidRDefault="005421D9">
                          <w:pPr>
                            <w:pStyle w:val="Foo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538E838E" id="Text Box 26" o:spid="_x0000_s1036" type="#_x0000_t202" style="position:absolute;margin-left:0;margin-top:0;width:2in;height:2in;z-index:25166796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AXvQQIAAOw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UiTXe8OkB5&#10;oR576Mc/OLmtqQ87EfBJeJp36h3tMD7SoQ0Q33CVOKvA//zbfbSnMSQtZy3tT8EtLThn5rOl8Yyr&#10;Ngh+EA6DYE/NBqgJU3obnEwiOXg0g6g9NN9psdcxBqmElRSp4DiIG+x3mB4GqdbrZEQL5QTu7N7J&#10;CJ2a7tYnpFlKI3Zj4koarVQa0uv6x539/T9Z3R6p1S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wSAXvQQIAAOwEAAAOAAAAAAAA&#10;AAAAAAAAAC4CAABkcnMvZTJvRG9jLnhtbFBLAQItABQABgAIAAAAIQBxqtG51wAAAAUBAAAPAAAA&#10;AAAAAAAAAAAAAJsEAABkcnMvZG93bnJldi54bWxQSwUGAAAAAAQABADzAAAAnwUAAAAA&#10;" filled="f" stroked="f" strokeweight=".5pt">
              <v:textbox style="mso-fit-shape-to-text:t" inset="0,0,0,0">
                <w:txbxContent>
                  <w:p w14:paraId="6306E7CB" w14:textId="77777777" w:rsidR="005421D9" w:rsidRDefault="005421D9">
                    <w:pPr>
                      <w:pStyle w:val="Footer"/>
                    </w:pP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D486A" w14:textId="77777777" w:rsidR="005421D9" w:rsidRDefault="00000000">
    <w:pPr>
      <w:pStyle w:val="BodyText"/>
      <w:spacing w:line="14" w:lineRule="auto"/>
      <w:rPr>
        <w:sz w:val="2"/>
      </w:rPr>
    </w:pPr>
    <w:r>
      <w:rPr>
        <w:noProof/>
        <w:sz w:val="2"/>
      </w:rPr>
      <mc:AlternateContent>
        <mc:Choice Requires="wps">
          <w:drawing>
            <wp:anchor distT="0" distB="0" distL="114300" distR="114300" simplePos="0" relativeHeight="251642368" behindDoc="0" locked="0" layoutInCell="1" allowOverlap="1" wp14:anchorId="17555024" wp14:editId="3EF038AA">
              <wp:simplePos x="0" y="0"/>
              <wp:positionH relativeFrom="margin">
                <wp:align>center</wp:align>
              </wp:positionH>
              <wp:positionV relativeFrom="paragraph">
                <wp:posOffset>0</wp:posOffset>
              </wp:positionV>
              <wp:extent cx="1828800" cy="1828800"/>
              <wp:effectExtent l="0" t="0" r="0" b="0"/>
              <wp:wrapNone/>
              <wp:docPr id="42" name="Text Box 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EA5DD9" w14:textId="77777777" w:rsidR="005421D9" w:rsidRDefault="00000000">
                          <w:pPr>
                            <w:pStyle w:val="Footer"/>
                          </w:pPr>
                          <w:r>
                            <w:fldChar w:fldCharType="begin"/>
                          </w:r>
                          <w:r>
                            <w:instrText xml:space="preserve"> PAGE  \* MERGEFORMAT </w:instrText>
                          </w:r>
                          <w:r>
                            <w:fldChar w:fldCharType="separate"/>
                          </w:r>
                          <w:r>
                            <w:t>IX</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7555024" id="_x0000_t202" coordsize="21600,21600" o:spt="202" path="m,l,21600r21600,l21600,xe">
              <v:stroke joinstyle="miter"/>
              <v:path gradientshapeok="t" o:connecttype="rect"/>
            </v:shapetype>
            <v:shape id="Text Box 42" o:spid="_x0000_s1037" type="#_x0000_t202" style="position:absolute;margin-left:0;margin-top:0;width:2in;height:2in;z-index:25164236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8IUQQIAAOw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VibOYBygv1&#10;2EM//sHJbU192ImAT8LTvFPvaIfxkQ5tgPiGq8RZBf7n3+6jPY0haTlraX8KbmnBOTOfLY1nXLVB&#10;8INwGAR7ajZATZjS2+BkEsnBoxlE7aH5Tou9jjFIJaykSAXHQdxgv8P0MEi1XicjWigncGf3Tkbo&#10;1HS3PiHNUhqxSE7PxJU0Wqk0pNf1jzv7+3+yuj1Sq1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Awz8IUQQIAAOwEAAAOAAAAAAAA&#10;AAAAAAAAAC4CAABkcnMvZTJvRG9jLnhtbFBLAQItABQABgAIAAAAIQBxqtG51wAAAAUBAAAPAAAA&#10;AAAAAAAAAAAAAJsEAABkcnMvZG93bnJldi54bWxQSwUGAAAAAAQABADzAAAAnwUAAAAA&#10;" filled="f" stroked="f" strokeweight=".5pt">
              <v:textbox style="mso-fit-shape-to-text:t" inset="0,0,0,0">
                <w:txbxContent>
                  <w:p w14:paraId="17EA5DD9" w14:textId="77777777" w:rsidR="005421D9" w:rsidRDefault="00000000">
                    <w:pPr>
                      <w:pStyle w:val="Footer"/>
                    </w:pPr>
                    <w:r>
                      <w:fldChar w:fldCharType="begin"/>
                    </w:r>
                    <w:r>
                      <w:instrText xml:space="preserve"> PAGE  \* MERGEFORMAT </w:instrText>
                    </w:r>
                    <w:r>
                      <w:fldChar w:fldCharType="separate"/>
                    </w:r>
                    <w:r>
                      <w:t>IX</w:t>
                    </w:r>
                    <w:r>
                      <w:fldChar w:fldCharType="end"/>
                    </w:r>
                  </w:p>
                </w:txbxContent>
              </v:textbox>
              <w10:wrap anchorx="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BD689" w14:textId="77777777" w:rsidR="005421D9" w:rsidRDefault="00000000">
    <w:pPr>
      <w:pStyle w:val="BodyText"/>
      <w:spacing w:line="14" w:lineRule="auto"/>
      <w:rPr>
        <w:sz w:val="2"/>
      </w:rPr>
    </w:pPr>
    <w:r>
      <w:rPr>
        <w:noProof/>
        <w:sz w:val="2"/>
      </w:rPr>
      <mc:AlternateContent>
        <mc:Choice Requires="wps">
          <w:drawing>
            <wp:anchor distT="0" distB="0" distL="114300" distR="114300" simplePos="0" relativeHeight="251643392" behindDoc="0" locked="0" layoutInCell="1" allowOverlap="1" wp14:anchorId="20BAA574" wp14:editId="336A28DC">
              <wp:simplePos x="0" y="0"/>
              <wp:positionH relativeFrom="margin">
                <wp:align>center</wp:align>
              </wp:positionH>
              <wp:positionV relativeFrom="paragraph">
                <wp:posOffset>0</wp:posOffset>
              </wp:positionV>
              <wp:extent cx="1828800" cy="1828800"/>
              <wp:effectExtent l="0" t="0" r="0" b="0"/>
              <wp:wrapNone/>
              <wp:docPr id="44" name="Text Box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B84BE4" w14:textId="77777777" w:rsidR="005421D9" w:rsidRDefault="00000000">
                          <w:pPr>
                            <w:pStyle w:val="Footer"/>
                          </w:pPr>
                          <w:r>
                            <w:fldChar w:fldCharType="begin"/>
                          </w:r>
                          <w:r>
                            <w:instrText xml:space="preserve"> PAGE  \* MERGEFORMAT </w:instrText>
                          </w:r>
                          <w:r>
                            <w:fldChar w:fldCharType="separate"/>
                          </w:r>
                          <w:r>
                            <w:t>IV</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0BAA574" id="_x0000_t202" coordsize="21600,21600" o:spt="202" path="m,l,21600r21600,l21600,xe">
              <v:stroke joinstyle="miter"/>
              <v:path gradientshapeok="t" o:connecttype="rect"/>
            </v:shapetype>
            <v:shape id="Text Box 44" o:spid="_x0000_s1038" type="#_x0000_t202" style="position:absolute;margin-left:0;margin-top:0;width:2in;height:2in;z-index:25164339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PvDQgIAAOw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" filled="f" stroked="f" strokeweight=".5pt">
              <v:textbox style="mso-fit-shape-to-text:t" inset="0,0,0,0">
                <w:txbxContent>
                  <w:p w14:paraId="63B84BE4" w14:textId="77777777" w:rsidR="005421D9" w:rsidRDefault="00000000">
                    <w:pPr>
                      <w:pStyle w:val="Footer"/>
                    </w:pPr>
                    <w:r>
                      <w:fldChar w:fldCharType="begin"/>
                    </w:r>
                    <w:r>
                      <w:instrText xml:space="preserve"> PAGE  \* MERGEFORMAT </w:instrText>
                    </w:r>
                    <w:r>
                      <w:fldChar w:fldCharType="separate"/>
                    </w:r>
                    <w:r>
                      <w:t>IV</w:t>
                    </w:r>
                    <w:r>
                      <w:fldChar w:fldCharType="end"/>
                    </w:r>
                  </w:p>
                </w:txbxContent>
              </v:textbox>
              <w10:wrap anchorx="margin"/>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1EB68" w14:textId="77777777" w:rsidR="005421D9" w:rsidRDefault="00000000">
    <w:pPr>
      <w:pStyle w:val="Footer"/>
      <w:ind w:firstLine="1440"/>
    </w:pPr>
    <w:r>
      <w:rPr>
        <w:noProof/>
      </w:rPr>
      <mc:AlternateContent>
        <mc:Choice Requires="wps">
          <w:drawing>
            <wp:anchor distT="0" distB="0" distL="114300" distR="114300" simplePos="0" relativeHeight="251665920" behindDoc="0" locked="0" layoutInCell="1" allowOverlap="1" wp14:anchorId="0AAE51F9" wp14:editId="5C8B6CF6">
              <wp:simplePos x="0" y="0"/>
              <wp:positionH relativeFrom="margin">
                <wp:align>center</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A4B216" w14:textId="77777777" w:rsidR="005421D9" w:rsidRDefault="00000000">
                          <w:pPr>
                            <w:pStyle w:val="Footer"/>
                          </w:pPr>
                          <w:r>
                            <w:t xml:space="preserve"> </w:t>
                          </w:r>
                          <w:sdt>
                            <w:sdtPr>
                              <w:id w:val="147466985"/>
                            </w:sdtPr>
                            <w:sdtContent>
                              <w:r>
                                <w:fldChar w:fldCharType="begin"/>
                              </w:r>
                              <w:r>
                                <w:instrText xml:space="preserve"> PAGE   \* MERGEFORMAT </w:instrText>
                              </w:r>
                              <w:r>
                                <w:fldChar w:fldCharType="separate"/>
                              </w:r>
                              <w:r>
                                <w:t>2</w:t>
                              </w:r>
                              <w:r>
                                <w:fldChar w:fldCharType="end"/>
                              </w:r>
                            </w:sdtContent>
                          </w:sdt>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AAE51F9" id="_x0000_t202" coordsize="21600,21600" o:spt="202" path="m,l,21600r21600,l21600,xe">
              <v:stroke joinstyle="miter"/>
              <v:path gradientshapeok="t" o:connecttype="rect"/>
            </v:shapetype>
            <v:shape id="Text Box 6" o:spid="_x0000_s1039" type="#_x0000_t202" style="position:absolute;left:0;text-align:left;margin-left:0;margin-top:0;width:2in;height:2in;z-index:25166592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zw4QgIAAOw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" filled="f" stroked="f" strokeweight=".5pt">
              <v:textbox style="mso-fit-shape-to-text:t" inset="0,0,0,0">
                <w:txbxContent>
                  <w:p w14:paraId="4AA4B216" w14:textId="77777777" w:rsidR="005421D9" w:rsidRDefault="00000000">
                    <w:pPr>
                      <w:pStyle w:val="Footer"/>
                    </w:pPr>
                    <w:r>
                      <w:t xml:space="preserve"> </w:t>
                    </w:r>
                    <w:sdt>
                      <w:sdtPr>
                        <w:id w:val="147466985"/>
                      </w:sdtPr>
                      <w:sdtContent>
                        <w:r>
                          <w:fldChar w:fldCharType="begin"/>
                        </w:r>
                        <w:r>
                          <w:instrText xml:space="preserve"> PAGE   \* MERGEFORMAT </w:instrText>
                        </w:r>
                        <w:r>
                          <w:fldChar w:fldCharType="separate"/>
                        </w:r>
                        <w:r>
                          <w:t>2</w:t>
                        </w:r>
                        <w:r>
                          <w:fldChar w:fldCharType="end"/>
                        </w:r>
                      </w:sdtContent>
                    </w:sdt>
                  </w:p>
                </w:txbxContent>
              </v:textbox>
              <w10:wrap anchorx="margin"/>
            </v:shape>
          </w:pict>
        </mc:Fallback>
      </mc:AlternateContent>
    </w:r>
  </w:p>
  <w:p w14:paraId="0F40A410" w14:textId="77777777" w:rsidR="005421D9" w:rsidRDefault="005421D9">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838D1" w14:textId="77777777" w:rsidR="005421D9" w:rsidRDefault="00000000">
    <w:pPr>
      <w:pStyle w:val="BodyText"/>
      <w:spacing w:line="14" w:lineRule="auto"/>
      <w:rPr>
        <w:sz w:val="2"/>
      </w:rPr>
    </w:pPr>
    <w:r>
      <w:rPr>
        <w:noProof/>
        <w:sz w:val="2"/>
      </w:rPr>
      <mc:AlternateContent>
        <mc:Choice Requires="wps">
          <w:drawing>
            <wp:anchor distT="0" distB="0" distL="114300" distR="114300" simplePos="0" relativeHeight="251644416" behindDoc="0" locked="0" layoutInCell="1" allowOverlap="1" wp14:anchorId="6BDFF959" wp14:editId="0A6DBF53">
              <wp:simplePos x="0" y="0"/>
              <wp:positionH relativeFrom="margin">
                <wp:align>center</wp:align>
              </wp:positionH>
              <wp:positionV relativeFrom="paragraph">
                <wp:posOffset>0</wp:posOffset>
              </wp:positionV>
              <wp:extent cx="1828800" cy="1828800"/>
              <wp:effectExtent l="0" t="0" r="0" b="0"/>
              <wp:wrapNone/>
              <wp:docPr id="45" name="Text Box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69ABB5" w14:textId="77777777" w:rsidR="005421D9" w:rsidRDefault="00000000">
                          <w:pPr>
                            <w:pStyle w:val="Footer"/>
                          </w:pPr>
                          <w:r>
                            <w:fldChar w:fldCharType="begin"/>
                          </w:r>
                          <w:r>
                            <w:instrText xml:space="preserve"> PAGE  \* MERGEFORMAT </w:instrText>
                          </w:r>
                          <w:r>
                            <w:fldChar w:fldCharType="separate"/>
                          </w:r>
                          <w:r>
                            <w:t>V</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BDFF959" id="_x0000_t202" coordsize="21600,21600" o:spt="202" path="m,l,21600r21600,l21600,xe">
              <v:stroke joinstyle="miter"/>
              <v:path gradientshapeok="t" o:connecttype="rect"/>
            </v:shapetype>
            <v:shape id="Text Box 45" o:spid="_x0000_s1040" type="#_x0000_t202" style="position:absolute;margin-left:0;margin-top:0;width:2in;height:2in;z-index:25164441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fm2QgIAAOwEAAAOAAAAZHJzL2Uyb0RvYy54bWysVFGP0zAMfkfiP0R5Z+0Gn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" filled="f" stroked="f" strokeweight=".5pt">
              <v:textbox style="mso-fit-shape-to-text:t" inset="0,0,0,0">
                <w:txbxContent>
                  <w:p w14:paraId="5969ABB5" w14:textId="77777777" w:rsidR="005421D9" w:rsidRDefault="00000000">
                    <w:pPr>
                      <w:pStyle w:val="Footer"/>
                    </w:pPr>
                    <w:r>
                      <w:fldChar w:fldCharType="begin"/>
                    </w:r>
                    <w:r>
                      <w:instrText xml:space="preserve"> PAGE  \* MERGEFORMAT </w:instrText>
                    </w:r>
                    <w:r>
                      <w:fldChar w:fldCharType="separate"/>
                    </w:r>
                    <w:r>
                      <w:t>V</w:t>
                    </w:r>
                    <w:r>
                      <w:fldChar w:fldCharType="end"/>
                    </w:r>
                  </w:p>
                </w:txbxContent>
              </v:textbox>
              <w10:wrap anchorx="margin"/>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11DEA" w14:textId="2C084DA1" w:rsidR="005421D9" w:rsidRDefault="00000000">
    <w:pPr>
      <w:pStyle w:val="BodyText"/>
      <w:spacing w:line="14" w:lineRule="auto"/>
      <w:rPr>
        <w:sz w:val="19"/>
      </w:rPr>
    </w:pPr>
    <w:r>
      <w:rPr>
        <w:noProof/>
      </w:rPr>
      <mc:AlternateContent>
        <mc:Choice Requires="wps">
          <w:drawing>
            <wp:anchor distT="0" distB="0" distL="114300" distR="114300" simplePos="0" relativeHeight="251659776" behindDoc="0" locked="0" layoutInCell="1" allowOverlap="1" wp14:anchorId="2F518D86" wp14:editId="66AF1443">
              <wp:simplePos x="0" y="0"/>
              <wp:positionH relativeFrom="margin">
                <wp:align>center</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72BBBD" w14:textId="77777777" w:rsidR="005421D9" w:rsidRDefault="00000000">
                          <w:pPr>
                            <w:pStyle w:val="Footer"/>
                            <w:rPr>
                              <w:b/>
                              <w:bCs/>
                              <w:sz w:val="22"/>
                              <w:szCs w:val="22"/>
                            </w:rPr>
                          </w:pPr>
                          <w:r>
                            <w:rPr>
                              <w:sz w:val="16"/>
                              <w:szCs w:val="16"/>
                            </w:rPr>
                            <w:fldChar w:fldCharType="begin"/>
                          </w:r>
                          <w:r>
                            <w:rPr>
                              <w:sz w:val="16"/>
                              <w:szCs w:val="16"/>
                            </w:rPr>
                            <w:instrText xml:space="preserve"> PAGE  \* MERGEFORMAT </w:instrText>
                          </w:r>
                          <w:r>
                            <w:rPr>
                              <w:sz w:val="16"/>
                              <w:szCs w:val="16"/>
                            </w:rPr>
                            <w:fldChar w:fldCharType="separate"/>
                          </w:r>
                          <w:r>
                            <w:rPr>
                              <w:sz w:val="16"/>
                              <w:szCs w:val="16"/>
                            </w:rPr>
                            <w:t>VI</w:t>
                          </w:r>
                          <w:r>
                            <w:rPr>
                              <w:sz w:val="16"/>
                              <w:szCs w:val="16"/>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F518D86" id="_x0000_t202" coordsize="21600,21600" o:spt="202" path="m,l,21600r21600,l21600,xe">
              <v:stroke joinstyle="miter"/>
              <v:path gradientshapeok="t" o:connecttype="rect"/>
            </v:shapetype>
            <v:shape id="Text Box 9" o:spid="_x0000_s1041" type="#_x0000_t202" style="position:absolute;margin-left:0;margin-top:0;width:2in;height:2in;z-index:25165977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j5NQgIAAOwEAAAOAAAAZHJzL2Uyb0RvYy54bWysVFGP0zAMfkfiP0R5Z+2G7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" filled="f" stroked="f" strokeweight=".5pt">
              <v:textbox style="mso-fit-shape-to-text:t" inset="0,0,0,0">
                <w:txbxContent>
                  <w:p w14:paraId="3872BBBD" w14:textId="77777777" w:rsidR="005421D9" w:rsidRDefault="00000000">
                    <w:pPr>
                      <w:pStyle w:val="Footer"/>
                      <w:rPr>
                        <w:b/>
                        <w:bCs/>
                        <w:sz w:val="22"/>
                        <w:szCs w:val="22"/>
                      </w:rPr>
                    </w:pPr>
                    <w:r>
                      <w:rPr>
                        <w:sz w:val="16"/>
                        <w:szCs w:val="16"/>
                      </w:rPr>
                      <w:fldChar w:fldCharType="begin"/>
                    </w:r>
                    <w:r>
                      <w:rPr>
                        <w:sz w:val="16"/>
                        <w:szCs w:val="16"/>
                      </w:rPr>
                      <w:instrText xml:space="preserve"> PAGE  \* MERGEFORMAT </w:instrText>
                    </w:r>
                    <w:r>
                      <w:rPr>
                        <w:sz w:val="16"/>
                        <w:szCs w:val="16"/>
                      </w:rPr>
                      <w:fldChar w:fldCharType="separate"/>
                    </w:r>
                    <w:r>
                      <w:rPr>
                        <w:sz w:val="16"/>
                        <w:szCs w:val="16"/>
                      </w:rPr>
                      <w:t>VI</w:t>
                    </w:r>
                    <w:r>
                      <w:rPr>
                        <w:sz w:val="16"/>
                        <w:szCs w:val="16"/>
                      </w:rPr>
                      <w:fldChar w:fldCharType="end"/>
                    </w:r>
                  </w:p>
                </w:txbxContent>
              </v:textbox>
              <w10:wrap anchorx="margin"/>
            </v:shape>
          </w:pict>
        </mc:Fallback>
      </mc:AlternateContent>
    </w:r>
    <w:r w:rsidR="00DA1B3D">
      <w:rPr>
        <w:noProof/>
      </w:rPr>
      <mc:AlternateContent>
        <mc:Choice Requires="wps">
          <w:drawing>
            <wp:anchor distT="0" distB="0" distL="114300" distR="114300" simplePos="0" relativeHeight="251671040" behindDoc="0" locked="0" layoutInCell="1" allowOverlap="1" wp14:anchorId="65A92C39" wp14:editId="25F7BC87">
              <wp:simplePos x="0" y="0"/>
              <wp:positionH relativeFrom="margin">
                <wp:align>center</wp:align>
              </wp:positionH>
              <wp:positionV relativeFrom="paragraph">
                <wp:posOffset>0</wp:posOffset>
              </wp:positionV>
              <wp:extent cx="101600" cy="194310"/>
              <wp:effectExtent l="0" t="0" r="3175" b="0"/>
              <wp:wrapNone/>
              <wp:docPr id="1098012060"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6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D239E8" w14:textId="77777777" w:rsidR="005421D9" w:rsidRDefault="005421D9">
                          <w:pPr>
                            <w:spacing w:before="10"/>
                            <w:ind w:left="20"/>
                            <w:rPr>
                              <w:bC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A92C39" id="_x0000_s1042" type="#_x0000_t202" style="position:absolute;margin-left:0;margin-top:0;width:8pt;height:15.3pt;z-index:2516710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" filled="f" stroked="f">
              <v:textbox inset="0,0,0,0">
                <w:txbxContent>
                  <w:p w14:paraId="1FD239E8" w14:textId="77777777" w:rsidR="005421D9" w:rsidRDefault="005421D9">
                    <w:pPr>
                      <w:spacing w:before="10"/>
                      <w:ind w:left="20"/>
                      <w:rPr>
                        <w:bCs/>
                        <w:sz w:val="24"/>
                      </w:rPr>
                    </w:pPr>
                  </w:p>
                </w:txbxContent>
              </v:textbox>
              <w10:wrap anchorx="margin"/>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90E31" w14:textId="77777777" w:rsidR="005421D9" w:rsidRDefault="00000000">
    <w:pPr>
      <w:pStyle w:val="BodyText"/>
      <w:spacing w:line="14" w:lineRule="auto"/>
      <w:rPr>
        <w:sz w:val="2"/>
      </w:rPr>
    </w:pPr>
    <w:r>
      <w:rPr>
        <w:noProof/>
        <w:sz w:val="2"/>
      </w:rPr>
      <mc:AlternateContent>
        <mc:Choice Requires="wps">
          <w:drawing>
            <wp:anchor distT="0" distB="0" distL="114300" distR="114300" simplePos="0" relativeHeight="251645440" behindDoc="0" locked="0" layoutInCell="1" allowOverlap="1" wp14:anchorId="26127767" wp14:editId="2D7B6517">
              <wp:simplePos x="0" y="0"/>
              <wp:positionH relativeFrom="margin">
                <wp:align>center</wp:align>
              </wp:positionH>
              <wp:positionV relativeFrom="paragraph">
                <wp:posOffset>0</wp:posOffset>
              </wp:positionV>
              <wp:extent cx="1828800" cy="1828800"/>
              <wp:effectExtent l="0" t="0" r="0" b="0"/>
              <wp:wrapNone/>
              <wp:docPr id="46" name="Text Box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68C445" w14:textId="77777777" w:rsidR="005421D9" w:rsidRDefault="00000000">
                          <w:pPr>
                            <w:pStyle w:val="Footer"/>
                          </w:pPr>
                          <w:r>
                            <w:fldChar w:fldCharType="begin"/>
                          </w:r>
                          <w:r>
                            <w:instrText xml:space="preserve"> PAGE  \* MERGEFORMAT </w:instrText>
                          </w:r>
                          <w:r>
                            <w:fldChar w:fldCharType="separate"/>
                          </w:r>
                          <w:r>
                            <w:t>VIII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6127767" id="_x0000_t202" coordsize="21600,21600" o:spt="202" path="m,l,21600r21600,l21600,xe">
              <v:stroke joinstyle="miter"/>
              <v:path gradientshapeok="t" o:connecttype="rect"/>
            </v:shapetype>
            <v:shape id="Text Box 46" o:spid="_x0000_s1043" type="#_x0000_t202" style="position:absolute;margin-left:0;margin-top:0;width:2in;height:2in;z-index:2516454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sBhQgIAAOwEAAAOAAAAZHJzL2Uyb0RvYy54bWysVFGP0zAMfkfiP0R5Z+2GO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" filled="f" stroked="f" strokeweight=".5pt">
              <v:textbox style="mso-fit-shape-to-text:t" inset="0,0,0,0">
                <w:txbxContent>
                  <w:p w14:paraId="4368C445" w14:textId="77777777" w:rsidR="005421D9" w:rsidRDefault="00000000">
                    <w:pPr>
                      <w:pStyle w:val="Footer"/>
                    </w:pPr>
                    <w:r>
                      <w:fldChar w:fldCharType="begin"/>
                    </w:r>
                    <w:r>
                      <w:instrText xml:space="preserve"> PAGE  \* MERGEFORMAT </w:instrText>
                    </w:r>
                    <w:r>
                      <w:fldChar w:fldCharType="separate"/>
                    </w:r>
                    <w:r>
                      <w:t>VIII</w:t>
                    </w:r>
                    <w:r>
                      <w:fldChar w:fldCharType="end"/>
                    </w:r>
                  </w:p>
                </w:txbxContent>
              </v:textbox>
              <w10:wrap anchorx="margin"/>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8D50A" w14:textId="67836064" w:rsidR="005421D9" w:rsidRDefault="00000000">
    <w:pPr>
      <w:pStyle w:val="BodyText"/>
      <w:spacing w:line="14" w:lineRule="auto"/>
      <w:rPr>
        <w:sz w:val="3"/>
      </w:rPr>
    </w:pPr>
    <w:r>
      <w:rPr>
        <w:noProof/>
      </w:rPr>
      <mc:AlternateContent>
        <mc:Choice Requires="wps">
          <w:drawing>
            <wp:anchor distT="0" distB="0" distL="114300" distR="114300" simplePos="0" relativeHeight="251660800" behindDoc="0" locked="0" layoutInCell="1" allowOverlap="1" wp14:anchorId="71E1DF72" wp14:editId="01460C2F">
              <wp:simplePos x="0" y="0"/>
              <wp:positionH relativeFrom="margin">
                <wp:align>center</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24B945" w14:textId="77777777" w:rsidR="005421D9" w:rsidRDefault="00000000">
                          <w:pPr>
                            <w:pStyle w:val="Footer"/>
                          </w:pPr>
                          <w:r>
                            <w:fldChar w:fldCharType="begin"/>
                          </w:r>
                          <w:r>
                            <w:instrText xml:space="preserve"> PAGE  \* MERGEFORMAT </w:instrText>
                          </w:r>
                          <w:r>
                            <w:fldChar w:fldCharType="separate"/>
                          </w:r>
                          <w:r>
                            <w:t>IX</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1E1DF72" id="_x0000_t202" coordsize="21600,21600" o:spt="202" path="m,l,21600r21600,l21600,xe">
              <v:stroke joinstyle="miter"/>
              <v:path gradientshapeok="t" o:connecttype="rect"/>
            </v:shapetype>
            <v:shape id="Text Box 10" o:spid="_x0000_s1044" type="#_x0000_t202" style="position:absolute;margin-left:0;margin-top:0;width:2in;height:2in;z-index:25166080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1cQQIAAOw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OzE0MwDlBfq&#10;sYd+/IOT25r6sBMBn4Sneafe0Q7jIx3aAPENV4mzCvzPv91HexpD0nLW0v4U3NKCc2Y+WxrPuGqD&#10;4AfhMAj21GyAmjClt8HJJJKDRzOI2kPznRZ7HWOQSlhJkQqOg7jBfofpYZBqvU5GtFBO4M7unYzQ&#10;qelufUKapTRikZyeiStptFJpSK/rH3f29/9kdXukVr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0a/1cQQIAAOwEAAAOAAAAAAAA&#10;AAAAAAAAAC4CAABkcnMvZTJvRG9jLnhtbFBLAQItABQABgAIAAAAIQBxqtG51wAAAAUBAAAPAAAA&#10;AAAAAAAAAAAAAJsEAABkcnMvZG93bnJldi54bWxQSwUGAAAAAAQABADzAAAAnwUAAAAA&#10;" filled="f" stroked="f" strokeweight=".5pt">
              <v:textbox style="mso-fit-shape-to-text:t" inset="0,0,0,0">
                <w:txbxContent>
                  <w:p w14:paraId="6724B945" w14:textId="77777777" w:rsidR="005421D9" w:rsidRDefault="00000000">
                    <w:pPr>
                      <w:pStyle w:val="Footer"/>
                    </w:pPr>
                    <w:r>
                      <w:fldChar w:fldCharType="begin"/>
                    </w:r>
                    <w:r>
                      <w:instrText xml:space="preserve"> PAGE  \* MERGEFORMAT </w:instrText>
                    </w:r>
                    <w:r>
                      <w:fldChar w:fldCharType="separate"/>
                    </w:r>
                    <w:r>
                      <w:t>IX</w:t>
                    </w:r>
                    <w:r>
                      <w:fldChar w:fldCharType="end"/>
                    </w:r>
                  </w:p>
                </w:txbxContent>
              </v:textbox>
              <w10:wrap anchorx="margin"/>
            </v:shape>
          </w:pict>
        </mc:Fallback>
      </mc:AlternateContent>
    </w:r>
    <w:r w:rsidR="00DA1B3D">
      <w:rPr>
        <w:noProof/>
      </w:rPr>
      <mc:AlternateContent>
        <mc:Choice Requires="wps">
          <w:drawing>
            <wp:anchor distT="0" distB="0" distL="114300" distR="114300" simplePos="0" relativeHeight="251672064" behindDoc="0" locked="0" layoutInCell="1" allowOverlap="1" wp14:anchorId="774E0C9C" wp14:editId="2C663170">
              <wp:simplePos x="0" y="0"/>
              <wp:positionH relativeFrom="margin">
                <wp:align>center</wp:align>
              </wp:positionH>
              <wp:positionV relativeFrom="paragraph">
                <wp:posOffset>0</wp:posOffset>
              </wp:positionV>
              <wp:extent cx="304800" cy="341630"/>
              <wp:effectExtent l="0" t="0" r="0" b="1270"/>
              <wp:wrapNone/>
              <wp:docPr id="63980130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341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E6DE4B" w14:textId="3775792F" w:rsidR="005421D9" w:rsidRDefault="005421D9">
                          <w:pPr>
                            <w:pStyle w:val="BodyText"/>
                            <w:spacing w:before="11"/>
                            <w:rPr>
                              <w:b/>
                              <w:sz w:val="20"/>
                            </w:rPr>
                          </w:pPr>
                        </w:p>
                        <w:p w14:paraId="4AEA8EB4" w14:textId="77777777" w:rsidR="005421D9" w:rsidRDefault="005421D9">
                          <w:pPr>
                            <w:ind w:left="60"/>
                            <w:rPr>
                              <w:b/>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4E0C9C" id="Text Box 7" o:spid="_x0000_s1045" type="#_x0000_t202" style="position:absolute;margin-left:0;margin-top:0;width:24pt;height:26.9pt;z-index:2516720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" filled="f" stroked="f">
              <v:textbox inset="0,0,0,0">
                <w:txbxContent>
                  <w:p w14:paraId="03E6DE4B" w14:textId="3775792F" w:rsidR="005421D9" w:rsidRDefault="005421D9">
                    <w:pPr>
                      <w:pStyle w:val="BodyText"/>
                      <w:spacing w:before="11"/>
                      <w:rPr>
                        <w:b/>
                        <w:sz w:val="20"/>
                      </w:rPr>
                    </w:pPr>
                  </w:p>
                  <w:p w14:paraId="4AEA8EB4" w14:textId="77777777" w:rsidR="005421D9" w:rsidRDefault="005421D9">
                    <w:pPr>
                      <w:ind w:left="60"/>
                      <w:rPr>
                        <w:b/>
                        <w:sz w:val="24"/>
                      </w:rPr>
                    </w:pPr>
                  </w:p>
                </w:txbxContent>
              </v:textbox>
              <w10:wrap anchorx="margin"/>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52A4E" w14:textId="6D4B1895" w:rsidR="005421D9" w:rsidRDefault="00000000">
    <w:pPr>
      <w:pStyle w:val="BodyText"/>
      <w:spacing w:line="14" w:lineRule="auto"/>
      <w:rPr>
        <w:sz w:val="20"/>
      </w:rPr>
    </w:pPr>
    <w:r>
      <w:rPr>
        <w:noProof/>
      </w:rPr>
      <mc:AlternateContent>
        <mc:Choice Requires="wps">
          <w:drawing>
            <wp:anchor distT="0" distB="0" distL="114300" distR="114300" simplePos="0" relativeHeight="251661824" behindDoc="0" locked="0" layoutInCell="1" allowOverlap="1" wp14:anchorId="0846BCF4" wp14:editId="1CCB9A75">
              <wp:simplePos x="0" y="0"/>
              <wp:positionH relativeFrom="margin">
                <wp:align>center</wp:align>
              </wp:positionH>
              <wp:positionV relativeFrom="paragraph">
                <wp:posOffset>0</wp:posOffset>
              </wp:positionV>
              <wp:extent cx="1828800" cy="18288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E436D3" w14:textId="77777777" w:rsidR="005421D9" w:rsidRDefault="00000000">
                          <w:pPr>
                            <w:pStyle w:val="Footer"/>
                          </w:pPr>
                          <w:r>
                            <w:fldChar w:fldCharType="begin"/>
                          </w:r>
                          <w:r>
                            <w:instrText xml:space="preserve"> PAGE  \* MERGEFORMAT </w:instrText>
                          </w:r>
                          <w:r>
                            <w:fldChar w:fldCharType="separate"/>
                          </w:r>
                          <w:r>
                            <w:t>XI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846BCF4" id="_x0000_t202" coordsize="21600,21600" o:spt="202" path="m,l,21600r21600,l21600,xe">
              <v:stroke joinstyle="miter"/>
              <v:path gradientshapeok="t" o:connecttype="rect"/>
            </v:shapetype>
            <v:shape id="Text Box 12" o:spid="_x0000_s1046" type="#_x0000_t202" style="position:absolute;margin-left:0;margin-top:0;width:2in;height:2in;z-index:25166182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Jwm11QQIAAOwEAAAOAAAAAAAA&#10;AAAAAAAAAC4CAABkcnMvZTJvRG9jLnhtbFBLAQItABQABgAIAAAAIQBxqtG51wAAAAUBAAAPAAAA&#10;AAAAAAAAAAAAAJsEAABkcnMvZG93bnJldi54bWxQSwUGAAAAAAQABADzAAAAnwUAAAAA&#10;" filled="f" stroked="f" strokeweight=".5pt">
              <v:textbox style="mso-fit-shape-to-text:t" inset="0,0,0,0">
                <w:txbxContent>
                  <w:p w14:paraId="52E436D3" w14:textId="77777777" w:rsidR="005421D9" w:rsidRDefault="00000000">
                    <w:pPr>
                      <w:pStyle w:val="Footer"/>
                    </w:pPr>
                    <w:r>
                      <w:fldChar w:fldCharType="begin"/>
                    </w:r>
                    <w:r>
                      <w:instrText xml:space="preserve"> PAGE  \* MERGEFORMAT </w:instrText>
                    </w:r>
                    <w:r>
                      <w:fldChar w:fldCharType="separate"/>
                    </w:r>
                    <w:r>
                      <w:t>XI</w:t>
                    </w:r>
                    <w:r>
                      <w:fldChar w:fldCharType="end"/>
                    </w:r>
                  </w:p>
                </w:txbxContent>
              </v:textbox>
              <w10:wrap anchorx="margin"/>
            </v:shape>
          </w:pict>
        </mc:Fallback>
      </mc:AlternateContent>
    </w:r>
    <w:r w:rsidR="00DA1B3D">
      <w:rPr>
        <w:noProof/>
      </w:rPr>
      <mc:AlternateContent>
        <mc:Choice Requires="wps">
          <w:drawing>
            <wp:anchor distT="0" distB="0" distL="114300" distR="114300" simplePos="0" relativeHeight="251673088" behindDoc="0" locked="0" layoutInCell="1" allowOverlap="1" wp14:anchorId="49F14EB9" wp14:editId="7AF03C6D">
              <wp:simplePos x="0" y="0"/>
              <wp:positionH relativeFrom="margin">
                <wp:align>center</wp:align>
              </wp:positionH>
              <wp:positionV relativeFrom="paragraph">
                <wp:posOffset>0</wp:posOffset>
              </wp:positionV>
              <wp:extent cx="232410" cy="237490"/>
              <wp:effectExtent l="0" t="0" r="0" b="635"/>
              <wp:wrapNone/>
              <wp:docPr id="630695045"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41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E3C63F" w14:textId="77777777" w:rsidR="005421D9" w:rsidRDefault="005421D9">
                          <w:pPr>
                            <w:spacing w:before="77"/>
                            <w:ind w:left="60"/>
                            <w:rPr>
                              <w:b/>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F14EB9" id="_x0000_s1047" type="#_x0000_t202" style="position:absolute;margin-left:0;margin-top:0;width:18.3pt;height:18.7pt;z-index:2516730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" filled="f" stroked="f">
              <v:textbox inset="0,0,0,0">
                <w:txbxContent>
                  <w:p w14:paraId="72E3C63F" w14:textId="77777777" w:rsidR="005421D9" w:rsidRDefault="005421D9">
                    <w:pPr>
                      <w:spacing w:before="77"/>
                      <w:ind w:left="60"/>
                      <w:rPr>
                        <w:b/>
                        <w:sz w:val="24"/>
                      </w:rPr>
                    </w:pPr>
                  </w:p>
                </w:txbxContent>
              </v:textbox>
              <w10:wrap anchorx="margin"/>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50C4B" w14:textId="77777777" w:rsidR="005421D9" w:rsidRDefault="00000000">
    <w:pPr>
      <w:pStyle w:val="BodyText"/>
      <w:spacing w:line="14" w:lineRule="auto"/>
      <w:rPr>
        <w:sz w:val="20"/>
      </w:rPr>
    </w:pPr>
    <w:r>
      <w:rPr>
        <w:noProof/>
        <w:sz w:val="20"/>
      </w:rPr>
      <mc:AlternateContent>
        <mc:Choice Requires="wps">
          <w:drawing>
            <wp:anchor distT="0" distB="0" distL="114300" distR="114300" simplePos="0" relativeHeight="251662848" behindDoc="0" locked="0" layoutInCell="1" allowOverlap="1" wp14:anchorId="4965EF57" wp14:editId="669BB82A">
              <wp:simplePos x="0" y="0"/>
              <wp:positionH relativeFrom="margin">
                <wp:align>center</wp:align>
              </wp:positionH>
              <wp:positionV relativeFrom="paragraph">
                <wp:posOffset>0</wp:posOffset>
              </wp:positionV>
              <wp:extent cx="1828800" cy="18288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A2BFDC" w14:textId="77777777" w:rsidR="005421D9" w:rsidRDefault="00000000">
                          <w:pPr>
                            <w:pStyle w:val="Footer"/>
                          </w:pPr>
                          <w:r>
                            <w:fldChar w:fldCharType="begin"/>
                          </w:r>
                          <w:r>
                            <w:instrText xml:space="preserve"> PAGE  \* MERGEFORMAT </w:instrText>
                          </w:r>
                          <w:r>
                            <w:fldChar w:fldCharType="separate"/>
                          </w:r>
                          <w:r>
                            <w:t>XIII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965EF57" id="_x0000_t202" coordsize="21600,21600" o:spt="202" path="m,l,21600r21600,l21600,xe">
              <v:stroke joinstyle="miter"/>
              <v:path gradientshapeok="t" o:connecttype="rect"/>
            </v:shapetype>
            <v:shape id="Text Box 14" o:spid="_x0000_s1048" type="#_x0000_t202" style="position:absolute;margin-left:0;margin-top:0;width:2in;height:2in;z-index:25166284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pNZQgIAAOw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" filled="f" stroked="f" strokeweight=".5pt">
              <v:textbox style="mso-fit-shape-to-text:t" inset="0,0,0,0">
                <w:txbxContent>
                  <w:p w14:paraId="5FA2BFDC" w14:textId="77777777" w:rsidR="005421D9" w:rsidRDefault="00000000">
                    <w:pPr>
                      <w:pStyle w:val="Footer"/>
                    </w:pPr>
                    <w:r>
                      <w:fldChar w:fldCharType="begin"/>
                    </w:r>
                    <w:r>
                      <w:instrText xml:space="preserve"> PAGE  \* MERGEFORMAT </w:instrText>
                    </w:r>
                    <w:r>
                      <w:fldChar w:fldCharType="separate"/>
                    </w:r>
                    <w:r>
                      <w:t>XIII</w:t>
                    </w:r>
                    <w:r>
                      <w:fldChar w:fldCharType="end"/>
                    </w:r>
                  </w:p>
                </w:txbxContent>
              </v:textbox>
              <w10:wrap anchorx="margin"/>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7B992" w14:textId="77777777" w:rsidR="005421D9" w:rsidRDefault="00000000">
    <w:pPr>
      <w:pStyle w:val="BodyText"/>
      <w:spacing w:line="14" w:lineRule="auto"/>
      <w:rPr>
        <w:sz w:val="2"/>
      </w:rPr>
    </w:pPr>
    <w:r>
      <w:rPr>
        <w:noProof/>
        <w:sz w:val="2"/>
      </w:rPr>
      <mc:AlternateContent>
        <mc:Choice Requires="wps">
          <w:drawing>
            <wp:anchor distT="0" distB="0" distL="114300" distR="114300" simplePos="0" relativeHeight="251646464" behindDoc="0" locked="0" layoutInCell="1" allowOverlap="1" wp14:anchorId="7EF5221C" wp14:editId="1D2A79DF">
              <wp:simplePos x="0" y="0"/>
              <wp:positionH relativeFrom="margin">
                <wp:align>center</wp:align>
              </wp:positionH>
              <wp:positionV relativeFrom="paragraph">
                <wp:posOffset>0</wp:posOffset>
              </wp:positionV>
              <wp:extent cx="1828800" cy="1828800"/>
              <wp:effectExtent l="0" t="0" r="0" b="0"/>
              <wp:wrapNone/>
              <wp:docPr id="47" name="Text Box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83044C" w14:textId="77777777" w:rsidR="005421D9" w:rsidRDefault="00000000">
                          <w:pPr>
                            <w:pStyle w:val="Footer"/>
                          </w:pPr>
                          <w:r>
                            <w:fldChar w:fldCharType="begin"/>
                          </w:r>
                          <w:r>
                            <w:instrText xml:space="preserve"> PAGE  \* MERGEFORMAT </w:instrText>
                          </w:r>
                          <w:r>
                            <w:fldChar w:fldCharType="separate"/>
                          </w:r>
                          <w:r>
                            <w:t>XV</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EF5221C" id="_x0000_t202" coordsize="21600,21600" o:spt="202" path="m,l,21600r21600,l21600,xe">
              <v:stroke joinstyle="miter"/>
              <v:path gradientshapeok="t" o:connecttype="rect"/>
            </v:shapetype>
            <v:shape id="Text Box 47" o:spid="_x0000_s1049" type="#_x0000_t202" style="position:absolute;margin-left:0;margin-top:0;width:2in;height:2in;z-index:2516464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VSiQgIAAOw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" filled="f" stroked="f" strokeweight=".5pt">
              <v:textbox style="mso-fit-shape-to-text:t" inset="0,0,0,0">
                <w:txbxContent>
                  <w:p w14:paraId="0783044C" w14:textId="77777777" w:rsidR="005421D9" w:rsidRDefault="00000000">
                    <w:pPr>
                      <w:pStyle w:val="Footer"/>
                    </w:pPr>
                    <w:r>
                      <w:fldChar w:fldCharType="begin"/>
                    </w:r>
                    <w:r>
                      <w:instrText xml:space="preserve"> PAGE  \* MERGEFORMAT </w:instrText>
                    </w:r>
                    <w:r>
                      <w:fldChar w:fldCharType="separate"/>
                    </w:r>
                    <w:r>
                      <w:t>XV</w:t>
                    </w:r>
                    <w:r>
                      <w:fldChar w:fldCharType="end"/>
                    </w:r>
                  </w:p>
                </w:txbxContent>
              </v:textbox>
              <w10:wrap anchorx="margin"/>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EA7F0" w14:textId="77777777" w:rsidR="005421D9" w:rsidRDefault="00000000">
    <w:pPr>
      <w:pStyle w:val="BodyText"/>
      <w:spacing w:line="14" w:lineRule="auto"/>
      <w:rPr>
        <w:sz w:val="2"/>
      </w:rPr>
    </w:pPr>
    <w:r>
      <w:rPr>
        <w:noProof/>
        <w:sz w:val="2"/>
      </w:rPr>
      <mc:AlternateContent>
        <mc:Choice Requires="wps">
          <w:drawing>
            <wp:anchor distT="0" distB="0" distL="114300" distR="114300" simplePos="0" relativeHeight="251647488" behindDoc="0" locked="0" layoutInCell="1" allowOverlap="1" wp14:anchorId="0192107F" wp14:editId="5B8F7941">
              <wp:simplePos x="0" y="0"/>
              <wp:positionH relativeFrom="margin">
                <wp:align>center</wp:align>
              </wp:positionH>
              <wp:positionV relativeFrom="paragraph">
                <wp:posOffset>0</wp:posOffset>
              </wp:positionV>
              <wp:extent cx="1828800" cy="1828800"/>
              <wp:effectExtent l="0" t="0" r="0" b="0"/>
              <wp:wrapNone/>
              <wp:docPr id="48" name="Text Box 4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EF66EE" w14:textId="77777777" w:rsidR="005421D9" w:rsidRDefault="00000000">
                          <w:pPr>
                            <w:pStyle w:val="Footer"/>
                          </w:pPr>
                          <w:r>
                            <w:fldChar w:fldCharType="begin"/>
                          </w:r>
                          <w:r>
                            <w:instrText xml:space="preserve"> PAGE  \* MERGEFORMAT </w:instrText>
                          </w:r>
                          <w:r>
                            <w:fldChar w:fldCharType="separate"/>
                          </w:r>
                          <w:r>
                            <w:t>XVI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192107F" id="_x0000_t202" coordsize="21600,21600" o:spt="202" path="m,l,21600r21600,l21600,xe">
              <v:stroke joinstyle="miter"/>
              <v:path gradientshapeok="t" o:connecttype="rect"/>
            </v:shapetype>
            <v:shape id="Text Box 48" o:spid="_x0000_s1050" type="#_x0000_t202" style="position:absolute;margin-left:0;margin-top:0;width:2in;height:2in;z-index:2516474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5EsQgIAAOwEAAAOAAAAZHJzL2Uyb0RvYy54bWysVFGP0zAMfkfiP0R5Z+0Gn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" filled="f" stroked="f" strokeweight=".5pt">
              <v:textbox style="mso-fit-shape-to-text:t" inset="0,0,0,0">
                <w:txbxContent>
                  <w:p w14:paraId="24EF66EE" w14:textId="77777777" w:rsidR="005421D9" w:rsidRDefault="00000000">
                    <w:pPr>
                      <w:pStyle w:val="Footer"/>
                    </w:pPr>
                    <w:r>
                      <w:fldChar w:fldCharType="begin"/>
                    </w:r>
                    <w:r>
                      <w:instrText xml:space="preserve"> PAGE  \* MERGEFORMAT </w:instrText>
                    </w:r>
                    <w:r>
                      <w:fldChar w:fldCharType="separate"/>
                    </w:r>
                    <w:r>
                      <w:t>XVI</w:t>
                    </w:r>
                    <w:r>
                      <w:fldChar w:fldCharType="end"/>
                    </w:r>
                  </w:p>
                </w:txbxContent>
              </v:textbox>
              <w10:wrap anchorx="margin"/>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3BC95" w14:textId="77777777" w:rsidR="005421D9" w:rsidRDefault="00000000">
    <w:pPr>
      <w:pStyle w:val="BodyText"/>
      <w:spacing w:line="14" w:lineRule="auto"/>
      <w:rPr>
        <w:sz w:val="2"/>
      </w:rPr>
    </w:pPr>
    <w:r>
      <w:rPr>
        <w:noProof/>
        <w:sz w:val="2"/>
      </w:rPr>
      <mc:AlternateContent>
        <mc:Choice Requires="wps">
          <w:drawing>
            <wp:anchor distT="0" distB="0" distL="114300" distR="114300" simplePos="0" relativeHeight="251649536" behindDoc="0" locked="0" layoutInCell="1" allowOverlap="1" wp14:anchorId="2A2B9765" wp14:editId="655BC865">
              <wp:simplePos x="0" y="0"/>
              <wp:positionH relativeFrom="margin">
                <wp:align>center</wp:align>
              </wp:positionH>
              <wp:positionV relativeFrom="paragraph">
                <wp:posOffset>0</wp:posOffset>
              </wp:positionV>
              <wp:extent cx="1828800" cy="1828800"/>
              <wp:effectExtent l="0" t="0" r="0" b="0"/>
              <wp:wrapNone/>
              <wp:docPr id="49" name="Text Box 4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39954C" w14:textId="77777777" w:rsidR="005421D9" w:rsidRDefault="00000000">
                          <w:pPr>
                            <w:pStyle w:val="Footer"/>
                          </w:pPr>
                          <w:r>
                            <w:fldChar w:fldCharType="begin"/>
                          </w:r>
                          <w:r>
                            <w:instrText xml:space="preserve"> PAGE  \* MERGEFORMAT </w:instrText>
                          </w:r>
                          <w:r>
                            <w:fldChar w:fldCharType="separate"/>
                          </w:r>
                          <w:r>
                            <w:t>XVII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A2B9765" id="_x0000_t202" coordsize="21600,21600" o:spt="202" path="m,l,21600r21600,l21600,xe">
              <v:stroke joinstyle="miter"/>
              <v:path gradientshapeok="t" o:connecttype="rect"/>
            </v:shapetype>
            <v:shape id="Text Box 49" o:spid="_x0000_s1051" type="#_x0000_t202" style="position:absolute;margin-left:0;margin-top:0;width:2in;height:2in;z-index:2516495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FbXQgIAAOwEAAAOAAAAZHJzL2Uyb0RvYy54bWysVFGP0zAMfkfiP0R5Z+2G7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" filled="f" stroked="f" strokeweight=".5pt">
              <v:textbox style="mso-fit-shape-to-text:t" inset="0,0,0,0">
                <w:txbxContent>
                  <w:p w14:paraId="0639954C" w14:textId="77777777" w:rsidR="005421D9" w:rsidRDefault="00000000">
                    <w:pPr>
                      <w:pStyle w:val="Footer"/>
                    </w:pPr>
                    <w:r>
                      <w:fldChar w:fldCharType="begin"/>
                    </w:r>
                    <w:r>
                      <w:instrText xml:space="preserve"> PAGE  \* MERGEFORMAT </w:instrText>
                    </w:r>
                    <w:r>
                      <w:fldChar w:fldCharType="separate"/>
                    </w:r>
                    <w:r>
                      <w:t>XVII</w:t>
                    </w:r>
                    <w:r>
                      <w:fldChar w:fldCharType="end"/>
                    </w:r>
                  </w:p>
                </w:txbxContent>
              </v:textbox>
              <w10:wrap anchorx="margin"/>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6A2F2" w14:textId="77777777" w:rsidR="005421D9" w:rsidRDefault="00000000">
    <w:pPr>
      <w:pStyle w:val="BodyText"/>
      <w:spacing w:line="14" w:lineRule="auto"/>
      <w:rPr>
        <w:sz w:val="2"/>
      </w:rPr>
    </w:pPr>
    <w:r>
      <w:rPr>
        <w:noProof/>
        <w:sz w:val="2"/>
      </w:rPr>
      <mc:AlternateContent>
        <mc:Choice Requires="wps">
          <w:drawing>
            <wp:anchor distT="0" distB="0" distL="114300" distR="114300" simplePos="0" relativeHeight="251648512" behindDoc="0" locked="0" layoutInCell="1" allowOverlap="1" wp14:anchorId="0D23A835" wp14:editId="2BF8A0BE">
              <wp:simplePos x="0" y="0"/>
              <wp:positionH relativeFrom="margin">
                <wp:align>center</wp:align>
              </wp:positionH>
              <wp:positionV relativeFrom="paragraph">
                <wp:posOffset>0</wp:posOffset>
              </wp:positionV>
              <wp:extent cx="1828800" cy="1828800"/>
              <wp:effectExtent l="0" t="0" r="0" b="0"/>
              <wp:wrapNone/>
              <wp:docPr id="50" name="Text Box 5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5D5692" w14:textId="77777777" w:rsidR="005421D9" w:rsidRDefault="00000000">
                          <w:pPr>
                            <w:pStyle w:val="Footer"/>
                          </w:pPr>
                          <w:r>
                            <w:fldChar w:fldCharType="begin"/>
                          </w:r>
                          <w:r>
                            <w:instrText xml:space="preserve"> PAGE  \* MERGEFORMAT </w:instrText>
                          </w:r>
                          <w:r>
                            <w:fldChar w:fldCharType="separate"/>
                          </w:r>
                          <w:r>
                            <w:t>XVIII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D23A835" id="_x0000_t202" coordsize="21600,21600" o:spt="202" path="m,l,21600r21600,l21600,xe">
              <v:stroke joinstyle="miter"/>
              <v:path gradientshapeok="t" o:connecttype="rect"/>
            </v:shapetype>
            <v:shape id="Text Box 50" o:spid="_x0000_s1052" type="#_x0000_t202" style="position:absolute;margin-left:0;margin-top:0;width:2in;height:2in;z-index:2516485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" filled="f" stroked="f" strokeweight=".5pt">
              <v:textbox style="mso-fit-shape-to-text:t" inset="0,0,0,0">
                <w:txbxContent>
                  <w:p w14:paraId="175D5692" w14:textId="77777777" w:rsidR="005421D9" w:rsidRDefault="00000000">
                    <w:pPr>
                      <w:pStyle w:val="Footer"/>
                    </w:pPr>
                    <w:r>
                      <w:fldChar w:fldCharType="begin"/>
                    </w:r>
                    <w:r>
                      <w:instrText xml:space="preserve"> PAGE  \* MERGEFORMAT </w:instrText>
                    </w:r>
                    <w:r>
                      <w:fldChar w:fldCharType="separate"/>
                    </w:r>
                    <w:r>
                      <w:t>XVIII</w:t>
                    </w:r>
                    <w:r>
                      <w:fldChar w:fldCharType="end"/>
                    </w:r>
                  </w:p>
                </w:txbxContent>
              </v:textbox>
              <w10:wrap anchorx="margin"/>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B8E83" w14:textId="77777777" w:rsidR="005421D9" w:rsidRDefault="00000000">
    <w:pPr>
      <w:pStyle w:val="BodyText"/>
      <w:spacing w:line="14" w:lineRule="auto"/>
      <w:rPr>
        <w:sz w:val="2"/>
      </w:rPr>
    </w:pPr>
    <w:r>
      <w:rPr>
        <w:noProof/>
        <w:sz w:val="2"/>
      </w:rPr>
      <mc:AlternateContent>
        <mc:Choice Requires="wps">
          <w:drawing>
            <wp:anchor distT="0" distB="0" distL="114300" distR="114300" simplePos="0" relativeHeight="251650560" behindDoc="0" locked="0" layoutInCell="1" allowOverlap="1" wp14:anchorId="7C3B684B" wp14:editId="0E1D0C32">
              <wp:simplePos x="0" y="0"/>
              <wp:positionH relativeFrom="margin">
                <wp:align>center</wp:align>
              </wp:positionH>
              <wp:positionV relativeFrom="paragraph">
                <wp:posOffset>0</wp:posOffset>
              </wp:positionV>
              <wp:extent cx="1828800" cy="1828800"/>
              <wp:effectExtent l="0" t="0" r="0" b="0"/>
              <wp:wrapNone/>
              <wp:docPr id="51" name="Text Box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B0529D" w14:textId="77777777" w:rsidR="005421D9" w:rsidRDefault="00000000">
                          <w:pPr>
                            <w:pStyle w:val="Footer"/>
                          </w:pPr>
                          <w:r>
                            <w:fldChar w:fldCharType="begin"/>
                          </w:r>
                          <w:r>
                            <w:instrText xml:space="preserve"> PAGE  \* MERGEFORMAT </w:instrText>
                          </w:r>
                          <w:r>
                            <w:fldChar w:fldCharType="separate"/>
                          </w:r>
                          <w:r>
                            <w:t>XIX</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C3B684B" id="_x0000_t202" coordsize="21600,21600" o:spt="202" path="m,l,21600r21600,l21600,xe">
              <v:stroke joinstyle="miter"/>
              <v:path gradientshapeok="t" o:connecttype="rect"/>
            </v:shapetype>
            <v:shape id="Text Box 51" o:spid="_x0000_s1053" type="#_x0000_t202" style="position:absolute;margin-left:0;margin-top:0;width:2in;height:2in;z-index:2516505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Kj7QgIAAOwEAAAOAAAAZHJzL2Uyb0RvYy54bWysVFGP0zAMfkfiP0R5Z+2GO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" filled="f" stroked="f" strokeweight=".5pt">
              <v:textbox style="mso-fit-shape-to-text:t" inset="0,0,0,0">
                <w:txbxContent>
                  <w:p w14:paraId="07B0529D" w14:textId="77777777" w:rsidR="005421D9" w:rsidRDefault="00000000">
                    <w:pPr>
                      <w:pStyle w:val="Footer"/>
                    </w:pPr>
                    <w:r>
                      <w:fldChar w:fldCharType="begin"/>
                    </w:r>
                    <w:r>
                      <w:instrText xml:space="preserve"> PAGE  \* MERGEFORMAT </w:instrText>
                    </w:r>
                    <w:r>
                      <w:fldChar w:fldCharType="separate"/>
                    </w:r>
                    <w:r>
                      <w:t>XIX</w:t>
                    </w:r>
                    <w:r>
                      <w:fldChar w:fldCharType="end"/>
                    </w:r>
                  </w:p>
                </w:txbxContent>
              </v:textbox>
              <w10:wrap anchorx="margin"/>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DF80B" w14:textId="77777777" w:rsidR="005421D9" w:rsidRDefault="00000000">
    <w:pPr>
      <w:pStyle w:val="BodyText"/>
      <w:spacing w:line="14" w:lineRule="auto"/>
      <w:rPr>
        <w:sz w:val="2"/>
      </w:rPr>
    </w:pPr>
    <w:r>
      <w:rPr>
        <w:noProof/>
        <w:sz w:val="2"/>
      </w:rPr>
      <mc:AlternateContent>
        <mc:Choice Requires="wps">
          <w:drawing>
            <wp:anchor distT="0" distB="0" distL="114300" distR="114300" simplePos="0" relativeHeight="251651584" behindDoc="0" locked="0" layoutInCell="1" allowOverlap="1" wp14:anchorId="0B6992E3" wp14:editId="6C34D532">
              <wp:simplePos x="0" y="0"/>
              <wp:positionH relativeFrom="margin">
                <wp:align>center</wp:align>
              </wp:positionH>
              <wp:positionV relativeFrom="paragraph">
                <wp:posOffset>0</wp:posOffset>
              </wp:positionV>
              <wp:extent cx="1828800" cy="1828800"/>
              <wp:effectExtent l="0" t="0" r="0" b="0"/>
              <wp:wrapNone/>
              <wp:docPr id="52" name="Text Box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7814E6" w14:textId="77777777" w:rsidR="005421D9" w:rsidRDefault="00000000">
                          <w:pPr>
                            <w:pStyle w:val="Footer"/>
                          </w:pPr>
                          <w:r>
                            <w:fldChar w:fldCharType="begin"/>
                          </w:r>
                          <w:r>
                            <w:instrText xml:space="preserve"> PAGE  \* MERGEFORMAT </w:instrText>
                          </w:r>
                          <w:r>
                            <w:fldChar w:fldCharType="separate"/>
                          </w:r>
                          <w:r>
                            <w:t>XX</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B6992E3" id="_x0000_t202" coordsize="21600,21600" o:spt="202" path="m,l,21600r21600,l21600,xe">
              <v:stroke joinstyle="miter"/>
              <v:path gradientshapeok="t" o:connecttype="rect"/>
            </v:shapetype>
            <v:shape id="Text Box 52" o:spid="_x0000_s1054" type="#_x0000_t202" style="position:absolute;margin-left:0;margin-top:0;width:2in;height:2in;z-index:2516515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ZXGQgIAAOw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" filled="f" stroked="f" strokeweight=".5pt">
              <v:textbox style="mso-fit-shape-to-text:t" inset="0,0,0,0">
                <w:txbxContent>
                  <w:p w14:paraId="3D7814E6" w14:textId="77777777" w:rsidR="005421D9" w:rsidRDefault="00000000">
                    <w:pPr>
                      <w:pStyle w:val="Footer"/>
                    </w:pPr>
                    <w:r>
                      <w:fldChar w:fldCharType="begin"/>
                    </w:r>
                    <w:r>
                      <w:instrText xml:space="preserve"> PAGE  \* MERGEFORMAT </w:instrText>
                    </w:r>
                    <w:r>
                      <w:fldChar w:fldCharType="separate"/>
                    </w:r>
                    <w:r>
                      <w:t>XX</w:t>
                    </w:r>
                    <w:r>
                      <w:fldChar w:fldCharType="end"/>
                    </w:r>
                  </w:p>
                </w:txbxContent>
              </v:textbox>
              <w10:wrap anchorx="margin"/>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EC6CE" w14:textId="77777777" w:rsidR="005421D9" w:rsidRDefault="00000000">
    <w:pPr>
      <w:pStyle w:val="BodyText"/>
      <w:spacing w:line="14" w:lineRule="auto"/>
      <w:rPr>
        <w:sz w:val="19"/>
      </w:rPr>
    </w:pPr>
    <w:r>
      <w:rPr>
        <w:noProof/>
        <w:sz w:val="19"/>
      </w:rPr>
      <mc:AlternateContent>
        <mc:Choice Requires="wps">
          <w:drawing>
            <wp:anchor distT="0" distB="0" distL="114300" distR="114300" simplePos="0" relativeHeight="251663872" behindDoc="0" locked="0" layoutInCell="1" allowOverlap="1" wp14:anchorId="41E3CAFC" wp14:editId="5AEF0E12">
              <wp:simplePos x="0" y="0"/>
              <wp:positionH relativeFrom="margin">
                <wp:align>center</wp:align>
              </wp:positionH>
              <wp:positionV relativeFrom="paragraph">
                <wp:posOffset>0</wp:posOffset>
              </wp:positionV>
              <wp:extent cx="1828800" cy="182880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D726F3" w14:textId="77777777" w:rsidR="005421D9" w:rsidRDefault="00000000">
                          <w:pPr>
                            <w:pStyle w:val="Footer"/>
                          </w:pPr>
                          <w:r>
                            <w:fldChar w:fldCharType="begin"/>
                          </w:r>
                          <w:r>
                            <w:instrText xml:space="preserve"> PAGE  \* MERGEFORMAT </w:instrText>
                          </w:r>
                          <w:r>
                            <w:fldChar w:fldCharType="separate"/>
                          </w:r>
                          <w:r>
                            <w:t>XXI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1E3CAFC" id="_x0000_t202" coordsize="21600,21600" o:spt="202" path="m,l,21600r21600,l21600,xe">
              <v:stroke joinstyle="miter"/>
              <v:path gradientshapeok="t" o:connecttype="rect"/>
            </v:shapetype>
            <v:shape id="Text Box 16" o:spid="_x0000_s1055" type="#_x0000_t202" style="position:absolute;margin-left:0;margin-top:0;width:2in;height:2in;z-index:25166387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lI9QgIAAOwEAAAOAAAAZHJzL2Uyb0RvYy54bWysVFGP0zAMfkfiP0R5Z+2GOI1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" filled="f" stroked="f" strokeweight=".5pt">
              <v:textbox style="mso-fit-shape-to-text:t" inset="0,0,0,0">
                <w:txbxContent>
                  <w:p w14:paraId="55D726F3" w14:textId="77777777" w:rsidR="005421D9" w:rsidRDefault="00000000">
                    <w:pPr>
                      <w:pStyle w:val="Footer"/>
                    </w:pPr>
                    <w:r>
                      <w:fldChar w:fldCharType="begin"/>
                    </w:r>
                    <w:r>
                      <w:instrText xml:space="preserve"> PAGE  \* MERGEFORMAT </w:instrText>
                    </w:r>
                    <w:r>
                      <w:fldChar w:fldCharType="separate"/>
                    </w:r>
                    <w:r>
                      <w:t>XXI</w:t>
                    </w:r>
                    <w:r>
                      <w:fldChar w:fldCharType="end"/>
                    </w:r>
                  </w:p>
                </w:txbxContent>
              </v:textbox>
              <w10:wrap anchorx="margin"/>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519F8" w14:textId="7961129F" w:rsidR="005421D9" w:rsidRDefault="00DA1B3D">
    <w:pPr>
      <w:pStyle w:val="BodyText"/>
      <w:spacing w:line="14" w:lineRule="auto"/>
      <w:rPr>
        <w:sz w:val="20"/>
      </w:rPr>
    </w:pPr>
    <w:r>
      <w:rPr>
        <w:noProof/>
      </w:rPr>
      <mc:AlternateContent>
        <mc:Choice Requires="wps">
          <w:drawing>
            <wp:anchor distT="0" distB="0" distL="114300" distR="114300" simplePos="0" relativeHeight="251674112" behindDoc="0" locked="0" layoutInCell="1" allowOverlap="1" wp14:anchorId="1FFBB14B" wp14:editId="63B6DD9F">
              <wp:simplePos x="0" y="0"/>
              <wp:positionH relativeFrom="margin">
                <wp:align>center</wp:align>
              </wp:positionH>
              <wp:positionV relativeFrom="paragraph">
                <wp:posOffset>0</wp:posOffset>
              </wp:positionV>
              <wp:extent cx="228600" cy="200660"/>
              <wp:effectExtent l="0" t="0" r="0" b="0"/>
              <wp:wrapNone/>
              <wp:docPr id="799905896"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200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7972FF" w14:textId="77777777" w:rsidR="005421D9" w:rsidRDefault="00000000">
                          <w:pPr>
                            <w:spacing w:before="20"/>
                            <w:rPr>
                              <w:sz w:val="24"/>
                            </w:rPr>
                          </w:pPr>
                          <w:r>
                            <w:t xml:space="preserve"> </w:t>
                          </w:r>
                          <w:r>
                            <w:rPr>
                              <w:sz w:val="18"/>
                              <w:szCs w:val="18"/>
                            </w:rPr>
                            <w:fldChar w:fldCharType="begin"/>
                          </w:r>
                          <w:r>
                            <w:rPr>
                              <w:sz w:val="18"/>
                              <w:szCs w:val="18"/>
                            </w:rPr>
                            <w:instrText xml:space="preserve"> PAGE </w:instrText>
                          </w:r>
                          <w:r>
                            <w:rPr>
                              <w:sz w:val="18"/>
                              <w:szCs w:val="18"/>
                            </w:rPr>
                            <w:fldChar w:fldCharType="separate"/>
                          </w:r>
                          <w:r>
                            <w:rPr>
                              <w:sz w:val="18"/>
                              <w:szCs w:val="18"/>
                            </w:rPr>
                            <w:t>26</w:t>
                          </w:r>
                          <w:r>
                            <w:rPr>
                              <w:sz w:val="18"/>
                              <w:szCs w:val="18"/>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FBB14B" id="_x0000_t202" coordsize="21600,21600" o:spt="202" path="m,l,21600r21600,l21600,xe">
              <v:stroke joinstyle="miter"/>
              <v:path gradientshapeok="t" o:connecttype="rect"/>
            </v:shapetype>
            <v:shape id="_x0000_s1056" type="#_x0000_t202" style="position:absolute;margin-left:0;margin-top:0;width:18pt;height:15.8pt;z-index:2516741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" filled="f" stroked="f">
              <v:textbox inset="0,0,0,0">
                <w:txbxContent>
                  <w:p w14:paraId="667972FF" w14:textId="77777777" w:rsidR="005421D9" w:rsidRDefault="00000000">
                    <w:pPr>
                      <w:spacing w:before="20"/>
                      <w:rPr>
                        <w:sz w:val="24"/>
                      </w:rPr>
                    </w:pPr>
                    <w:r>
                      <w:t xml:space="preserve"> </w:t>
                    </w:r>
                    <w:r>
                      <w:rPr>
                        <w:sz w:val="18"/>
                        <w:szCs w:val="18"/>
                      </w:rPr>
                      <w:fldChar w:fldCharType="begin"/>
                    </w:r>
                    <w:r>
                      <w:rPr>
                        <w:sz w:val="18"/>
                        <w:szCs w:val="18"/>
                      </w:rPr>
                      <w:instrText xml:space="preserve"> PAGE </w:instrText>
                    </w:r>
                    <w:r>
                      <w:rPr>
                        <w:sz w:val="18"/>
                        <w:szCs w:val="18"/>
                      </w:rPr>
                      <w:fldChar w:fldCharType="separate"/>
                    </w:r>
                    <w:r>
                      <w:rPr>
                        <w:sz w:val="18"/>
                        <w:szCs w:val="18"/>
                      </w:rPr>
                      <w:t>26</w:t>
                    </w:r>
                    <w:r>
                      <w:rPr>
                        <w:sz w:val="18"/>
                        <w:szCs w:val="18"/>
                      </w:rPr>
                      <w:fldChar w:fldCharType="end"/>
                    </w:r>
                  </w:p>
                </w:txbxContent>
              </v:textbox>
              <w10:wrap anchorx="margin"/>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F0FE4" w14:textId="77777777" w:rsidR="005421D9" w:rsidRDefault="00000000">
    <w:pPr>
      <w:pStyle w:val="BodyText"/>
      <w:spacing w:line="14" w:lineRule="auto"/>
      <w:rPr>
        <w:sz w:val="20"/>
      </w:rPr>
    </w:pPr>
    <w:r>
      <w:rPr>
        <w:noProof/>
        <w:sz w:val="20"/>
      </w:rPr>
      <mc:AlternateContent>
        <mc:Choice Requires="wps">
          <w:drawing>
            <wp:anchor distT="0" distB="0" distL="114300" distR="114300" simplePos="0" relativeHeight="251664896" behindDoc="0" locked="0" layoutInCell="1" allowOverlap="1" wp14:anchorId="15CD3B2D" wp14:editId="7D63F846">
              <wp:simplePos x="0" y="0"/>
              <wp:positionH relativeFrom="margin">
                <wp:align>center</wp:align>
              </wp:positionH>
              <wp:positionV relativeFrom="paragraph">
                <wp:posOffset>0</wp:posOffset>
              </wp:positionV>
              <wp:extent cx="1828800" cy="182880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3CE43C" w14:textId="77777777" w:rsidR="005421D9" w:rsidRDefault="00000000">
                          <w:pPr>
                            <w:pStyle w:val="Footer"/>
                          </w:pPr>
                          <w:r>
                            <w:fldChar w:fldCharType="begin"/>
                          </w:r>
                          <w:r>
                            <w:instrText xml:space="preserve"> PAGE  \* MERGEFORMAT </w:instrText>
                          </w:r>
                          <w:r>
                            <w:fldChar w:fldCharType="separate"/>
                          </w:r>
                          <w:r>
                            <w:t>XXVII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5CD3B2D" id="_x0000_t202" coordsize="21600,21600" o:spt="202" path="m,l,21600r21600,l21600,xe">
              <v:stroke joinstyle="miter"/>
              <v:path gradientshapeok="t" o:connecttype="rect"/>
            </v:shapetype>
            <v:shape id="Text Box 18" o:spid="_x0000_s1057" type="#_x0000_t202" style="position:absolute;margin-left:0;margin-top:0;width:2in;height:2in;z-index:25166489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434QQIAAOw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xmYeoLxQ&#10;jz304x+c3NbUh50I+Cw8zTv1jnYYn+jQBohvuEqcVeB//u0+2tMYkpazlvan4JYWnDPzydJ4xlUb&#10;BD8Ih0Gwp2YD1IQpvQ1OJpEcPJpB1B6a77TY6xiDVMJKilRwHMQN9jtMD4NU63UyooVyAnd272SE&#10;Tk136xPSLKURi+T0TFxJo5VKQ3pd/7izv/8nq9sj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Aew434QQIAAOwEAAAOAAAAAAAA&#10;AAAAAAAAAC4CAABkcnMvZTJvRG9jLnhtbFBLAQItABQABgAIAAAAIQBxqtG51wAAAAUBAAAPAAAA&#10;AAAAAAAAAAAAAJsEAABkcnMvZG93bnJldi54bWxQSwUGAAAAAAQABADzAAAAnwUAAAAA&#10;" filled="f" stroked="f" strokeweight=".5pt">
              <v:textbox style="mso-fit-shape-to-text:t" inset="0,0,0,0">
                <w:txbxContent>
                  <w:p w14:paraId="3E3CE43C" w14:textId="77777777" w:rsidR="005421D9" w:rsidRDefault="00000000">
                    <w:pPr>
                      <w:pStyle w:val="Footer"/>
                    </w:pPr>
                    <w:r>
                      <w:fldChar w:fldCharType="begin"/>
                    </w:r>
                    <w:r>
                      <w:instrText xml:space="preserve"> PAGE  \* MERGEFORMAT </w:instrText>
                    </w:r>
                    <w:r>
                      <w:fldChar w:fldCharType="separate"/>
                    </w:r>
                    <w:r>
                      <w:t>XXVII</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1F51D" w14:textId="77777777" w:rsidR="00606B7B" w:rsidRDefault="00606B7B">
      <w:r>
        <w:separator/>
      </w:r>
    </w:p>
  </w:footnote>
  <w:footnote w:type="continuationSeparator" w:id="0">
    <w:p w14:paraId="52135B1A" w14:textId="77777777" w:rsidR="00606B7B" w:rsidRDefault="00606B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39341B"/>
    <w:multiLevelType w:val="multilevel"/>
    <w:tmpl w:val="9239341B"/>
    <w:lvl w:ilvl="0">
      <w:start w:val="4"/>
      <w:numFmt w:val="decimal"/>
      <w:lvlText w:val="%1"/>
      <w:lvlJc w:val="left"/>
      <w:pPr>
        <w:ind w:left="1547" w:hanging="700"/>
      </w:pPr>
      <w:rPr>
        <w:rFonts w:hint="default"/>
        <w:lang w:val="en-US" w:eastAsia="en-US" w:bidi="ar-SA"/>
      </w:rPr>
    </w:lvl>
    <w:lvl w:ilvl="1">
      <w:start w:val="1"/>
      <w:numFmt w:val="decimal"/>
      <w:lvlText w:val="%1.%2"/>
      <w:lvlJc w:val="left"/>
      <w:pPr>
        <w:ind w:left="1547" w:hanging="700"/>
        <w:jc w:val="right"/>
      </w:pPr>
      <w:rPr>
        <w:rFonts w:ascii="Times New Roman" w:eastAsia="Times New Roman" w:hAnsi="Times New Roman" w:cs="Times New Roman" w:hint="default"/>
        <w:b/>
        <w:bCs/>
        <w:spacing w:val="-1"/>
        <w:w w:val="100"/>
        <w:sz w:val="28"/>
        <w:szCs w:val="28"/>
        <w:lang w:val="en-US" w:eastAsia="en-US" w:bidi="ar-SA"/>
      </w:rPr>
    </w:lvl>
    <w:lvl w:ilvl="2">
      <w:numFmt w:val="bullet"/>
      <w:lvlText w:val="●"/>
      <w:lvlJc w:val="left"/>
      <w:pPr>
        <w:ind w:left="1568" w:hanging="360"/>
      </w:pPr>
      <w:rPr>
        <w:rFonts w:ascii="Arial MT" w:eastAsia="Arial MT" w:hAnsi="Arial MT" w:cs="Arial MT" w:hint="default"/>
        <w:w w:val="60"/>
        <w:sz w:val="24"/>
        <w:szCs w:val="24"/>
        <w:lang w:val="en-US" w:eastAsia="en-US" w:bidi="ar-SA"/>
      </w:rPr>
    </w:lvl>
    <w:lvl w:ilvl="3">
      <w:numFmt w:val="bullet"/>
      <w:lvlText w:val="•"/>
      <w:lvlJc w:val="left"/>
      <w:pPr>
        <w:ind w:left="1942" w:hanging="360"/>
      </w:pPr>
      <w:rPr>
        <w:rFonts w:hint="default"/>
        <w:lang w:val="en-US" w:eastAsia="en-US" w:bidi="ar-SA"/>
      </w:rPr>
    </w:lvl>
    <w:lvl w:ilvl="4">
      <w:numFmt w:val="bullet"/>
      <w:lvlText w:val="•"/>
      <w:lvlJc w:val="left"/>
      <w:pPr>
        <w:ind w:left="2133" w:hanging="360"/>
      </w:pPr>
      <w:rPr>
        <w:rFonts w:hint="default"/>
        <w:lang w:val="en-US" w:eastAsia="en-US" w:bidi="ar-SA"/>
      </w:rPr>
    </w:lvl>
    <w:lvl w:ilvl="5">
      <w:numFmt w:val="bullet"/>
      <w:lvlText w:val="•"/>
      <w:lvlJc w:val="left"/>
      <w:pPr>
        <w:ind w:left="2324" w:hanging="360"/>
      </w:pPr>
      <w:rPr>
        <w:rFonts w:hint="default"/>
        <w:lang w:val="en-US" w:eastAsia="en-US" w:bidi="ar-SA"/>
      </w:rPr>
    </w:lvl>
    <w:lvl w:ilvl="6">
      <w:numFmt w:val="bullet"/>
      <w:lvlText w:val="•"/>
      <w:lvlJc w:val="left"/>
      <w:pPr>
        <w:ind w:left="2516" w:hanging="360"/>
      </w:pPr>
      <w:rPr>
        <w:rFonts w:hint="default"/>
        <w:lang w:val="en-US" w:eastAsia="en-US" w:bidi="ar-SA"/>
      </w:rPr>
    </w:lvl>
    <w:lvl w:ilvl="7">
      <w:numFmt w:val="bullet"/>
      <w:lvlText w:val="•"/>
      <w:lvlJc w:val="left"/>
      <w:pPr>
        <w:ind w:left="2707" w:hanging="360"/>
      </w:pPr>
      <w:rPr>
        <w:rFonts w:hint="default"/>
        <w:lang w:val="en-US" w:eastAsia="en-US" w:bidi="ar-SA"/>
      </w:rPr>
    </w:lvl>
    <w:lvl w:ilvl="8">
      <w:numFmt w:val="bullet"/>
      <w:lvlText w:val="•"/>
      <w:lvlJc w:val="left"/>
      <w:pPr>
        <w:ind w:left="2898" w:hanging="360"/>
      </w:pPr>
      <w:rPr>
        <w:rFonts w:hint="default"/>
        <w:lang w:val="en-US" w:eastAsia="en-US" w:bidi="ar-SA"/>
      </w:rPr>
    </w:lvl>
  </w:abstractNum>
  <w:abstractNum w:abstractNumId="1" w15:restartNumberingAfterBreak="0">
    <w:nsid w:val="B5E306ED"/>
    <w:multiLevelType w:val="multilevel"/>
    <w:tmpl w:val="B5E306ED"/>
    <w:lvl w:ilvl="0">
      <w:start w:val="5"/>
      <w:numFmt w:val="decimal"/>
      <w:lvlText w:val="%1"/>
      <w:lvlJc w:val="left"/>
      <w:pPr>
        <w:ind w:left="1460" w:hanging="360"/>
      </w:pPr>
      <w:rPr>
        <w:rFonts w:hint="default"/>
        <w:lang w:val="en-US" w:eastAsia="en-US" w:bidi="ar-SA"/>
      </w:rPr>
    </w:lvl>
    <w:lvl w:ilvl="1">
      <w:start w:val="1"/>
      <w:numFmt w:val="decimal"/>
      <w:lvlText w:val="%1.%2"/>
      <w:lvlJc w:val="left"/>
      <w:pPr>
        <w:ind w:left="1460" w:hanging="36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3348" w:hanging="360"/>
      </w:pPr>
      <w:rPr>
        <w:rFonts w:hint="default"/>
        <w:lang w:val="en-US" w:eastAsia="en-US" w:bidi="ar-SA"/>
      </w:rPr>
    </w:lvl>
    <w:lvl w:ilvl="3">
      <w:numFmt w:val="bullet"/>
      <w:lvlText w:val="•"/>
      <w:lvlJc w:val="left"/>
      <w:pPr>
        <w:ind w:left="4292" w:hanging="360"/>
      </w:pPr>
      <w:rPr>
        <w:rFonts w:hint="default"/>
        <w:lang w:val="en-US" w:eastAsia="en-US" w:bidi="ar-SA"/>
      </w:rPr>
    </w:lvl>
    <w:lvl w:ilvl="4">
      <w:numFmt w:val="bullet"/>
      <w:lvlText w:val="•"/>
      <w:lvlJc w:val="left"/>
      <w:pPr>
        <w:ind w:left="5236" w:hanging="360"/>
      </w:pPr>
      <w:rPr>
        <w:rFonts w:hint="default"/>
        <w:lang w:val="en-US" w:eastAsia="en-US" w:bidi="ar-SA"/>
      </w:rPr>
    </w:lvl>
    <w:lvl w:ilvl="5">
      <w:numFmt w:val="bullet"/>
      <w:lvlText w:val="•"/>
      <w:lvlJc w:val="left"/>
      <w:pPr>
        <w:ind w:left="6180" w:hanging="360"/>
      </w:pPr>
      <w:rPr>
        <w:rFonts w:hint="default"/>
        <w:lang w:val="en-US" w:eastAsia="en-US" w:bidi="ar-SA"/>
      </w:rPr>
    </w:lvl>
    <w:lvl w:ilvl="6">
      <w:numFmt w:val="bullet"/>
      <w:lvlText w:val="•"/>
      <w:lvlJc w:val="left"/>
      <w:pPr>
        <w:ind w:left="7124" w:hanging="360"/>
      </w:pPr>
      <w:rPr>
        <w:rFonts w:hint="default"/>
        <w:lang w:val="en-US" w:eastAsia="en-US" w:bidi="ar-SA"/>
      </w:rPr>
    </w:lvl>
    <w:lvl w:ilvl="7">
      <w:numFmt w:val="bullet"/>
      <w:lvlText w:val="•"/>
      <w:lvlJc w:val="left"/>
      <w:pPr>
        <w:ind w:left="8068" w:hanging="360"/>
      </w:pPr>
      <w:rPr>
        <w:rFonts w:hint="default"/>
        <w:lang w:val="en-US" w:eastAsia="en-US" w:bidi="ar-SA"/>
      </w:rPr>
    </w:lvl>
    <w:lvl w:ilvl="8">
      <w:numFmt w:val="bullet"/>
      <w:lvlText w:val="•"/>
      <w:lvlJc w:val="left"/>
      <w:pPr>
        <w:ind w:left="9012" w:hanging="360"/>
      </w:pPr>
      <w:rPr>
        <w:rFonts w:hint="default"/>
        <w:lang w:val="en-US" w:eastAsia="en-US" w:bidi="ar-SA"/>
      </w:rPr>
    </w:lvl>
  </w:abstractNum>
  <w:abstractNum w:abstractNumId="2" w15:restartNumberingAfterBreak="0">
    <w:nsid w:val="BF205925"/>
    <w:multiLevelType w:val="multilevel"/>
    <w:tmpl w:val="BF205925"/>
    <w:lvl w:ilvl="0">
      <w:start w:val="4"/>
      <w:numFmt w:val="decimal"/>
      <w:lvlText w:val="%1"/>
      <w:lvlJc w:val="left"/>
      <w:pPr>
        <w:ind w:left="1424" w:hanging="360"/>
      </w:pPr>
      <w:rPr>
        <w:rFonts w:hint="default"/>
        <w:lang w:val="en-US" w:eastAsia="en-US" w:bidi="ar-SA"/>
      </w:rPr>
    </w:lvl>
    <w:lvl w:ilvl="1">
      <w:start w:val="1"/>
      <w:numFmt w:val="decimal"/>
      <w:lvlText w:val="%1.%2"/>
      <w:lvlJc w:val="left"/>
      <w:pPr>
        <w:ind w:left="1424" w:hanging="360"/>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1610" w:hanging="540"/>
        <w:jc w:val="right"/>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3682" w:hanging="540"/>
      </w:pPr>
      <w:rPr>
        <w:rFonts w:hint="default"/>
        <w:lang w:val="en-US" w:eastAsia="en-US" w:bidi="ar-SA"/>
      </w:rPr>
    </w:lvl>
    <w:lvl w:ilvl="4">
      <w:numFmt w:val="bullet"/>
      <w:lvlText w:val="•"/>
      <w:lvlJc w:val="left"/>
      <w:pPr>
        <w:ind w:left="4713" w:hanging="540"/>
      </w:pPr>
      <w:rPr>
        <w:rFonts w:hint="default"/>
        <w:lang w:val="en-US" w:eastAsia="en-US" w:bidi="ar-SA"/>
      </w:rPr>
    </w:lvl>
    <w:lvl w:ilvl="5">
      <w:numFmt w:val="bullet"/>
      <w:lvlText w:val="•"/>
      <w:lvlJc w:val="left"/>
      <w:pPr>
        <w:ind w:left="5744" w:hanging="540"/>
      </w:pPr>
      <w:rPr>
        <w:rFonts w:hint="default"/>
        <w:lang w:val="en-US" w:eastAsia="en-US" w:bidi="ar-SA"/>
      </w:rPr>
    </w:lvl>
    <w:lvl w:ilvl="6">
      <w:numFmt w:val="bullet"/>
      <w:lvlText w:val="•"/>
      <w:lvlJc w:val="left"/>
      <w:pPr>
        <w:ind w:left="6775" w:hanging="540"/>
      </w:pPr>
      <w:rPr>
        <w:rFonts w:hint="default"/>
        <w:lang w:val="en-US" w:eastAsia="en-US" w:bidi="ar-SA"/>
      </w:rPr>
    </w:lvl>
    <w:lvl w:ilvl="7">
      <w:numFmt w:val="bullet"/>
      <w:lvlText w:val="•"/>
      <w:lvlJc w:val="left"/>
      <w:pPr>
        <w:ind w:left="7806" w:hanging="540"/>
      </w:pPr>
      <w:rPr>
        <w:rFonts w:hint="default"/>
        <w:lang w:val="en-US" w:eastAsia="en-US" w:bidi="ar-SA"/>
      </w:rPr>
    </w:lvl>
    <w:lvl w:ilvl="8">
      <w:numFmt w:val="bullet"/>
      <w:lvlText w:val="•"/>
      <w:lvlJc w:val="left"/>
      <w:pPr>
        <w:ind w:left="8837" w:hanging="540"/>
      </w:pPr>
      <w:rPr>
        <w:rFonts w:hint="default"/>
        <w:lang w:val="en-US" w:eastAsia="en-US" w:bidi="ar-SA"/>
      </w:rPr>
    </w:lvl>
  </w:abstractNum>
  <w:abstractNum w:abstractNumId="3" w15:restartNumberingAfterBreak="0">
    <w:nsid w:val="C8879AEF"/>
    <w:multiLevelType w:val="multilevel"/>
    <w:tmpl w:val="C8879AEF"/>
    <w:lvl w:ilvl="0">
      <w:start w:val="5"/>
      <w:numFmt w:val="decimal"/>
      <w:lvlText w:val="%1"/>
      <w:lvlJc w:val="left"/>
      <w:pPr>
        <w:ind w:left="908" w:hanging="420"/>
      </w:pPr>
      <w:rPr>
        <w:rFonts w:hint="default"/>
        <w:lang w:val="en-US" w:eastAsia="en-US" w:bidi="ar-SA"/>
      </w:rPr>
    </w:lvl>
    <w:lvl w:ilvl="1">
      <w:start w:val="1"/>
      <w:numFmt w:val="decimal"/>
      <w:lvlText w:val="%1.%2"/>
      <w:lvlJc w:val="left"/>
      <w:pPr>
        <w:ind w:left="908" w:hanging="420"/>
      </w:pPr>
      <w:rPr>
        <w:rFonts w:ascii="Times New Roman" w:eastAsia="Times New Roman" w:hAnsi="Times New Roman" w:cs="Times New Roman" w:hint="default"/>
        <w:b/>
        <w:bCs/>
        <w:spacing w:val="-1"/>
        <w:w w:val="100"/>
        <w:sz w:val="28"/>
        <w:szCs w:val="28"/>
        <w:lang w:val="en-US" w:eastAsia="en-US" w:bidi="ar-SA"/>
      </w:rPr>
    </w:lvl>
    <w:lvl w:ilvl="2">
      <w:start w:val="1"/>
      <w:numFmt w:val="decimal"/>
      <w:lvlText w:val="%3."/>
      <w:lvlJc w:val="left"/>
      <w:pPr>
        <w:ind w:left="1161" w:hanging="280"/>
      </w:pPr>
      <w:rPr>
        <w:rFonts w:ascii="Times New Roman" w:eastAsia="Times New Roman" w:hAnsi="Times New Roman" w:cs="Times New Roman" w:hint="default"/>
        <w:b/>
        <w:bCs/>
        <w:spacing w:val="-1"/>
        <w:w w:val="100"/>
        <w:sz w:val="28"/>
        <w:szCs w:val="28"/>
        <w:lang w:val="en-US" w:eastAsia="en-US" w:bidi="ar-SA"/>
      </w:rPr>
    </w:lvl>
    <w:lvl w:ilvl="3">
      <w:numFmt w:val="bullet"/>
      <w:lvlText w:val="•"/>
      <w:lvlJc w:val="left"/>
      <w:pPr>
        <w:ind w:left="3293" w:hanging="280"/>
      </w:pPr>
      <w:rPr>
        <w:rFonts w:hint="default"/>
        <w:lang w:val="en-US" w:eastAsia="en-US" w:bidi="ar-SA"/>
      </w:rPr>
    </w:lvl>
    <w:lvl w:ilvl="4">
      <w:numFmt w:val="bullet"/>
      <w:lvlText w:val="•"/>
      <w:lvlJc w:val="left"/>
      <w:pPr>
        <w:ind w:left="4380" w:hanging="280"/>
      </w:pPr>
      <w:rPr>
        <w:rFonts w:hint="default"/>
        <w:lang w:val="en-US" w:eastAsia="en-US" w:bidi="ar-SA"/>
      </w:rPr>
    </w:lvl>
    <w:lvl w:ilvl="5">
      <w:numFmt w:val="bullet"/>
      <w:lvlText w:val="•"/>
      <w:lvlJc w:val="left"/>
      <w:pPr>
        <w:ind w:left="5466" w:hanging="280"/>
      </w:pPr>
      <w:rPr>
        <w:rFonts w:hint="default"/>
        <w:lang w:val="en-US" w:eastAsia="en-US" w:bidi="ar-SA"/>
      </w:rPr>
    </w:lvl>
    <w:lvl w:ilvl="6">
      <w:numFmt w:val="bullet"/>
      <w:lvlText w:val="•"/>
      <w:lvlJc w:val="left"/>
      <w:pPr>
        <w:ind w:left="6553" w:hanging="280"/>
      </w:pPr>
      <w:rPr>
        <w:rFonts w:hint="default"/>
        <w:lang w:val="en-US" w:eastAsia="en-US" w:bidi="ar-SA"/>
      </w:rPr>
    </w:lvl>
    <w:lvl w:ilvl="7">
      <w:numFmt w:val="bullet"/>
      <w:lvlText w:val="•"/>
      <w:lvlJc w:val="left"/>
      <w:pPr>
        <w:ind w:left="7640" w:hanging="280"/>
      </w:pPr>
      <w:rPr>
        <w:rFonts w:hint="default"/>
        <w:lang w:val="en-US" w:eastAsia="en-US" w:bidi="ar-SA"/>
      </w:rPr>
    </w:lvl>
    <w:lvl w:ilvl="8">
      <w:numFmt w:val="bullet"/>
      <w:lvlText w:val="•"/>
      <w:lvlJc w:val="left"/>
      <w:pPr>
        <w:ind w:left="8726" w:hanging="280"/>
      </w:pPr>
      <w:rPr>
        <w:rFonts w:hint="default"/>
        <w:lang w:val="en-US" w:eastAsia="en-US" w:bidi="ar-SA"/>
      </w:rPr>
    </w:lvl>
  </w:abstractNum>
  <w:abstractNum w:abstractNumId="4" w15:restartNumberingAfterBreak="0">
    <w:nsid w:val="CF092B84"/>
    <w:multiLevelType w:val="multilevel"/>
    <w:tmpl w:val="CF092B84"/>
    <w:lvl w:ilvl="0">
      <w:start w:val="2"/>
      <w:numFmt w:val="decimal"/>
      <w:lvlText w:val="%1"/>
      <w:lvlJc w:val="left"/>
      <w:pPr>
        <w:ind w:left="1342" w:hanging="360"/>
      </w:pPr>
      <w:rPr>
        <w:rFonts w:hint="default"/>
        <w:lang w:val="en-US" w:eastAsia="en-US" w:bidi="ar-SA"/>
      </w:rPr>
    </w:lvl>
    <w:lvl w:ilvl="1">
      <w:start w:val="1"/>
      <w:numFmt w:val="decimal"/>
      <w:lvlText w:val="%1.%2"/>
      <w:lvlJc w:val="left"/>
      <w:pPr>
        <w:ind w:left="1342" w:hanging="36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3252" w:hanging="360"/>
      </w:pPr>
      <w:rPr>
        <w:rFonts w:hint="default"/>
        <w:lang w:val="en-US" w:eastAsia="en-US" w:bidi="ar-SA"/>
      </w:rPr>
    </w:lvl>
    <w:lvl w:ilvl="3">
      <w:numFmt w:val="bullet"/>
      <w:lvlText w:val="•"/>
      <w:lvlJc w:val="left"/>
      <w:pPr>
        <w:ind w:left="4208" w:hanging="360"/>
      </w:pPr>
      <w:rPr>
        <w:rFonts w:hint="default"/>
        <w:lang w:val="en-US" w:eastAsia="en-US" w:bidi="ar-SA"/>
      </w:rPr>
    </w:lvl>
    <w:lvl w:ilvl="4">
      <w:numFmt w:val="bullet"/>
      <w:lvlText w:val="•"/>
      <w:lvlJc w:val="left"/>
      <w:pPr>
        <w:ind w:left="5164" w:hanging="360"/>
      </w:pPr>
      <w:rPr>
        <w:rFonts w:hint="default"/>
        <w:lang w:val="en-US" w:eastAsia="en-US" w:bidi="ar-SA"/>
      </w:rPr>
    </w:lvl>
    <w:lvl w:ilvl="5">
      <w:numFmt w:val="bullet"/>
      <w:lvlText w:val="•"/>
      <w:lvlJc w:val="left"/>
      <w:pPr>
        <w:ind w:left="6120" w:hanging="360"/>
      </w:pPr>
      <w:rPr>
        <w:rFonts w:hint="default"/>
        <w:lang w:val="en-US" w:eastAsia="en-US" w:bidi="ar-SA"/>
      </w:rPr>
    </w:lvl>
    <w:lvl w:ilvl="6">
      <w:numFmt w:val="bullet"/>
      <w:lvlText w:val="•"/>
      <w:lvlJc w:val="left"/>
      <w:pPr>
        <w:ind w:left="7076" w:hanging="360"/>
      </w:pPr>
      <w:rPr>
        <w:rFonts w:hint="default"/>
        <w:lang w:val="en-US" w:eastAsia="en-US" w:bidi="ar-SA"/>
      </w:rPr>
    </w:lvl>
    <w:lvl w:ilvl="7">
      <w:numFmt w:val="bullet"/>
      <w:lvlText w:val="•"/>
      <w:lvlJc w:val="left"/>
      <w:pPr>
        <w:ind w:left="8032" w:hanging="360"/>
      </w:pPr>
      <w:rPr>
        <w:rFonts w:hint="default"/>
        <w:lang w:val="en-US" w:eastAsia="en-US" w:bidi="ar-SA"/>
      </w:rPr>
    </w:lvl>
    <w:lvl w:ilvl="8">
      <w:numFmt w:val="bullet"/>
      <w:lvlText w:val="•"/>
      <w:lvlJc w:val="left"/>
      <w:pPr>
        <w:ind w:left="8988" w:hanging="360"/>
      </w:pPr>
      <w:rPr>
        <w:rFonts w:hint="default"/>
        <w:lang w:val="en-US" w:eastAsia="en-US" w:bidi="ar-SA"/>
      </w:rPr>
    </w:lvl>
  </w:abstractNum>
  <w:abstractNum w:abstractNumId="5" w15:restartNumberingAfterBreak="0">
    <w:nsid w:val="0053208E"/>
    <w:multiLevelType w:val="multilevel"/>
    <w:tmpl w:val="0053208E"/>
    <w:lvl w:ilvl="0">
      <w:start w:val="1"/>
      <w:numFmt w:val="decimal"/>
      <w:lvlText w:val="%1"/>
      <w:lvlJc w:val="left"/>
      <w:pPr>
        <w:ind w:left="1220" w:hanging="301"/>
      </w:pPr>
      <w:rPr>
        <w:rFonts w:hint="default"/>
        <w:lang w:val="en-US" w:eastAsia="en-US" w:bidi="ar-SA"/>
      </w:rPr>
    </w:lvl>
    <w:lvl w:ilvl="1">
      <w:start w:val="1"/>
      <w:numFmt w:val="decimal"/>
      <w:lvlText w:val="%1.%2"/>
      <w:lvlJc w:val="left"/>
      <w:pPr>
        <w:ind w:left="1220" w:hanging="301"/>
      </w:pPr>
      <w:rPr>
        <w:rFonts w:ascii="Times New Roman" w:eastAsia="Times New Roman" w:hAnsi="Times New Roman" w:cs="Times New Roman" w:hint="default"/>
        <w:w w:val="100"/>
        <w:sz w:val="22"/>
        <w:szCs w:val="22"/>
        <w:lang w:val="en-US" w:eastAsia="en-US" w:bidi="ar-SA"/>
      </w:rPr>
    </w:lvl>
    <w:lvl w:ilvl="2">
      <w:numFmt w:val="bullet"/>
      <w:lvlText w:val="•"/>
      <w:lvlJc w:val="left"/>
      <w:pPr>
        <w:ind w:left="3156" w:hanging="301"/>
      </w:pPr>
      <w:rPr>
        <w:rFonts w:hint="default"/>
        <w:lang w:val="en-US" w:eastAsia="en-US" w:bidi="ar-SA"/>
      </w:rPr>
    </w:lvl>
    <w:lvl w:ilvl="3">
      <w:numFmt w:val="bullet"/>
      <w:lvlText w:val="•"/>
      <w:lvlJc w:val="left"/>
      <w:pPr>
        <w:ind w:left="4124" w:hanging="301"/>
      </w:pPr>
      <w:rPr>
        <w:rFonts w:hint="default"/>
        <w:lang w:val="en-US" w:eastAsia="en-US" w:bidi="ar-SA"/>
      </w:rPr>
    </w:lvl>
    <w:lvl w:ilvl="4">
      <w:numFmt w:val="bullet"/>
      <w:lvlText w:val="•"/>
      <w:lvlJc w:val="left"/>
      <w:pPr>
        <w:ind w:left="5092" w:hanging="301"/>
      </w:pPr>
      <w:rPr>
        <w:rFonts w:hint="default"/>
        <w:lang w:val="en-US" w:eastAsia="en-US" w:bidi="ar-SA"/>
      </w:rPr>
    </w:lvl>
    <w:lvl w:ilvl="5">
      <w:numFmt w:val="bullet"/>
      <w:lvlText w:val="•"/>
      <w:lvlJc w:val="left"/>
      <w:pPr>
        <w:ind w:left="6060" w:hanging="301"/>
      </w:pPr>
      <w:rPr>
        <w:rFonts w:hint="default"/>
        <w:lang w:val="en-US" w:eastAsia="en-US" w:bidi="ar-SA"/>
      </w:rPr>
    </w:lvl>
    <w:lvl w:ilvl="6">
      <w:numFmt w:val="bullet"/>
      <w:lvlText w:val="•"/>
      <w:lvlJc w:val="left"/>
      <w:pPr>
        <w:ind w:left="7028" w:hanging="301"/>
      </w:pPr>
      <w:rPr>
        <w:rFonts w:hint="default"/>
        <w:lang w:val="en-US" w:eastAsia="en-US" w:bidi="ar-SA"/>
      </w:rPr>
    </w:lvl>
    <w:lvl w:ilvl="7">
      <w:numFmt w:val="bullet"/>
      <w:lvlText w:val="•"/>
      <w:lvlJc w:val="left"/>
      <w:pPr>
        <w:ind w:left="7996" w:hanging="301"/>
      </w:pPr>
      <w:rPr>
        <w:rFonts w:hint="default"/>
        <w:lang w:val="en-US" w:eastAsia="en-US" w:bidi="ar-SA"/>
      </w:rPr>
    </w:lvl>
    <w:lvl w:ilvl="8">
      <w:numFmt w:val="bullet"/>
      <w:lvlText w:val="•"/>
      <w:lvlJc w:val="left"/>
      <w:pPr>
        <w:ind w:left="8964" w:hanging="301"/>
      </w:pPr>
      <w:rPr>
        <w:rFonts w:hint="default"/>
        <w:lang w:val="en-US" w:eastAsia="en-US" w:bidi="ar-SA"/>
      </w:rPr>
    </w:lvl>
  </w:abstractNum>
  <w:abstractNum w:abstractNumId="6" w15:restartNumberingAfterBreak="0">
    <w:nsid w:val="0248C179"/>
    <w:multiLevelType w:val="multilevel"/>
    <w:tmpl w:val="0248C179"/>
    <w:lvl w:ilvl="0">
      <w:start w:val="3"/>
      <w:numFmt w:val="decimal"/>
      <w:lvlText w:val="%1"/>
      <w:lvlJc w:val="left"/>
      <w:pPr>
        <w:ind w:left="1032" w:hanging="584"/>
      </w:pPr>
      <w:rPr>
        <w:rFonts w:hint="default"/>
        <w:lang w:val="en-US" w:eastAsia="en-US" w:bidi="ar-SA"/>
      </w:rPr>
    </w:lvl>
    <w:lvl w:ilvl="1">
      <w:start w:val="1"/>
      <w:numFmt w:val="decimal"/>
      <w:lvlText w:val="%1.%2"/>
      <w:lvlJc w:val="left"/>
      <w:pPr>
        <w:ind w:left="1032" w:hanging="584"/>
        <w:jc w:val="right"/>
      </w:pPr>
      <w:rPr>
        <w:rFonts w:ascii="Times New Roman" w:eastAsia="Times New Roman" w:hAnsi="Times New Roman" w:cs="Times New Roman" w:hint="default"/>
        <w:b/>
        <w:bCs/>
        <w:spacing w:val="-1"/>
        <w:w w:val="100"/>
        <w:sz w:val="28"/>
        <w:szCs w:val="28"/>
        <w:lang w:val="en-US" w:eastAsia="en-US" w:bidi="ar-SA"/>
      </w:rPr>
    </w:lvl>
    <w:lvl w:ilvl="2">
      <w:numFmt w:val="bullet"/>
      <w:lvlText w:val="●"/>
      <w:lvlJc w:val="left"/>
      <w:pPr>
        <w:ind w:left="2288" w:hanging="360"/>
      </w:pPr>
      <w:rPr>
        <w:rFonts w:hint="default"/>
        <w:w w:val="60"/>
        <w:lang w:val="en-US" w:eastAsia="en-US" w:bidi="ar-SA"/>
      </w:rPr>
    </w:lvl>
    <w:lvl w:ilvl="3">
      <w:numFmt w:val="bullet"/>
      <w:lvlText w:val="•"/>
      <w:lvlJc w:val="left"/>
      <w:pPr>
        <w:ind w:left="4195" w:hanging="360"/>
      </w:pPr>
      <w:rPr>
        <w:rFonts w:hint="default"/>
        <w:lang w:val="en-US" w:eastAsia="en-US" w:bidi="ar-SA"/>
      </w:rPr>
    </w:lvl>
    <w:lvl w:ilvl="4">
      <w:numFmt w:val="bullet"/>
      <w:lvlText w:val="•"/>
      <w:lvlJc w:val="left"/>
      <w:pPr>
        <w:ind w:left="5153" w:hanging="360"/>
      </w:pPr>
      <w:rPr>
        <w:rFonts w:hint="default"/>
        <w:lang w:val="en-US" w:eastAsia="en-US" w:bidi="ar-SA"/>
      </w:rPr>
    </w:lvl>
    <w:lvl w:ilvl="5">
      <w:numFmt w:val="bullet"/>
      <w:lvlText w:val="•"/>
      <w:lvlJc w:val="left"/>
      <w:pPr>
        <w:ind w:left="6111" w:hanging="360"/>
      </w:pPr>
      <w:rPr>
        <w:rFonts w:hint="default"/>
        <w:lang w:val="en-US" w:eastAsia="en-US" w:bidi="ar-SA"/>
      </w:rPr>
    </w:lvl>
    <w:lvl w:ilvl="6">
      <w:numFmt w:val="bullet"/>
      <w:lvlText w:val="•"/>
      <w:lvlJc w:val="left"/>
      <w:pPr>
        <w:ind w:left="7068" w:hanging="360"/>
      </w:pPr>
      <w:rPr>
        <w:rFonts w:hint="default"/>
        <w:lang w:val="en-US" w:eastAsia="en-US" w:bidi="ar-SA"/>
      </w:rPr>
    </w:lvl>
    <w:lvl w:ilvl="7">
      <w:numFmt w:val="bullet"/>
      <w:lvlText w:val="•"/>
      <w:lvlJc w:val="left"/>
      <w:pPr>
        <w:ind w:left="8026" w:hanging="360"/>
      </w:pPr>
      <w:rPr>
        <w:rFonts w:hint="default"/>
        <w:lang w:val="en-US" w:eastAsia="en-US" w:bidi="ar-SA"/>
      </w:rPr>
    </w:lvl>
    <w:lvl w:ilvl="8">
      <w:numFmt w:val="bullet"/>
      <w:lvlText w:val="•"/>
      <w:lvlJc w:val="left"/>
      <w:pPr>
        <w:ind w:left="8984" w:hanging="360"/>
      </w:pPr>
      <w:rPr>
        <w:rFonts w:hint="default"/>
        <w:lang w:val="en-US" w:eastAsia="en-US" w:bidi="ar-SA"/>
      </w:rPr>
    </w:lvl>
  </w:abstractNum>
  <w:abstractNum w:abstractNumId="7" w15:restartNumberingAfterBreak="0">
    <w:nsid w:val="03D62ECE"/>
    <w:multiLevelType w:val="multilevel"/>
    <w:tmpl w:val="03D62ECE"/>
    <w:lvl w:ilvl="0">
      <w:start w:val="6"/>
      <w:numFmt w:val="decimal"/>
      <w:lvlText w:val="%1"/>
      <w:lvlJc w:val="left"/>
      <w:pPr>
        <w:ind w:left="1550" w:hanging="360"/>
      </w:pPr>
      <w:rPr>
        <w:rFonts w:hint="default"/>
        <w:lang w:val="en-US" w:eastAsia="en-US" w:bidi="ar-SA"/>
      </w:rPr>
    </w:lvl>
    <w:lvl w:ilvl="1">
      <w:start w:val="1"/>
      <w:numFmt w:val="decimal"/>
      <w:lvlText w:val="%1.%2"/>
      <w:lvlJc w:val="left"/>
      <w:pPr>
        <w:ind w:left="1550" w:hanging="36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3428" w:hanging="360"/>
      </w:pPr>
      <w:rPr>
        <w:rFonts w:hint="default"/>
        <w:lang w:val="en-US" w:eastAsia="en-US" w:bidi="ar-SA"/>
      </w:rPr>
    </w:lvl>
    <w:lvl w:ilvl="3">
      <w:numFmt w:val="bullet"/>
      <w:lvlText w:val="•"/>
      <w:lvlJc w:val="left"/>
      <w:pPr>
        <w:ind w:left="4362" w:hanging="360"/>
      </w:pPr>
      <w:rPr>
        <w:rFonts w:hint="default"/>
        <w:lang w:val="en-US" w:eastAsia="en-US" w:bidi="ar-SA"/>
      </w:rPr>
    </w:lvl>
    <w:lvl w:ilvl="4">
      <w:numFmt w:val="bullet"/>
      <w:lvlText w:val="•"/>
      <w:lvlJc w:val="left"/>
      <w:pPr>
        <w:ind w:left="5296" w:hanging="360"/>
      </w:pPr>
      <w:rPr>
        <w:rFonts w:hint="default"/>
        <w:lang w:val="en-US" w:eastAsia="en-US" w:bidi="ar-SA"/>
      </w:rPr>
    </w:lvl>
    <w:lvl w:ilvl="5">
      <w:numFmt w:val="bullet"/>
      <w:lvlText w:val="•"/>
      <w:lvlJc w:val="left"/>
      <w:pPr>
        <w:ind w:left="6230" w:hanging="360"/>
      </w:pPr>
      <w:rPr>
        <w:rFonts w:hint="default"/>
        <w:lang w:val="en-US" w:eastAsia="en-US" w:bidi="ar-SA"/>
      </w:rPr>
    </w:lvl>
    <w:lvl w:ilvl="6">
      <w:numFmt w:val="bullet"/>
      <w:lvlText w:val="•"/>
      <w:lvlJc w:val="left"/>
      <w:pPr>
        <w:ind w:left="7164" w:hanging="360"/>
      </w:pPr>
      <w:rPr>
        <w:rFonts w:hint="default"/>
        <w:lang w:val="en-US" w:eastAsia="en-US" w:bidi="ar-SA"/>
      </w:rPr>
    </w:lvl>
    <w:lvl w:ilvl="7">
      <w:numFmt w:val="bullet"/>
      <w:lvlText w:val="•"/>
      <w:lvlJc w:val="left"/>
      <w:pPr>
        <w:ind w:left="8098" w:hanging="360"/>
      </w:pPr>
      <w:rPr>
        <w:rFonts w:hint="default"/>
        <w:lang w:val="en-US" w:eastAsia="en-US" w:bidi="ar-SA"/>
      </w:rPr>
    </w:lvl>
    <w:lvl w:ilvl="8">
      <w:numFmt w:val="bullet"/>
      <w:lvlText w:val="•"/>
      <w:lvlJc w:val="left"/>
      <w:pPr>
        <w:ind w:left="9032" w:hanging="360"/>
      </w:pPr>
      <w:rPr>
        <w:rFonts w:hint="default"/>
        <w:lang w:val="en-US" w:eastAsia="en-US" w:bidi="ar-SA"/>
      </w:rPr>
    </w:lvl>
  </w:abstractNum>
  <w:abstractNum w:abstractNumId="8" w15:restartNumberingAfterBreak="0">
    <w:nsid w:val="07212A4E"/>
    <w:multiLevelType w:val="multilevel"/>
    <w:tmpl w:val="07212A4E"/>
    <w:lvl w:ilvl="0">
      <w:start w:val="6"/>
      <w:numFmt w:val="decimal"/>
      <w:lvlText w:val="%1"/>
      <w:lvlJc w:val="left"/>
      <w:pPr>
        <w:ind w:left="576" w:hanging="576"/>
      </w:pPr>
      <w:rPr>
        <w:rFonts w:hint="default"/>
      </w:rPr>
    </w:lvl>
    <w:lvl w:ilvl="1">
      <w:start w:val="2"/>
      <w:numFmt w:val="decimal"/>
      <w:lvlText w:val="%1.%2"/>
      <w:lvlJc w:val="left"/>
      <w:pPr>
        <w:ind w:left="999" w:hanging="576"/>
      </w:pPr>
      <w:rPr>
        <w:rFonts w:hint="default"/>
      </w:rPr>
    </w:lvl>
    <w:lvl w:ilvl="2">
      <w:start w:val="1"/>
      <w:numFmt w:val="decimal"/>
      <w:lvlText w:val="%1.%2.%3"/>
      <w:lvlJc w:val="left"/>
      <w:pPr>
        <w:ind w:left="1566" w:hanging="720"/>
      </w:pPr>
      <w:rPr>
        <w:rFonts w:hint="default"/>
      </w:rPr>
    </w:lvl>
    <w:lvl w:ilvl="3">
      <w:start w:val="1"/>
      <w:numFmt w:val="decimal"/>
      <w:lvlText w:val="%1.%2.%3.%4"/>
      <w:lvlJc w:val="left"/>
      <w:pPr>
        <w:ind w:left="2349" w:hanging="1080"/>
      </w:pPr>
      <w:rPr>
        <w:rFonts w:hint="default"/>
      </w:rPr>
    </w:lvl>
    <w:lvl w:ilvl="4">
      <w:start w:val="1"/>
      <w:numFmt w:val="decimal"/>
      <w:lvlText w:val="%1.%2.%3.%4.%5"/>
      <w:lvlJc w:val="left"/>
      <w:pPr>
        <w:ind w:left="2772" w:hanging="1080"/>
      </w:pPr>
      <w:rPr>
        <w:rFonts w:hint="default"/>
      </w:rPr>
    </w:lvl>
    <w:lvl w:ilvl="5">
      <w:start w:val="1"/>
      <w:numFmt w:val="decimal"/>
      <w:lvlText w:val="%1.%2.%3.%4.%5.%6"/>
      <w:lvlJc w:val="left"/>
      <w:pPr>
        <w:ind w:left="3555" w:hanging="1440"/>
      </w:pPr>
      <w:rPr>
        <w:rFonts w:hint="default"/>
      </w:rPr>
    </w:lvl>
    <w:lvl w:ilvl="6">
      <w:start w:val="1"/>
      <w:numFmt w:val="decimal"/>
      <w:lvlText w:val="%1.%2.%3.%4.%5.%6.%7"/>
      <w:lvlJc w:val="left"/>
      <w:pPr>
        <w:ind w:left="3978" w:hanging="1440"/>
      </w:pPr>
      <w:rPr>
        <w:rFonts w:hint="default"/>
      </w:rPr>
    </w:lvl>
    <w:lvl w:ilvl="7">
      <w:start w:val="1"/>
      <w:numFmt w:val="decimal"/>
      <w:lvlText w:val="%1.%2.%3.%4.%5.%6.%7.%8"/>
      <w:lvlJc w:val="left"/>
      <w:pPr>
        <w:ind w:left="4761" w:hanging="1800"/>
      </w:pPr>
      <w:rPr>
        <w:rFonts w:hint="default"/>
      </w:rPr>
    </w:lvl>
    <w:lvl w:ilvl="8">
      <w:start w:val="1"/>
      <w:numFmt w:val="decimal"/>
      <w:lvlText w:val="%1.%2.%3.%4.%5.%6.%7.%8.%9"/>
      <w:lvlJc w:val="left"/>
      <w:pPr>
        <w:ind w:left="5544" w:hanging="2160"/>
      </w:pPr>
      <w:rPr>
        <w:rFonts w:hint="default"/>
      </w:rPr>
    </w:lvl>
  </w:abstractNum>
  <w:abstractNum w:abstractNumId="9" w15:restartNumberingAfterBreak="0">
    <w:nsid w:val="2470EC97"/>
    <w:multiLevelType w:val="multilevel"/>
    <w:tmpl w:val="2470EC97"/>
    <w:lvl w:ilvl="0">
      <w:start w:val="8"/>
      <w:numFmt w:val="decimal"/>
      <w:lvlText w:val="%1"/>
      <w:lvlJc w:val="left"/>
      <w:pPr>
        <w:ind w:left="687" w:hanging="560"/>
      </w:pPr>
      <w:rPr>
        <w:rFonts w:hint="default"/>
        <w:lang w:val="en-US" w:eastAsia="en-US" w:bidi="ar-SA"/>
      </w:rPr>
    </w:lvl>
    <w:lvl w:ilvl="1">
      <w:start w:val="1"/>
      <w:numFmt w:val="decimal"/>
      <w:lvlText w:val="%1.%2"/>
      <w:lvlJc w:val="left"/>
      <w:pPr>
        <w:ind w:left="687" w:hanging="560"/>
      </w:pPr>
      <w:rPr>
        <w:rFonts w:ascii="Times New Roman" w:eastAsia="Times New Roman" w:hAnsi="Times New Roman" w:cs="Times New Roman" w:hint="default"/>
        <w:b/>
        <w:bCs/>
        <w:spacing w:val="-1"/>
        <w:w w:val="100"/>
        <w:sz w:val="24"/>
        <w:szCs w:val="24"/>
        <w:lang w:val="en-US" w:eastAsia="en-US" w:bidi="ar-SA"/>
      </w:rPr>
    </w:lvl>
    <w:lvl w:ilvl="2">
      <w:numFmt w:val="bullet"/>
      <w:lvlText w:val="●"/>
      <w:lvlJc w:val="left"/>
      <w:pPr>
        <w:ind w:left="848" w:hanging="360"/>
      </w:pPr>
      <w:rPr>
        <w:rFonts w:ascii="Arial MT" w:eastAsia="Arial MT" w:hAnsi="Arial MT" w:cs="Arial MT" w:hint="default"/>
        <w:w w:val="60"/>
        <w:sz w:val="24"/>
        <w:szCs w:val="24"/>
        <w:lang w:val="en-US" w:eastAsia="en-US" w:bidi="ar-SA"/>
      </w:rPr>
    </w:lvl>
    <w:lvl w:ilvl="3">
      <w:numFmt w:val="bullet"/>
      <w:lvlText w:val="•"/>
      <w:lvlJc w:val="left"/>
      <w:pPr>
        <w:ind w:left="3075" w:hanging="360"/>
      </w:pPr>
      <w:rPr>
        <w:rFonts w:hint="default"/>
        <w:lang w:val="en-US" w:eastAsia="en-US" w:bidi="ar-SA"/>
      </w:rPr>
    </w:lvl>
    <w:lvl w:ilvl="4">
      <w:numFmt w:val="bullet"/>
      <w:lvlText w:val="•"/>
      <w:lvlJc w:val="left"/>
      <w:pPr>
        <w:ind w:left="4193" w:hanging="360"/>
      </w:pPr>
      <w:rPr>
        <w:rFonts w:hint="default"/>
        <w:lang w:val="en-US" w:eastAsia="en-US" w:bidi="ar-SA"/>
      </w:rPr>
    </w:lvl>
    <w:lvl w:ilvl="5">
      <w:numFmt w:val="bullet"/>
      <w:lvlText w:val="•"/>
      <w:lvlJc w:val="left"/>
      <w:pPr>
        <w:ind w:left="5311" w:hanging="360"/>
      </w:pPr>
      <w:rPr>
        <w:rFonts w:hint="default"/>
        <w:lang w:val="en-US" w:eastAsia="en-US" w:bidi="ar-SA"/>
      </w:rPr>
    </w:lvl>
    <w:lvl w:ilvl="6">
      <w:numFmt w:val="bullet"/>
      <w:lvlText w:val="•"/>
      <w:lvlJc w:val="left"/>
      <w:pPr>
        <w:ind w:left="6428" w:hanging="360"/>
      </w:pPr>
      <w:rPr>
        <w:rFonts w:hint="default"/>
        <w:lang w:val="en-US" w:eastAsia="en-US" w:bidi="ar-SA"/>
      </w:rPr>
    </w:lvl>
    <w:lvl w:ilvl="7">
      <w:numFmt w:val="bullet"/>
      <w:lvlText w:val="•"/>
      <w:lvlJc w:val="left"/>
      <w:pPr>
        <w:ind w:left="7546" w:hanging="360"/>
      </w:pPr>
      <w:rPr>
        <w:rFonts w:hint="default"/>
        <w:lang w:val="en-US" w:eastAsia="en-US" w:bidi="ar-SA"/>
      </w:rPr>
    </w:lvl>
    <w:lvl w:ilvl="8">
      <w:numFmt w:val="bullet"/>
      <w:lvlText w:val="•"/>
      <w:lvlJc w:val="left"/>
      <w:pPr>
        <w:ind w:left="8664" w:hanging="360"/>
      </w:pPr>
      <w:rPr>
        <w:rFonts w:hint="default"/>
        <w:lang w:val="en-US" w:eastAsia="en-US" w:bidi="ar-SA"/>
      </w:rPr>
    </w:lvl>
  </w:abstractNum>
  <w:abstractNum w:abstractNumId="10" w15:restartNumberingAfterBreak="0">
    <w:nsid w:val="25B654F3"/>
    <w:multiLevelType w:val="multilevel"/>
    <w:tmpl w:val="25B654F3"/>
    <w:lvl w:ilvl="0">
      <w:start w:val="8"/>
      <w:numFmt w:val="decimal"/>
      <w:lvlText w:val="%1"/>
      <w:lvlJc w:val="left"/>
      <w:pPr>
        <w:ind w:left="1634" w:hanging="420"/>
      </w:pPr>
      <w:rPr>
        <w:rFonts w:hint="default"/>
        <w:lang w:val="en-US" w:eastAsia="en-US" w:bidi="ar-SA"/>
      </w:rPr>
    </w:lvl>
    <w:lvl w:ilvl="1">
      <w:start w:val="1"/>
      <w:numFmt w:val="decimal"/>
      <w:lvlText w:val="%1.%2"/>
      <w:lvlJc w:val="left"/>
      <w:pPr>
        <w:ind w:left="1634" w:hanging="42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3492" w:hanging="420"/>
      </w:pPr>
      <w:rPr>
        <w:rFonts w:hint="default"/>
        <w:lang w:val="en-US" w:eastAsia="en-US" w:bidi="ar-SA"/>
      </w:rPr>
    </w:lvl>
    <w:lvl w:ilvl="3">
      <w:numFmt w:val="bullet"/>
      <w:lvlText w:val="•"/>
      <w:lvlJc w:val="left"/>
      <w:pPr>
        <w:ind w:left="4418" w:hanging="420"/>
      </w:pPr>
      <w:rPr>
        <w:rFonts w:hint="default"/>
        <w:lang w:val="en-US" w:eastAsia="en-US" w:bidi="ar-SA"/>
      </w:rPr>
    </w:lvl>
    <w:lvl w:ilvl="4">
      <w:numFmt w:val="bullet"/>
      <w:lvlText w:val="•"/>
      <w:lvlJc w:val="left"/>
      <w:pPr>
        <w:ind w:left="5344" w:hanging="420"/>
      </w:pPr>
      <w:rPr>
        <w:rFonts w:hint="default"/>
        <w:lang w:val="en-US" w:eastAsia="en-US" w:bidi="ar-SA"/>
      </w:rPr>
    </w:lvl>
    <w:lvl w:ilvl="5">
      <w:numFmt w:val="bullet"/>
      <w:lvlText w:val="•"/>
      <w:lvlJc w:val="left"/>
      <w:pPr>
        <w:ind w:left="6270" w:hanging="420"/>
      </w:pPr>
      <w:rPr>
        <w:rFonts w:hint="default"/>
        <w:lang w:val="en-US" w:eastAsia="en-US" w:bidi="ar-SA"/>
      </w:rPr>
    </w:lvl>
    <w:lvl w:ilvl="6">
      <w:numFmt w:val="bullet"/>
      <w:lvlText w:val="•"/>
      <w:lvlJc w:val="left"/>
      <w:pPr>
        <w:ind w:left="7196" w:hanging="420"/>
      </w:pPr>
      <w:rPr>
        <w:rFonts w:hint="default"/>
        <w:lang w:val="en-US" w:eastAsia="en-US" w:bidi="ar-SA"/>
      </w:rPr>
    </w:lvl>
    <w:lvl w:ilvl="7">
      <w:numFmt w:val="bullet"/>
      <w:lvlText w:val="•"/>
      <w:lvlJc w:val="left"/>
      <w:pPr>
        <w:ind w:left="8122" w:hanging="420"/>
      </w:pPr>
      <w:rPr>
        <w:rFonts w:hint="default"/>
        <w:lang w:val="en-US" w:eastAsia="en-US" w:bidi="ar-SA"/>
      </w:rPr>
    </w:lvl>
    <w:lvl w:ilvl="8">
      <w:numFmt w:val="bullet"/>
      <w:lvlText w:val="•"/>
      <w:lvlJc w:val="left"/>
      <w:pPr>
        <w:ind w:left="9048" w:hanging="420"/>
      </w:pPr>
      <w:rPr>
        <w:rFonts w:hint="default"/>
        <w:lang w:val="en-US" w:eastAsia="en-US" w:bidi="ar-SA"/>
      </w:rPr>
    </w:lvl>
  </w:abstractNum>
  <w:abstractNum w:abstractNumId="11" w15:restartNumberingAfterBreak="0">
    <w:nsid w:val="2A8F537B"/>
    <w:multiLevelType w:val="multilevel"/>
    <w:tmpl w:val="2A8F537B"/>
    <w:lvl w:ilvl="0">
      <w:numFmt w:val="bullet"/>
      <w:lvlText w:val="●"/>
      <w:lvlJc w:val="left"/>
      <w:pPr>
        <w:ind w:left="848" w:hanging="360"/>
      </w:pPr>
      <w:rPr>
        <w:rFonts w:ascii="Arial MT" w:eastAsia="Arial MT" w:hAnsi="Arial MT" w:cs="Arial MT" w:hint="default"/>
        <w:w w:val="60"/>
        <w:sz w:val="24"/>
        <w:szCs w:val="24"/>
        <w:lang w:val="en-US" w:eastAsia="en-US" w:bidi="ar-SA"/>
      </w:rPr>
    </w:lvl>
    <w:lvl w:ilvl="1">
      <w:numFmt w:val="bullet"/>
      <w:lvlText w:val="•"/>
      <w:lvlJc w:val="left"/>
      <w:pPr>
        <w:ind w:left="1846" w:hanging="360"/>
      </w:pPr>
      <w:rPr>
        <w:rFonts w:hint="default"/>
        <w:lang w:val="en-US" w:eastAsia="en-US" w:bidi="ar-SA"/>
      </w:rPr>
    </w:lvl>
    <w:lvl w:ilvl="2">
      <w:numFmt w:val="bullet"/>
      <w:lvlText w:val="•"/>
      <w:lvlJc w:val="left"/>
      <w:pPr>
        <w:ind w:left="2852" w:hanging="360"/>
      </w:pPr>
      <w:rPr>
        <w:rFonts w:hint="default"/>
        <w:lang w:val="en-US" w:eastAsia="en-US" w:bidi="ar-SA"/>
      </w:rPr>
    </w:lvl>
    <w:lvl w:ilvl="3">
      <w:numFmt w:val="bullet"/>
      <w:lvlText w:val="•"/>
      <w:lvlJc w:val="left"/>
      <w:pPr>
        <w:ind w:left="3858" w:hanging="360"/>
      </w:pPr>
      <w:rPr>
        <w:rFonts w:hint="default"/>
        <w:lang w:val="en-US" w:eastAsia="en-US" w:bidi="ar-SA"/>
      </w:rPr>
    </w:lvl>
    <w:lvl w:ilvl="4">
      <w:numFmt w:val="bullet"/>
      <w:lvlText w:val="•"/>
      <w:lvlJc w:val="left"/>
      <w:pPr>
        <w:ind w:left="4864" w:hanging="360"/>
      </w:pPr>
      <w:rPr>
        <w:rFonts w:hint="default"/>
        <w:lang w:val="en-US" w:eastAsia="en-US" w:bidi="ar-SA"/>
      </w:rPr>
    </w:lvl>
    <w:lvl w:ilvl="5">
      <w:numFmt w:val="bullet"/>
      <w:lvlText w:val="•"/>
      <w:lvlJc w:val="left"/>
      <w:pPr>
        <w:ind w:left="5870" w:hanging="360"/>
      </w:pPr>
      <w:rPr>
        <w:rFonts w:hint="default"/>
        <w:lang w:val="en-US" w:eastAsia="en-US" w:bidi="ar-SA"/>
      </w:rPr>
    </w:lvl>
    <w:lvl w:ilvl="6">
      <w:numFmt w:val="bullet"/>
      <w:lvlText w:val="•"/>
      <w:lvlJc w:val="left"/>
      <w:pPr>
        <w:ind w:left="6876" w:hanging="360"/>
      </w:pPr>
      <w:rPr>
        <w:rFonts w:hint="default"/>
        <w:lang w:val="en-US" w:eastAsia="en-US" w:bidi="ar-SA"/>
      </w:rPr>
    </w:lvl>
    <w:lvl w:ilvl="7">
      <w:numFmt w:val="bullet"/>
      <w:lvlText w:val="•"/>
      <w:lvlJc w:val="left"/>
      <w:pPr>
        <w:ind w:left="7882" w:hanging="360"/>
      </w:pPr>
      <w:rPr>
        <w:rFonts w:hint="default"/>
        <w:lang w:val="en-US" w:eastAsia="en-US" w:bidi="ar-SA"/>
      </w:rPr>
    </w:lvl>
    <w:lvl w:ilvl="8">
      <w:numFmt w:val="bullet"/>
      <w:lvlText w:val="•"/>
      <w:lvlJc w:val="left"/>
      <w:pPr>
        <w:ind w:left="8888" w:hanging="360"/>
      </w:pPr>
      <w:rPr>
        <w:rFonts w:hint="default"/>
        <w:lang w:val="en-US" w:eastAsia="en-US" w:bidi="ar-SA"/>
      </w:rPr>
    </w:lvl>
  </w:abstractNum>
  <w:abstractNum w:abstractNumId="12" w15:restartNumberingAfterBreak="0">
    <w:nsid w:val="59ADCABA"/>
    <w:multiLevelType w:val="multilevel"/>
    <w:tmpl w:val="59ADCABA"/>
    <w:lvl w:ilvl="0">
      <w:start w:val="3"/>
      <w:numFmt w:val="decimal"/>
      <w:lvlText w:val="%1"/>
      <w:lvlJc w:val="left"/>
      <w:pPr>
        <w:ind w:left="1345" w:hanging="360"/>
      </w:pPr>
      <w:rPr>
        <w:rFonts w:hint="default"/>
        <w:lang w:val="en-US" w:eastAsia="en-US" w:bidi="ar-SA"/>
      </w:rPr>
    </w:lvl>
    <w:lvl w:ilvl="1">
      <w:start w:val="1"/>
      <w:numFmt w:val="decimal"/>
      <w:lvlText w:val="%1.%2"/>
      <w:lvlJc w:val="left"/>
      <w:pPr>
        <w:ind w:left="1345" w:hanging="36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3252" w:hanging="360"/>
      </w:pPr>
      <w:rPr>
        <w:rFonts w:hint="default"/>
        <w:lang w:val="en-US" w:eastAsia="en-US" w:bidi="ar-SA"/>
      </w:rPr>
    </w:lvl>
    <w:lvl w:ilvl="3">
      <w:numFmt w:val="bullet"/>
      <w:lvlText w:val="•"/>
      <w:lvlJc w:val="left"/>
      <w:pPr>
        <w:ind w:left="4208" w:hanging="360"/>
      </w:pPr>
      <w:rPr>
        <w:rFonts w:hint="default"/>
        <w:lang w:val="en-US" w:eastAsia="en-US" w:bidi="ar-SA"/>
      </w:rPr>
    </w:lvl>
    <w:lvl w:ilvl="4">
      <w:numFmt w:val="bullet"/>
      <w:lvlText w:val="•"/>
      <w:lvlJc w:val="left"/>
      <w:pPr>
        <w:ind w:left="5164" w:hanging="360"/>
      </w:pPr>
      <w:rPr>
        <w:rFonts w:hint="default"/>
        <w:lang w:val="en-US" w:eastAsia="en-US" w:bidi="ar-SA"/>
      </w:rPr>
    </w:lvl>
    <w:lvl w:ilvl="5">
      <w:numFmt w:val="bullet"/>
      <w:lvlText w:val="•"/>
      <w:lvlJc w:val="left"/>
      <w:pPr>
        <w:ind w:left="6120" w:hanging="360"/>
      </w:pPr>
      <w:rPr>
        <w:rFonts w:hint="default"/>
        <w:lang w:val="en-US" w:eastAsia="en-US" w:bidi="ar-SA"/>
      </w:rPr>
    </w:lvl>
    <w:lvl w:ilvl="6">
      <w:numFmt w:val="bullet"/>
      <w:lvlText w:val="•"/>
      <w:lvlJc w:val="left"/>
      <w:pPr>
        <w:ind w:left="7076" w:hanging="360"/>
      </w:pPr>
      <w:rPr>
        <w:rFonts w:hint="default"/>
        <w:lang w:val="en-US" w:eastAsia="en-US" w:bidi="ar-SA"/>
      </w:rPr>
    </w:lvl>
    <w:lvl w:ilvl="7">
      <w:numFmt w:val="bullet"/>
      <w:lvlText w:val="•"/>
      <w:lvlJc w:val="left"/>
      <w:pPr>
        <w:ind w:left="8032" w:hanging="360"/>
      </w:pPr>
      <w:rPr>
        <w:rFonts w:hint="default"/>
        <w:lang w:val="en-US" w:eastAsia="en-US" w:bidi="ar-SA"/>
      </w:rPr>
    </w:lvl>
    <w:lvl w:ilvl="8">
      <w:numFmt w:val="bullet"/>
      <w:lvlText w:val="•"/>
      <w:lvlJc w:val="left"/>
      <w:pPr>
        <w:ind w:left="8988" w:hanging="360"/>
      </w:pPr>
      <w:rPr>
        <w:rFonts w:hint="default"/>
        <w:lang w:val="en-US" w:eastAsia="en-US" w:bidi="ar-SA"/>
      </w:rPr>
    </w:lvl>
  </w:abstractNum>
  <w:abstractNum w:abstractNumId="13" w15:restartNumberingAfterBreak="0">
    <w:nsid w:val="5A241D34"/>
    <w:multiLevelType w:val="multilevel"/>
    <w:tmpl w:val="5A241D34"/>
    <w:lvl w:ilvl="0">
      <w:start w:val="4"/>
      <w:numFmt w:val="decimal"/>
      <w:lvlText w:val="%1"/>
      <w:lvlJc w:val="left"/>
      <w:pPr>
        <w:ind w:left="1477" w:hanging="630"/>
      </w:pPr>
      <w:rPr>
        <w:rFonts w:hint="default"/>
        <w:lang w:val="en-US" w:eastAsia="en-US" w:bidi="ar-SA"/>
      </w:rPr>
    </w:lvl>
    <w:lvl w:ilvl="1">
      <w:start w:val="3"/>
      <w:numFmt w:val="decimal"/>
      <w:lvlText w:val="%1.%2"/>
      <w:lvlJc w:val="left"/>
      <w:pPr>
        <w:ind w:left="1477" w:hanging="630"/>
      </w:pPr>
      <w:rPr>
        <w:rFonts w:hint="default"/>
        <w:lang w:val="en-US" w:eastAsia="en-US" w:bidi="ar-SA"/>
      </w:rPr>
    </w:lvl>
    <w:lvl w:ilvl="2">
      <w:start w:val="1"/>
      <w:numFmt w:val="decimal"/>
      <w:lvlText w:val="%1.%2.%3"/>
      <w:lvlJc w:val="left"/>
      <w:pPr>
        <w:ind w:left="1477" w:hanging="630"/>
      </w:pPr>
      <w:rPr>
        <w:rFonts w:ascii="Times New Roman" w:eastAsia="Times New Roman" w:hAnsi="Times New Roman" w:cs="Times New Roman" w:hint="default"/>
        <w:b/>
        <w:bCs/>
        <w:spacing w:val="-1"/>
        <w:w w:val="100"/>
        <w:sz w:val="28"/>
        <w:szCs w:val="28"/>
        <w:lang w:val="en-US" w:eastAsia="en-US" w:bidi="ar-SA"/>
      </w:rPr>
    </w:lvl>
    <w:lvl w:ilvl="3">
      <w:numFmt w:val="bullet"/>
      <w:lvlText w:val="•"/>
      <w:lvlJc w:val="left"/>
      <w:pPr>
        <w:ind w:left="4306" w:hanging="630"/>
      </w:pPr>
      <w:rPr>
        <w:rFonts w:hint="default"/>
        <w:lang w:val="en-US" w:eastAsia="en-US" w:bidi="ar-SA"/>
      </w:rPr>
    </w:lvl>
    <w:lvl w:ilvl="4">
      <w:numFmt w:val="bullet"/>
      <w:lvlText w:val="•"/>
      <w:lvlJc w:val="left"/>
      <w:pPr>
        <w:ind w:left="5248" w:hanging="630"/>
      </w:pPr>
      <w:rPr>
        <w:rFonts w:hint="default"/>
        <w:lang w:val="en-US" w:eastAsia="en-US" w:bidi="ar-SA"/>
      </w:rPr>
    </w:lvl>
    <w:lvl w:ilvl="5">
      <w:numFmt w:val="bullet"/>
      <w:lvlText w:val="•"/>
      <w:lvlJc w:val="left"/>
      <w:pPr>
        <w:ind w:left="6190" w:hanging="630"/>
      </w:pPr>
      <w:rPr>
        <w:rFonts w:hint="default"/>
        <w:lang w:val="en-US" w:eastAsia="en-US" w:bidi="ar-SA"/>
      </w:rPr>
    </w:lvl>
    <w:lvl w:ilvl="6">
      <w:numFmt w:val="bullet"/>
      <w:lvlText w:val="•"/>
      <w:lvlJc w:val="left"/>
      <w:pPr>
        <w:ind w:left="7132" w:hanging="630"/>
      </w:pPr>
      <w:rPr>
        <w:rFonts w:hint="default"/>
        <w:lang w:val="en-US" w:eastAsia="en-US" w:bidi="ar-SA"/>
      </w:rPr>
    </w:lvl>
    <w:lvl w:ilvl="7">
      <w:numFmt w:val="bullet"/>
      <w:lvlText w:val="•"/>
      <w:lvlJc w:val="left"/>
      <w:pPr>
        <w:ind w:left="8074" w:hanging="630"/>
      </w:pPr>
      <w:rPr>
        <w:rFonts w:hint="default"/>
        <w:lang w:val="en-US" w:eastAsia="en-US" w:bidi="ar-SA"/>
      </w:rPr>
    </w:lvl>
    <w:lvl w:ilvl="8">
      <w:numFmt w:val="bullet"/>
      <w:lvlText w:val="•"/>
      <w:lvlJc w:val="left"/>
      <w:pPr>
        <w:ind w:left="9016" w:hanging="630"/>
      </w:pPr>
      <w:rPr>
        <w:rFonts w:hint="default"/>
        <w:lang w:val="en-US" w:eastAsia="en-US" w:bidi="ar-SA"/>
      </w:rPr>
    </w:lvl>
  </w:abstractNum>
  <w:abstractNum w:abstractNumId="14" w15:restartNumberingAfterBreak="0">
    <w:nsid w:val="72183CF9"/>
    <w:multiLevelType w:val="multilevel"/>
    <w:tmpl w:val="72183CF9"/>
    <w:lvl w:ilvl="0">
      <w:start w:val="1"/>
      <w:numFmt w:val="decimal"/>
      <w:lvlText w:val="%1"/>
      <w:lvlJc w:val="left"/>
      <w:pPr>
        <w:ind w:left="1012" w:hanging="630"/>
      </w:pPr>
      <w:rPr>
        <w:rFonts w:hint="default"/>
        <w:lang w:val="en-US" w:eastAsia="en-US" w:bidi="ar-SA"/>
      </w:rPr>
    </w:lvl>
    <w:lvl w:ilvl="1">
      <w:start w:val="1"/>
      <w:numFmt w:val="decimal"/>
      <w:lvlText w:val="%1.%2"/>
      <w:lvlJc w:val="left"/>
      <w:pPr>
        <w:ind w:left="1012" w:hanging="630"/>
        <w:jc w:val="right"/>
      </w:pPr>
      <w:rPr>
        <w:rFonts w:hint="default"/>
        <w:b/>
        <w:bCs/>
        <w:spacing w:val="-1"/>
        <w:w w:val="100"/>
        <w:lang w:val="en-US" w:eastAsia="en-US" w:bidi="ar-SA"/>
      </w:rPr>
    </w:lvl>
    <w:lvl w:ilvl="2">
      <w:start w:val="1"/>
      <w:numFmt w:val="decimal"/>
      <w:lvlText w:val="%3."/>
      <w:lvlJc w:val="left"/>
      <w:pPr>
        <w:ind w:left="1058" w:hanging="211"/>
      </w:pPr>
      <w:rPr>
        <w:rFonts w:hint="default"/>
        <w:b/>
        <w:bCs/>
        <w:spacing w:val="-1"/>
        <w:w w:val="100"/>
        <w:lang w:val="en-US" w:eastAsia="en-US" w:bidi="ar-SA"/>
      </w:rPr>
    </w:lvl>
    <w:lvl w:ilvl="3">
      <w:start w:val="1"/>
      <w:numFmt w:val="decimal"/>
      <w:lvlText w:val="%3.%4"/>
      <w:lvlJc w:val="left"/>
      <w:pPr>
        <w:ind w:left="1407" w:hanging="560"/>
      </w:pPr>
      <w:rPr>
        <w:rFonts w:ascii="Times New Roman" w:eastAsia="Times New Roman" w:hAnsi="Times New Roman" w:cs="Times New Roman" w:hint="default"/>
        <w:b/>
        <w:bCs/>
        <w:spacing w:val="-1"/>
        <w:w w:val="100"/>
        <w:sz w:val="28"/>
        <w:szCs w:val="28"/>
        <w:lang w:val="en-US" w:eastAsia="en-US" w:bidi="ar-SA"/>
      </w:rPr>
    </w:lvl>
    <w:lvl w:ilvl="4">
      <w:start w:val="1"/>
      <w:numFmt w:val="decimal"/>
      <w:lvlText w:val="%5."/>
      <w:lvlJc w:val="left"/>
      <w:pPr>
        <w:ind w:left="1313" w:hanging="181"/>
      </w:pPr>
      <w:rPr>
        <w:rFonts w:ascii="Times New Roman" w:eastAsia="Times New Roman" w:hAnsi="Times New Roman" w:cs="Times New Roman"/>
        <w:w w:val="100"/>
        <w:sz w:val="22"/>
        <w:szCs w:val="22"/>
        <w:lang w:val="en-US" w:eastAsia="en-US" w:bidi="ar-SA"/>
      </w:rPr>
    </w:lvl>
    <w:lvl w:ilvl="5">
      <w:numFmt w:val="bullet"/>
      <w:lvlText w:val="•"/>
      <w:lvlJc w:val="left"/>
      <w:pPr>
        <w:ind w:left="1946" w:hanging="181"/>
      </w:pPr>
      <w:rPr>
        <w:rFonts w:hint="default"/>
        <w:lang w:val="en-US" w:eastAsia="en-US" w:bidi="ar-SA"/>
      </w:rPr>
    </w:lvl>
    <w:lvl w:ilvl="6">
      <w:numFmt w:val="bullet"/>
      <w:lvlText w:val="•"/>
      <w:lvlJc w:val="left"/>
      <w:pPr>
        <w:ind w:left="2219" w:hanging="181"/>
      </w:pPr>
      <w:rPr>
        <w:rFonts w:hint="default"/>
        <w:lang w:val="en-US" w:eastAsia="en-US" w:bidi="ar-SA"/>
      </w:rPr>
    </w:lvl>
    <w:lvl w:ilvl="7">
      <w:numFmt w:val="bullet"/>
      <w:lvlText w:val="•"/>
      <w:lvlJc w:val="left"/>
      <w:pPr>
        <w:ind w:left="2492" w:hanging="181"/>
      </w:pPr>
      <w:rPr>
        <w:rFonts w:hint="default"/>
        <w:lang w:val="en-US" w:eastAsia="en-US" w:bidi="ar-SA"/>
      </w:rPr>
    </w:lvl>
    <w:lvl w:ilvl="8">
      <w:numFmt w:val="bullet"/>
      <w:lvlText w:val="•"/>
      <w:lvlJc w:val="left"/>
      <w:pPr>
        <w:ind w:left="2766" w:hanging="181"/>
      </w:pPr>
      <w:rPr>
        <w:rFonts w:hint="default"/>
        <w:lang w:val="en-US" w:eastAsia="en-US" w:bidi="ar-SA"/>
      </w:rPr>
    </w:lvl>
  </w:abstractNum>
  <w:abstractNum w:abstractNumId="15" w15:restartNumberingAfterBreak="0">
    <w:nsid w:val="78E009D3"/>
    <w:multiLevelType w:val="multilevel"/>
    <w:tmpl w:val="46D0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8674242">
    <w:abstractNumId w:val="5"/>
  </w:num>
  <w:num w:numId="2" w16cid:durableId="1391032624">
    <w:abstractNumId w:val="4"/>
  </w:num>
  <w:num w:numId="3" w16cid:durableId="988630715">
    <w:abstractNumId w:val="12"/>
  </w:num>
  <w:num w:numId="4" w16cid:durableId="1581719512">
    <w:abstractNumId w:val="2"/>
  </w:num>
  <w:num w:numId="5" w16cid:durableId="29576209">
    <w:abstractNumId w:val="1"/>
  </w:num>
  <w:num w:numId="6" w16cid:durableId="1656566834">
    <w:abstractNumId w:val="7"/>
  </w:num>
  <w:num w:numId="7" w16cid:durableId="2096827074">
    <w:abstractNumId w:val="10"/>
  </w:num>
  <w:num w:numId="8" w16cid:durableId="1238592204">
    <w:abstractNumId w:val="14"/>
  </w:num>
  <w:num w:numId="9" w16cid:durableId="783112356">
    <w:abstractNumId w:val="6"/>
  </w:num>
  <w:num w:numId="10" w16cid:durableId="916211232">
    <w:abstractNumId w:val="0"/>
  </w:num>
  <w:num w:numId="11" w16cid:durableId="1089277508">
    <w:abstractNumId w:val="11"/>
  </w:num>
  <w:num w:numId="12" w16cid:durableId="1381242524">
    <w:abstractNumId w:val="13"/>
  </w:num>
  <w:num w:numId="13" w16cid:durableId="1399858550">
    <w:abstractNumId w:val="3"/>
  </w:num>
  <w:num w:numId="14" w16cid:durableId="740450749">
    <w:abstractNumId w:val="8"/>
  </w:num>
  <w:num w:numId="15" w16cid:durableId="1680426046">
    <w:abstractNumId w:val="9"/>
  </w:num>
  <w:num w:numId="16" w16cid:durableId="151094445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9A0"/>
    <w:rsid w:val="00000D18"/>
    <w:rsid w:val="000060D1"/>
    <w:rsid w:val="0001503E"/>
    <w:rsid w:val="00021912"/>
    <w:rsid w:val="00054FF9"/>
    <w:rsid w:val="000566B2"/>
    <w:rsid w:val="00064E9B"/>
    <w:rsid w:val="00065111"/>
    <w:rsid w:val="000851B4"/>
    <w:rsid w:val="00096579"/>
    <w:rsid w:val="000D05CC"/>
    <w:rsid w:val="000E3426"/>
    <w:rsid w:val="00112792"/>
    <w:rsid w:val="00112A81"/>
    <w:rsid w:val="00114126"/>
    <w:rsid w:val="00173A04"/>
    <w:rsid w:val="00202B2F"/>
    <w:rsid w:val="002131CA"/>
    <w:rsid w:val="00240537"/>
    <w:rsid w:val="002420C6"/>
    <w:rsid w:val="00242718"/>
    <w:rsid w:val="00263145"/>
    <w:rsid w:val="00266141"/>
    <w:rsid w:val="002809A0"/>
    <w:rsid w:val="0028637A"/>
    <w:rsid w:val="002965AB"/>
    <w:rsid w:val="002A2674"/>
    <w:rsid w:val="002C28D6"/>
    <w:rsid w:val="002D60BB"/>
    <w:rsid w:val="002F5D8A"/>
    <w:rsid w:val="002F7BCA"/>
    <w:rsid w:val="00302EC9"/>
    <w:rsid w:val="00303961"/>
    <w:rsid w:val="003074C1"/>
    <w:rsid w:val="00320D8F"/>
    <w:rsid w:val="00351A17"/>
    <w:rsid w:val="0038500B"/>
    <w:rsid w:val="00387527"/>
    <w:rsid w:val="003972F0"/>
    <w:rsid w:val="003C14AC"/>
    <w:rsid w:val="003C7A58"/>
    <w:rsid w:val="004310B6"/>
    <w:rsid w:val="00455930"/>
    <w:rsid w:val="00461A44"/>
    <w:rsid w:val="00462BC5"/>
    <w:rsid w:val="004661FC"/>
    <w:rsid w:val="0047253B"/>
    <w:rsid w:val="004735BC"/>
    <w:rsid w:val="00480920"/>
    <w:rsid w:val="00490DA0"/>
    <w:rsid w:val="004D1AF8"/>
    <w:rsid w:val="00511FC7"/>
    <w:rsid w:val="00516231"/>
    <w:rsid w:val="00531D35"/>
    <w:rsid w:val="005369E1"/>
    <w:rsid w:val="005421D9"/>
    <w:rsid w:val="00547B91"/>
    <w:rsid w:val="005503AF"/>
    <w:rsid w:val="00564489"/>
    <w:rsid w:val="00580165"/>
    <w:rsid w:val="005C2349"/>
    <w:rsid w:val="005E6438"/>
    <w:rsid w:val="00606B7B"/>
    <w:rsid w:val="006932AA"/>
    <w:rsid w:val="006A18E7"/>
    <w:rsid w:val="006C01E3"/>
    <w:rsid w:val="006D6578"/>
    <w:rsid w:val="007100CF"/>
    <w:rsid w:val="0074099A"/>
    <w:rsid w:val="007A2EAA"/>
    <w:rsid w:val="007B1A3E"/>
    <w:rsid w:val="007B1D6F"/>
    <w:rsid w:val="007C4E5B"/>
    <w:rsid w:val="007D29EC"/>
    <w:rsid w:val="007D48C1"/>
    <w:rsid w:val="00802B95"/>
    <w:rsid w:val="00807095"/>
    <w:rsid w:val="00827DCB"/>
    <w:rsid w:val="00852F4E"/>
    <w:rsid w:val="00853FB6"/>
    <w:rsid w:val="00866CD1"/>
    <w:rsid w:val="00874D3B"/>
    <w:rsid w:val="008C015C"/>
    <w:rsid w:val="008C4D9C"/>
    <w:rsid w:val="008D2285"/>
    <w:rsid w:val="008E5BAD"/>
    <w:rsid w:val="008E5E2D"/>
    <w:rsid w:val="009046AF"/>
    <w:rsid w:val="00934023"/>
    <w:rsid w:val="00971D89"/>
    <w:rsid w:val="00991EC2"/>
    <w:rsid w:val="009B501D"/>
    <w:rsid w:val="009B5810"/>
    <w:rsid w:val="009C0650"/>
    <w:rsid w:val="009C079F"/>
    <w:rsid w:val="00A12F55"/>
    <w:rsid w:val="00A14885"/>
    <w:rsid w:val="00AA47A1"/>
    <w:rsid w:val="00AB1D2B"/>
    <w:rsid w:val="00B230CB"/>
    <w:rsid w:val="00B335A5"/>
    <w:rsid w:val="00B510B2"/>
    <w:rsid w:val="00B81A73"/>
    <w:rsid w:val="00BA0C44"/>
    <w:rsid w:val="00BB64F2"/>
    <w:rsid w:val="00BC64F7"/>
    <w:rsid w:val="00BF012D"/>
    <w:rsid w:val="00BF6908"/>
    <w:rsid w:val="00C17083"/>
    <w:rsid w:val="00C50412"/>
    <w:rsid w:val="00C6434B"/>
    <w:rsid w:val="00C65C8B"/>
    <w:rsid w:val="00C8137F"/>
    <w:rsid w:val="00C943A5"/>
    <w:rsid w:val="00CB7891"/>
    <w:rsid w:val="00CB7955"/>
    <w:rsid w:val="00CD2D03"/>
    <w:rsid w:val="00CD75E9"/>
    <w:rsid w:val="00CE18B7"/>
    <w:rsid w:val="00DA1B3D"/>
    <w:rsid w:val="00DA4E39"/>
    <w:rsid w:val="00DE4F46"/>
    <w:rsid w:val="00DF1405"/>
    <w:rsid w:val="00E038C1"/>
    <w:rsid w:val="00E404C1"/>
    <w:rsid w:val="00E4566C"/>
    <w:rsid w:val="00E50C94"/>
    <w:rsid w:val="00E81ACA"/>
    <w:rsid w:val="00E9283F"/>
    <w:rsid w:val="00E96FAD"/>
    <w:rsid w:val="00EA0E07"/>
    <w:rsid w:val="00EA197D"/>
    <w:rsid w:val="00ED1D3B"/>
    <w:rsid w:val="00EE7B3D"/>
    <w:rsid w:val="00F30C78"/>
    <w:rsid w:val="00F3116C"/>
    <w:rsid w:val="00F40E38"/>
    <w:rsid w:val="00F66155"/>
    <w:rsid w:val="00F66E36"/>
    <w:rsid w:val="00F9021F"/>
    <w:rsid w:val="00F914AB"/>
    <w:rsid w:val="00FC105A"/>
    <w:rsid w:val="00FF092D"/>
    <w:rsid w:val="00FF5464"/>
    <w:rsid w:val="00FF6843"/>
    <w:rsid w:val="08F82D64"/>
    <w:rsid w:val="0BAC0E7C"/>
    <w:rsid w:val="174330F3"/>
    <w:rsid w:val="1F9E6F2C"/>
    <w:rsid w:val="207B484E"/>
    <w:rsid w:val="20AD2DAB"/>
    <w:rsid w:val="28105ECB"/>
    <w:rsid w:val="31F80989"/>
    <w:rsid w:val="346C3C91"/>
    <w:rsid w:val="373950A9"/>
    <w:rsid w:val="3A1A3ADB"/>
    <w:rsid w:val="3E83729F"/>
    <w:rsid w:val="46626485"/>
    <w:rsid w:val="47862D65"/>
    <w:rsid w:val="48082BAA"/>
    <w:rsid w:val="4BC41E03"/>
    <w:rsid w:val="4DB33B45"/>
    <w:rsid w:val="51836458"/>
    <w:rsid w:val="54DD7AC9"/>
    <w:rsid w:val="5531239C"/>
    <w:rsid w:val="56E839F1"/>
    <w:rsid w:val="58CA0D06"/>
    <w:rsid w:val="60DA106F"/>
    <w:rsid w:val="65E826C0"/>
    <w:rsid w:val="6A961A6F"/>
    <w:rsid w:val="6F815400"/>
    <w:rsid w:val="72432C23"/>
    <w:rsid w:val="72DB18FF"/>
    <w:rsid w:val="7AD54B92"/>
    <w:rsid w:val="7EEB796D"/>
    <w:rsid w:val="7F9D1C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91B9E57"/>
  <w15:docId w15:val="{C6C6D09E-5900-4C44-834E-03B97A6AA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1" w:qFormat="1"/>
    <w:lsdException w:name="toc 2" w:uiPriority="1" w:qFormat="1"/>
    <w:lsdException w:name="toc 3" w:uiPriority="1" w:qFormat="1"/>
    <w:lsdException w:name="toc 4" w:uiPriority="1" w:qFormat="1"/>
    <w:lsdException w:name="toc 5" w:uiPriority="1" w:qFormat="1"/>
    <w:lsdException w:name="toc 6" w:uiPriority="1" w:qFormat="1"/>
    <w:lsdException w:name="toc 7" w:uiPriority="1" w:qFormat="1"/>
    <w:lsdException w:name="toc 8" w:uiPriority="1" w:qFormat="1"/>
    <w:lsdException w:name="header" w:uiPriority="99" w:qFormat="1"/>
    <w:lsdException w:name="footer" w:uiPriority="99" w:qFormat="1"/>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uiPriority w:val="1"/>
    <w:qFormat/>
    <w:pPr>
      <w:spacing w:before="113"/>
      <w:ind w:left="670"/>
      <w:jc w:val="center"/>
      <w:outlineLvl w:val="0"/>
    </w:pPr>
    <w:rPr>
      <w:b/>
      <w:bCs/>
      <w:sz w:val="32"/>
      <w:szCs w:val="32"/>
    </w:rPr>
  </w:style>
  <w:style w:type="paragraph" w:styleId="Heading2">
    <w:name w:val="heading 2"/>
    <w:basedOn w:val="Normal"/>
    <w:link w:val="Heading2Char"/>
    <w:uiPriority w:val="1"/>
    <w:qFormat/>
    <w:pPr>
      <w:ind w:left="847"/>
      <w:outlineLvl w:val="1"/>
    </w:pPr>
    <w:rPr>
      <w:b/>
      <w:bCs/>
      <w:sz w:val="28"/>
      <w:szCs w:val="28"/>
    </w:rPr>
  </w:style>
  <w:style w:type="paragraph" w:styleId="Heading3">
    <w:name w:val="heading 3"/>
    <w:basedOn w:val="Normal"/>
    <w:uiPriority w:val="1"/>
    <w:qFormat/>
    <w:pPr>
      <w:spacing w:before="10"/>
      <w:ind w:left="20"/>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Footer">
    <w:name w:val="footer"/>
    <w:basedOn w:val="Normal"/>
    <w:link w:val="FooterChar"/>
    <w:uiPriority w:val="99"/>
    <w:qFormat/>
    <w:pPr>
      <w:tabs>
        <w:tab w:val="center" w:pos="4153"/>
        <w:tab w:val="right" w:pos="8306"/>
      </w:tabs>
      <w:snapToGrid w:val="0"/>
    </w:pPr>
    <w:rPr>
      <w:sz w:val="18"/>
      <w:szCs w:val="18"/>
    </w:rPr>
  </w:style>
  <w:style w:type="paragraph" w:styleId="Header">
    <w:name w:val="header"/>
    <w:basedOn w:val="Normal"/>
    <w:link w:val="HeaderChar"/>
    <w:uiPriority w:val="99"/>
    <w:qFormat/>
    <w:pPr>
      <w:tabs>
        <w:tab w:val="center" w:pos="4153"/>
        <w:tab w:val="right" w:pos="8306"/>
      </w:tabs>
      <w:snapToGrid w:val="0"/>
    </w:pPr>
    <w:rPr>
      <w:sz w:val="18"/>
      <w:szCs w:val="18"/>
    </w:rPr>
  </w:style>
  <w:style w:type="paragraph" w:styleId="Title">
    <w:name w:val="Title"/>
    <w:basedOn w:val="Normal"/>
    <w:uiPriority w:val="1"/>
    <w:qFormat/>
    <w:pPr>
      <w:spacing w:before="69"/>
      <w:ind w:left="279" w:right="911"/>
      <w:jc w:val="center"/>
    </w:pPr>
    <w:rPr>
      <w:b/>
      <w:bCs/>
      <w:sz w:val="44"/>
      <w:szCs w:val="44"/>
    </w:rPr>
  </w:style>
  <w:style w:type="paragraph" w:styleId="TOC1">
    <w:name w:val="toc 1"/>
    <w:basedOn w:val="Normal"/>
    <w:uiPriority w:val="1"/>
    <w:qFormat/>
    <w:pPr>
      <w:spacing w:before="326"/>
      <w:ind w:left="290"/>
    </w:pPr>
    <w:rPr>
      <w:b/>
      <w:bCs/>
      <w:sz w:val="28"/>
      <w:szCs w:val="28"/>
    </w:rPr>
  </w:style>
  <w:style w:type="paragraph" w:styleId="TOC2">
    <w:name w:val="toc 2"/>
    <w:basedOn w:val="Normal"/>
    <w:uiPriority w:val="1"/>
    <w:qFormat/>
    <w:pPr>
      <w:spacing w:before="65"/>
      <w:ind w:left="305"/>
    </w:pPr>
    <w:rPr>
      <w:b/>
      <w:bCs/>
      <w:sz w:val="28"/>
      <w:szCs w:val="28"/>
    </w:rPr>
  </w:style>
  <w:style w:type="paragraph" w:styleId="TOC3">
    <w:name w:val="toc 3"/>
    <w:basedOn w:val="Normal"/>
    <w:uiPriority w:val="1"/>
    <w:qFormat/>
    <w:pPr>
      <w:spacing w:before="240"/>
      <w:ind w:left="670" w:right="1781"/>
      <w:jc w:val="center"/>
    </w:pPr>
    <w:rPr>
      <w:b/>
      <w:bCs/>
      <w:sz w:val="24"/>
      <w:szCs w:val="24"/>
    </w:rPr>
  </w:style>
  <w:style w:type="paragraph" w:styleId="TOC4">
    <w:name w:val="toc 4"/>
    <w:basedOn w:val="Normal"/>
    <w:uiPriority w:val="1"/>
    <w:qFormat/>
    <w:pPr>
      <w:spacing w:before="270"/>
      <w:ind w:left="1256" w:hanging="367"/>
    </w:pPr>
    <w:rPr>
      <w:sz w:val="24"/>
      <w:szCs w:val="24"/>
    </w:rPr>
  </w:style>
  <w:style w:type="paragraph" w:styleId="TOC5">
    <w:name w:val="toc 5"/>
    <w:basedOn w:val="Normal"/>
    <w:uiPriority w:val="1"/>
    <w:qFormat/>
    <w:pPr>
      <w:spacing w:before="252"/>
      <w:ind w:left="1310" w:hanging="360"/>
    </w:pPr>
    <w:rPr>
      <w:sz w:val="24"/>
      <w:szCs w:val="24"/>
    </w:rPr>
  </w:style>
  <w:style w:type="paragraph" w:styleId="TOC6">
    <w:name w:val="toc 6"/>
    <w:basedOn w:val="Normal"/>
    <w:uiPriority w:val="1"/>
    <w:qFormat/>
    <w:pPr>
      <w:spacing w:before="65"/>
      <w:ind w:left="1580" w:hanging="540"/>
    </w:pPr>
    <w:rPr>
      <w:sz w:val="24"/>
      <w:szCs w:val="24"/>
    </w:rPr>
  </w:style>
  <w:style w:type="paragraph" w:styleId="TOC7">
    <w:name w:val="toc 7"/>
    <w:basedOn w:val="Normal"/>
    <w:uiPriority w:val="1"/>
    <w:qFormat/>
    <w:pPr>
      <w:spacing w:before="181"/>
      <w:ind w:left="1490" w:hanging="360"/>
    </w:pPr>
    <w:rPr>
      <w:sz w:val="24"/>
      <w:szCs w:val="24"/>
    </w:rPr>
  </w:style>
  <w:style w:type="paragraph" w:styleId="TOC8">
    <w:name w:val="toc 8"/>
    <w:basedOn w:val="Normal"/>
    <w:uiPriority w:val="1"/>
    <w:qFormat/>
    <w:pPr>
      <w:spacing w:before="145"/>
      <w:ind w:left="1550" w:hanging="360"/>
    </w:pPr>
    <w:rPr>
      <w:sz w:val="24"/>
      <w:szCs w:val="24"/>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1568" w:hanging="361"/>
    </w:pPr>
  </w:style>
  <w:style w:type="paragraph" w:customStyle="1" w:styleId="TableParagraph">
    <w:name w:val="Table Paragraph"/>
    <w:basedOn w:val="Normal"/>
    <w:uiPriority w:val="1"/>
    <w:qFormat/>
    <w:pPr>
      <w:ind w:left="139"/>
    </w:pPr>
  </w:style>
  <w:style w:type="character" w:customStyle="1" w:styleId="Heading2Char">
    <w:name w:val="Heading 2 Char"/>
    <w:basedOn w:val="DefaultParagraphFont"/>
    <w:link w:val="Heading2"/>
    <w:uiPriority w:val="1"/>
    <w:qFormat/>
    <w:rPr>
      <w:rFonts w:eastAsia="Times New Roman"/>
      <w:b/>
      <w:bCs/>
      <w:sz w:val="28"/>
      <w:szCs w:val="28"/>
      <w:lang w:val="en-US" w:eastAsia="en-US"/>
    </w:rPr>
  </w:style>
  <w:style w:type="character" w:customStyle="1" w:styleId="BodyTextChar">
    <w:name w:val="Body Text Char"/>
    <w:basedOn w:val="DefaultParagraphFont"/>
    <w:link w:val="BodyText"/>
    <w:uiPriority w:val="1"/>
    <w:qFormat/>
    <w:rPr>
      <w:rFonts w:eastAsia="Times New Roman"/>
      <w:sz w:val="24"/>
      <w:szCs w:val="24"/>
      <w:lang w:val="en-US" w:eastAsia="en-US"/>
    </w:rPr>
  </w:style>
  <w:style w:type="character" w:customStyle="1" w:styleId="FooterChar">
    <w:name w:val="Footer Char"/>
    <w:basedOn w:val="DefaultParagraphFont"/>
    <w:link w:val="Footer"/>
    <w:uiPriority w:val="99"/>
    <w:qFormat/>
    <w:rPr>
      <w:rFonts w:eastAsia="Times New Roman"/>
      <w:sz w:val="18"/>
      <w:szCs w:val="18"/>
      <w:lang w:val="en-US" w:eastAsia="en-US"/>
    </w:rPr>
  </w:style>
  <w:style w:type="character" w:customStyle="1" w:styleId="HeaderChar">
    <w:name w:val="Header Char"/>
    <w:basedOn w:val="DefaultParagraphFont"/>
    <w:link w:val="Header"/>
    <w:uiPriority w:val="99"/>
    <w:qFormat/>
    <w:rPr>
      <w:rFonts w:eastAsia="Times New Roman"/>
      <w:sz w:val="18"/>
      <w:szCs w:val="18"/>
      <w:lang w:val="en-US" w:eastAsia="en-US"/>
    </w:rPr>
  </w:style>
  <w:style w:type="paragraph" w:styleId="NormalWeb">
    <w:name w:val="Normal (Web)"/>
    <w:basedOn w:val="Normal"/>
    <w:rsid w:val="00F6615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892660">
      <w:bodyDiv w:val="1"/>
      <w:marLeft w:val="0"/>
      <w:marRight w:val="0"/>
      <w:marTop w:val="0"/>
      <w:marBottom w:val="0"/>
      <w:divBdr>
        <w:top w:val="none" w:sz="0" w:space="0" w:color="auto"/>
        <w:left w:val="none" w:sz="0" w:space="0" w:color="auto"/>
        <w:bottom w:val="none" w:sz="0" w:space="0" w:color="auto"/>
        <w:right w:val="none" w:sz="0" w:space="0" w:color="auto"/>
      </w:divBdr>
      <w:divsChild>
        <w:div w:id="1722242254">
          <w:marLeft w:val="0"/>
          <w:marRight w:val="0"/>
          <w:marTop w:val="0"/>
          <w:marBottom w:val="0"/>
          <w:divBdr>
            <w:top w:val="none" w:sz="0" w:space="0" w:color="auto"/>
            <w:left w:val="none" w:sz="0" w:space="0" w:color="auto"/>
            <w:bottom w:val="none" w:sz="0" w:space="0" w:color="auto"/>
            <w:right w:val="none" w:sz="0" w:space="0" w:color="auto"/>
          </w:divBdr>
          <w:divsChild>
            <w:div w:id="1200825560">
              <w:marLeft w:val="0"/>
              <w:marRight w:val="0"/>
              <w:marTop w:val="0"/>
              <w:marBottom w:val="0"/>
              <w:divBdr>
                <w:top w:val="none" w:sz="0" w:space="0" w:color="auto"/>
                <w:left w:val="none" w:sz="0" w:space="0" w:color="auto"/>
                <w:bottom w:val="none" w:sz="0" w:space="0" w:color="auto"/>
                <w:right w:val="none" w:sz="0" w:space="0" w:color="auto"/>
              </w:divBdr>
            </w:div>
            <w:div w:id="88888380">
              <w:marLeft w:val="0"/>
              <w:marRight w:val="0"/>
              <w:marTop w:val="0"/>
              <w:marBottom w:val="0"/>
              <w:divBdr>
                <w:top w:val="none" w:sz="0" w:space="0" w:color="auto"/>
                <w:left w:val="none" w:sz="0" w:space="0" w:color="auto"/>
                <w:bottom w:val="none" w:sz="0" w:space="0" w:color="auto"/>
                <w:right w:val="none" w:sz="0" w:space="0" w:color="auto"/>
              </w:divBdr>
            </w:div>
            <w:div w:id="485365419">
              <w:marLeft w:val="0"/>
              <w:marRight w:val="0"/>
              <w:marTop w:val="0"/>
              <w:marBottom w:val="0"/>
              <w:divBdr>
                <w:top w:val="none" w:sz="0" w:space="0" w:color="auto"/>
                <w:left w:val="none" w:sz="0" w:space="0" w:color="auto"/>
                <w:bottom w:val="none" w:sz="0" w:space="0" w:color="auto"/>
                <w:right w:val="none" w:sz="0" w:space="0" w:color="auto"/>
              </w:divBdr>
            </w:div>
            <w:div w:id="843545661">
              <w:marLeft w:val="0"/>
              <w:marRight w:val="0"/>
              <w:marTop w:val="0"/>
              <w:marBottom w:val="0"/>
              <w:divBdr>
                <w:top w:val="none" w:sz="0" w:space="0" w:color="auto"/>
                <w:left w:val="none" w:sz="0" w:space="0" w:color="auto"/>
                <w:bottom w:val="none" w:sz="0" w:space="0" w:color="auto"/>
                <w:right w:val="none" w:sz="0" w:space="0" w:color="auto"/>
              </w:divBdr>
            </w:div>
            <w:div w:id="1259871001">
              <w:marLeft w:val="0"/>
              <w:marRight w:val="0"/>
              <w:marTop w:val="0"/>
              <w:marBottom w:val="0"/>
              <w:divBdr>
                <w:top w:val="none" w:sz="0" w:space="0" w:color="auto"/>
                <w:left w:val="none" w:sz="0" w:space="0" w:color="auto"/>
                <w:bottom w:val="none" w:sz="0" w:space="0" w:color="auto"/>
                <w:right w:val="none" w:sz="0" w:space="0" w:color="auto"/>
              </w:divBdr>
            </w:div>
            <w:div w:id="821309989">
              <w:marLeft w:val="0"/>
              <w:marRight w:val="0"/>
              <w:marTop w:val="0"/>
              <w:marBottom w:val="0"/>
              <w:divBdr>
                <w:top w:val="none" w:sz="0" w:space="0" w:color="auto"/>
                <w:left w:val="none" w:sz="0" w:space="0" w:color="auto"/>
                <w:bottom w:val="none" w:sz="0" w:space="0" w:color="auto"/>
                <w:right w:val="none" w:sz="0" w:space="0" w:color="auto"/>
              </w:divBdr>
            </w:div>
            <w:div w:id="1533807890">
              <w:marLeft w:val="0"/>
              <w:marRight w:val="0"/>
              <w:marTop w:val="0"/>
              <w:marBottom w:val="0"/>
              <w:divBdr>
                <w:top w:val="none" w:sz="0" w:space="0" w:color="auto"/>
                <w:left w:val="none" w:sz="0" w:space="0" w:color="auto"/>
                <w:bottom w:val="none" w:sz="0" w:space="0" w:color="auto"/>
                <w:right w:val="none" w:sz="0" w:space="0" w:color="auto"/>
              </w:divBdr>
            </w:div>
            <w:div w:id="2144152618">
              <w:marLeft w:val="0"/>
              <w:marRight w:val="0"/>
              <w:marTop w:val="0"/>
              <w:marBottom w:val="0"/>
              <w:divBdr>
                <w:top w:val="none" w:sz="0" w:space="0" w:color="auto"/>
                <w:left w:val="none" w:sz="0" w:space="0" w:color="auto"/>
                <w:bottom w:val="none" w:sz="0" w:space="0" w:color="auto"/>
                <w:right w:val="none" w:sz="0" w:space="0" w:color="auto"/>
              </w:divBdr>
            </w:div>
            <w:div w:id="1394766955">
              <w:marLeft w:val="0"/>
              <w:marRight w:val="0"/>
              <w:marTop w:val="0"/>
              <w:marBottom w:val="0"/>
              <w:divBdr>
                <w:top w:val="none" w:sz="0" w:space="0" w:color="auto"/>
                <w:left w:val="none" w:sz="0" w:space="0" w:color="auto"/>
                <w:bottom w:val="none" w:sz="0" w:space="0" w:color="auto"/>
                <w:right w:val="none" w:sz="0" w:space="0" w:color="auto"/>
              </w:divBdr>
            </w:div>
            <w:div w:id="1325161610">
              <w:marLeft w:val="0"/>
              <w:marRight w:val="0"/>
              <w:marTop w:val="0"/>
              <w:marBottom w:val="0"/>
              <w:divBdr>
                <w:top w:val="none" w:sz="0" w:space="0" w:color="auto"/>
                <w:left w:val="none" w:sz="0" w:space="0" w:color="auto"/>
                <w:bottom w:val="none" w:sz="0" w:space="0" w:color="auto"/>
                <w:right w:val="none" w:sz="0" w:space="0" w:color="auto"/>
              </w:divBdr>
            </w:div>
            <w:div w:id="1031616150">
              <w:marLeft w:val="0"/>
              <w:marRight w:val="0"/>
              <w:marTop w:val="0"/>
              <w:marBottom w:val="0"/>
              <w:divBdr>
                <w:top w:val="none" w:sz="0" w:space="0" w:color="auto"/>
                <w:left w:val="none" w:sz="0" w:space="0" w:color="auto"/>
                <w:bottom w:val="none" w:sz="0" w:space="0" w:color="auto"/>
                <w:right w:val="none" w:sz="0" w:space="0" w:color="auto"/>
              </w:divBdr>
            </w:div>
            <w:div w:id="730661052">
              <w:marLeft w:val="0"/>
              <w:marRight w:val="0"/>
              <w:marTop w:val="0"/>
              <w:marBottom w:val="0"/>
              <w:divBdr>
                <w:top w:val="none" w:sz="0" w:space="0" w:color="auto"/>
                <w:left w:val="none" w:sz="0" w:space="0" w:color="auto"/>
                <w:bottom w:val="none" w:sz="0" w:space="0" w:color="auto"/>
                <w:right w:val="none" w:sz="0" w:space="0" w:color="auto"/>
              </w:divBdr>
            </w:div>
            <w:div w:id="675036256">
              <w:marLeft w:val="0"/>
              <w:marRight w:val="0"/>
              <w:marTop w:val="0"/>
              <w:marBottom w:val="0"/>
              <w:divBdr>
                <w:top w:val="none" w:sz="0" w:space="0" w:color="auto"/>
                <w:left w:val="none" w:sz="0" w:space="0" w:color="auto"/>
                <w:bottom w:val="none" w:sz="0" w:space="0" w:color="auto"/>
                <w:right w:val="none" w:sz="0" w:space="0" w:color="auto"/>
              </w:divBdr>
            </w:div>
            <w:div w:id="951981557">
              <w:marLeft w:val="0"/>
              <w:marRight w:val="0"/>
              <w:marTop w:val="0"/>
              <w:marBottom w:val="0"/>
              <w:divBdr>
                <w:top w:val="none" w:sz="0" w:space="0" w:color="auto"/>
                <w:left w:val="none" w:sz="0" w:space="0" w:color="auto"/>
                <w:bottom w:val="none" w:sz="0" w:space="0" w:color="auto"/>
                <w:right w:val="none" w:sz="0" w:space="0" w:color="auto"/>
              </w:divBdr>
            </w:div>
            <w:div w:id="197482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9283">
      <w:bodyDiv w:val="1"/>
      <w:marLeft w:val="0"/>
      <w:marRight w:val="0"/>
      <w:marTop w:val="0"/>
      <w:marBottom w:val="0"/>
      <w:divBdr>
        <w:top w:val="none" w:sz="0" w:space="0" w:color="auto"/>
        <w:left w:val="none" w:sz="0" w:space="0" w:color="auto"/>
        <w:bottom w:val="none" w:sz="0" w:space="0" w:color="auto"/>
        <w:right w:val="none" w:sz="0" w:space="0" w:color="auto"/>
      </w:divBdr>
      <w:divsChild>
        <w:div w:id="1323965859">
          <w:marLeft w:val="0"/>
          <w:marRight w:val="0"/>
          <w:marTop w:val="0"/>
          <w:marBottom w:val="0"/>
          <w:divBdr>
            <w:top w:val="none" w:sz="0" w:space="0" w:color="auto"/>
            <w:left w:val="none" w:sz="0" w:space="0" w:color="auto"/>
            <w:bottom w:val="none" w:sz="0" w:space="0" w:color="auto"/>
            <w:right w:val="none" w:sz="0" w:space="0" w:color="auto"/>
          </w:divBdr>
          <w:divsChild>
            <w:div w:id="340931688">
              <w:marLeft w:val="0"/>
              <w:marRight w:val="0"/>
              <w:marTop w:val="0"/>
              <w:marBottom w:val="0"/>
              <w:divBdr>
                <w:top w:val="none" w:sz="0" w:space="0" w:color="auto"/>
                <w:left w:val="none" w:sz="0" w:space="0" w:color="auto"/>
                <w:bottom w:val="none" w:sz="0" w:space="0" w:color="auto"/>
                <w:right w:val="none" w:sz="0" w:space="0" w:color="auto"/>
              </w:divBdr>
            </w:div>
            <w:div w:id="212542205">
              <w:marLeft w:val="0"/>
              <w:marRight w:val="0"/>
              <w:marTop w:val="0"/>
              <w:marBottom w:val="0"/>
              <w:divBdr>
                <w:top w:val="none" w:sz="0" w:space="0" w:color="auto"/>
                <w:left w:val="none" w:sz="0" w:space="0" w:color="auto"/>
                <w:bottom w:val="none" w:sz="0" w:space="0" w:color="auto"/>
                <w:right w:val="none" w:sz="0" w:space="0" w:color="auto"/>
              </w:divBdr>
            </w:div>
            <w:div w:id="1616595653">
              <w:marLeft w:val="0"/>
              <w:marRight w:val="0"/>
              <w:marTop w:val="0"/>
              <w:marBottom w:val="0"/>
              <w:divBdr>
                <w:top w:val="none" w:sz="0" w:space="0" w:color="auto"/>
                <w:left w:val="none" w:sz="0" w:space="0" w:color="auto"/>
                <w:bottom w:val="none" w:sz="0" w:space="0" w:color="auto"/>
                <w:right w:val="none" w:sz="0" w:space="0" w:color="auto"/>
              </w:divBdr>
            </w:div>
            <w:div w:id="2061511372">
              <w:marLeft w:val="0"/>
              <w:marRight w:val="0"/>
              <w:marTop w:val="0"/>
              <w:marBottom w:val="0"/>
              <w:divBdr>
                <w:top w:val="none" w:sz="0" w:space="0" w:color="auto"/>
                <w:left w:val="none" w:sz="0" w:space="0" w:color="auto"/>
                <w:bottom w:val="none" w:sz="0" w:space="0" w:color="auto"/>
                <w:right w:val="none" w:sz="0" w:space="0" w:color="auto"/>
              </w:divBdr>
            </w:div>
            <w:div w:id="1648894020">
              <w:marLeft w:val="0"/>
              <w:marRight w:val="0"/>
              <w:marTop w:val="0"/>
              <w:marBottom w:val="0"/>
              <w:divBdr>
                <w:top w:val="none" w:sz="0" w:space="0" w:color="auto"/>
                <w:left w:val="none" w:sz="0" w:space="0" w:color="auto"/>
                <w:bottom w:val="none" w:sz="0" w:space="0" w:color="auto"/>
                <w:right w:val="none" w:sz="0" w:space="0" w:color="auto"/>
              </w:divBdr>
            </w:div>
            <w:div w:id="1474517136">
              <w:marLeft w:val="0"/>
              <w:marRight w:val="0"/>
              <w:marTop w:val="0"/>
              <w:marBottom w:val="0"/>
              <w:divBdr>
                <w:top w:val="none" w:sz="0" w:space="0" w:color="auto"/>
                <w:left w:val="none" w:sz="0" w:space="0" w:color="auto"/>
                <w:bottom w:val="none" w:sz="0" w:space="0" w:color="auto"/>
                <w:right w:val="none" w:sz="0" w:space="0" w:color="auto"/>
              </w:divBdr>
            </w:div>
            <w:div w:id="771825910">
              <w:marLeft w:val="0"/>
              <w:marRight w:val="0"/>
              <w:marTop w:val="0"/>
              <w:marBottom w:val="0"/>
              <w:divBdr>
                <w:top w:val="none" w:sz="0" w:space="0" w:color="auto"/>
                <w:left w:val="none" w:sz="0" w:space="0" w:color="auto"/>
                <w:bottom w:val="none" w:sz="0" w:space="0" w:color="auto"/>
                <w:right w:val="none" w:sz="0" w:space="0" w:color="auto"/>
              </w:divBdr>
            </w:div>
            <w:div w:id="282031558">
              <w:marLeft w:val="0"/>
              <w:marRight w:val="0"/>
              <w:marTop w:val="0"/>
              <w:marBottom w:val="0"/>
              <w:divBdr>
                <w:top w:val="none" w:sz="0" w:space="0" w:color="auto"/>
                <w:left w:val="none" w:sz="0" w:space="0" w:color="auto"/>
                <w:bottom w:val="none" w:sz="0" w:space="0" w:color="auto"/>
                <w:right w:val="none" w:sz="0" w:space="0" w:color="auto"/>
              </w:divBdr>
            </w:div>
            <w:div w:id="1595749755">
              <w:marLeft w:val="0"/>
              <w:marRight w:val="0"/>
              <w:marTop w:val="0"/>
              <w:marBottom w:val="0"/>
              <w:divBdr>
                <w:top w:val="none" w:sz="0" w:space="0" w:color="auto"/>
                <w:left w:val="none" w:sz="0" w:space="0" w:color="auto"/>
                <w:bottom w:val="none" w:sz="0" w:space="0" w:color="auto"/>
                <w:right w:val="none" w:sz="0" w:space="0" w:color="auto"/>
              </w:divBdr>
            </w:div>
            <w:div w:id="1375544137">
              <w:marLeft w:val="0"/>
              <w:marRight w:val="0"/>
              <w:marTop w:val="0"/>
              <w:marBottom w:val="0"/>
              <w:divBdr>
                <w:top w:val="none" w:sz="0" w:space="0" w:color="auto"/>
                <w:left w:val="none" w:sz="0" w:space="0" w:color="auto"/>
                <w:bottom w:val="none" w:sz="0" w:space="0" w:color="auto"/>
                <w:right w:val="none" w:sz="0" w:space="0" w:color="auto"/>
              </w:divBdr>
            </w:div>
            <w:div w:id="1178233906">
              <w:marLeft w:val="0"/>
              <w:marRight w:val="0"/>
              <w:marTop w:val="0"/>
              <w:marBottom w:val="0"/>
              <w:divBdr>
                <w:top w:val="none" w:sz="0" w:space="0" w:color="auto"/>
                <w:left w:val="none" w:sz="0" w:space="0" w:color="auto"/>
                <w:bottom w:val="none" w:sz="0" w:space="0" w:color="auto"/>
                <w:right w:val="none" w:sz="0" w:space="0" w:color="auto"/>
              </w:divBdr>
            </w:div>
            <w:div w:id="172139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867957">
      <w:bodyDiv w:val="1"/>
      <w:marLeft w:val="0"/>
      <w:marRight w:val="0"/>
      <w:marTop w:val="0"/>
      <w:marBottom w:val="0"/>
      <w:divBdr>
        <w:top w:val="none" w:sz="0" w:space="0" w:color="auto"/>
        <w:left w:val="none" w:sz="0" w:space="0" w:color="auto"/>
        <w:bottom w:val="none" w:sz="0" w:space="0" w:color="auto"/>
        <w:right w:val="none" w:sz="0" w:space="0" w:color="auto"/>
      </w:divBdr>
      <w:divsChild>
        <w:div w:id="603924593">
          <w:marLeft w:val="0"/>
          <w:marRight w:val="0"/>
          <w:marTop w:val="0"/>
          <w:marBottom w:val="0"/>
          <w:divBdr>
            <w:top w:val="none" w:sz="0" w:space="0" w:color="auto"/>
            <w:left w:val="none" w:sz="0" w:space="0" w:color="auto"/>
            <w:bottom w:val="none" w:sz="0" w:space="0" w:color="auto"/>
            <w:right w:val="none" w:sz="0" w:space="0" w:color="auto"/>
          </w:divBdr>
          <w:divsChild>
            <w:div w:id="1668900526">
              <w:marLeft w:val="0"/>
              <w:marRight w:val="0"/>
              <w:marTop w:val="0"/>
              <w:marBottom w:val="0"/>
              <w:divBdr>
                <w:top w:val="none" w:sz="0" w:space="0" w:color="auto"/>
                <w:left w:val="none" w:sz="0" w:space="0" w:color="auto"/>
                <w:bottom w:val="none" w:sz="0" w:space="0" w:color="auto"/>
                <w:right w:val="none" w:sz="0" w:space="0" w:color="auto"/>
              </w:divBdr>
            </w:div>
            <w:div w:id="124495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741260">
      <w:bodyDiv w:val="1"/>
      <w:marLeft w:val="0"/>
      <w:marRight w:val="0"/>
      <w:marTop w:val="0"/>
      <w:marBottom w:val="0"/>
      <w:divBdr>
        <w:top w:val="none" w:sz="0" w:space="0" w:color="auto"/>
        <w:left w:val="none" w:sz="0" w:space="0" w:color="auto"/>
        <w:bottom w:val="none" w:sz="0" w:space="0" w:color="auto"/>
        <w:right w:val="none" w:sz="0" w:space="0" w:color="auto"/>
      </w:divBdr>
      <w:divsChild>
        <w:div w:id="1477915238">
          <w:marLeft w:val="0"/>
          <w:marRight w:val="0"/>
          <w:marTop w:val="0"/>
          <w:marBottom w:val="0"/>
          <w:divBdr>
            <w:top w:val="none" w:sz="0" w:space="0" w:color="auto"/>
            <w:left w:val="none" w:sz="0" w:space="0" w:color="auto"/>
            <w:bottom w:val="none" w:sz="0" w:space="0" w:color="auto"/>
            <w:right w:val="none" w:sz="0" w:space="0" w:color="auto"/>
          </w:divBdr>
          <w:divsChild>
            <w:div w:id="1096826128">
              <w:marLeft w:val="0"/>
              <w:marRight w:val="0"/>
              <w:marTop w:val="0"/>
              <w:marBottom w:val="0"/>
              <w:divBdr>
                <w:top w:val="none" w:sz="0" w:space="0" w:color="auto"/>
                <w:left w:val="none" w:sz="0" w:space="0" w:color="auto"/>
                <w:bottom w:val="none" w:sz="0" w:space="0" w:color="auto"/>
                <w:right w:val="none" w:sz="0" w:space="0" w:color="auto"/>
              </w:divBdr>
            </w:div>
            <w:div w:id="752119677">
              <w:marLeft w:val="0"/>
              <w:marRight w:val="0"/>
              <w:marTop w:val="0"/>
              <w:marBottom w:val="0"/>
              <w:divBdr>
                <w:top w:val="none" w:sz="0" w:space="0" w:color="auto"/>
                <w:left w:val="none" w:sz="0" w:space="0" w:color="auto"/>
                <w:bottom w:val="none" w:sz="0" w:space="0" w:color="auto"/>
                <w:right w:val="none" w:sz="0" w:space="0" w:color="auto"/>
              </w:divBdr>
            </w:div>
            <w:div w:id="1232035873">
              <w:marLeft w:val="0"/>
              <w:marRight w:val="0"/>
              <w:marTop w:val="0"/>
              <w:marBottom w:val="0"/>
              <w:divBdr>
                <w:top w:val="none" w:sz="0" w:space="0" w:color="auto"/>
                <w:left w:val="none" w:sz="0" w:space="0" w:color="auto"/>
                <w:bottom w:val="none" w:sz="0" w:space="0" w:color="auto"/>
                <w:right w:val="none" w:sz="0" w:space="0" w:color="auto"/>
              </w:divBdr>
            </w:div>
            <w:div w:id="1750536158">
              <w:marLeft w:val="0"/>
              <w:marRight w:val="0"/>
              <w:marTop w:val="0"/>
              <w:marBottom w:val="0"/>
              <w:divBdr>
                <w:top w:val="none" w:sz="0" w:space="0" w:color="auto"/>
                <w:left w:val="none" w:sz="0" w:space="0" w:color="auto"/>
                <w:bottom w:val="none" w:sz="0" w:space="0" w:color="auto"/>
                <w:right w:val="none" w:sz="0" w:space="0" w:color="auto"/>
              </w:divBdr>
            </w:div>
            <w:div w:id="1404181658">
              <w:marLeft w:val="0"/>
              <w:marRight w:val="0"/>
              <w:marTop w:val="0"/>
              <w:marBottom w:val="0"/>
              <w:divBdr>
                <w:top w:val="none" w:sz="0" w:space="0" w:color="auto"/>
                <w:left w:val="none" w:sz="0" w:space="0" w:color="auto"/>
                <w:bottom w:val="none" w:sz="0" w:space="0" w:color="auto"/>
                <w:right w:val="none" w:sz="0" w:space="0" w:color="auto"/>
              </w:divBdr>
            </w:div>
            <w:div w:id="1394428067">
              <w:marLeft w:val="0"/>
              <w:marRight w:val="0"/>
              <w:marTop w:val="0"/>
              <w:marBottom w:val="0"/>
              <w:divBdr>
                <w:top w:val="none" w:sz="0" w:space="0" w:color="auto"/>
                <w:left w:val="none" w:sz="0" w:space="0" w:color="auto"/>
                <w:bottom w:val="none" w:sz="0" w:space="0" w:color="auto"/>
                <w:right w:val="none" w:sz="0" w:space="0" w:color="auto"/>
              </w:divBdr>
            </w:div>
            <w:div w:id="63251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133372">
      <w:bodyDiv w:val="1"/>
      <w:marLeft w:val="0"/>
      <w:marRight w:val="0"/>
      <w:marTop w:val="0"/>
      <w:marBottom w:val="0"/>
      <w:divBdr>
        <w:top w:val="none" w:sz="0" w:space="0" w:color="auto"/>
        <w:left w:val="none" w:sz="0" w:space="0" w:color="auto"/>
        <w:bottom w:val="none" w:sz="0" w:space="0" w:color="auto"/>
        <w:right w:val="none" w:sz="0" w:space="0" w:color="auto"/>
      </w:divBdr>
      <w:divsChild>
        <w:div w:id="2044666399">
          <w:marLeft w:val="0"/>
          <w:marRight w:val="0"/>
          <w:marTop w:val="0"/>
          <w:marBottom w:val="0"/>
          <w:divBdr>
            <w:top w:val="single" w:sz="6" w:space="0" w:color="E5E5E5"/>
            <w:left w:val="single" w:sz="6" w:space="0" w:color="E5E5E5"/>
            <w:bottom w:val="single" w:sz="6" w:space="0" w:color="E5E5E5"/>
            <w:right w:val="single" w:sz="6" w:space="0" w:color="E5E5E5"/>
          </w:divBdr>
        </w:div>
      </w:divsChild>
    </w:div>
    <w:div w:id="380249413">
      <w:bodyDiv w:val="1"/>
      <w:marLeft w:val="0"/>
      <w:marRight w:val="0"/>
      <w:marTop w:val="0"/>
      <w:marBottom w:val="0"/>
      <w:divBdr>
        <w:top w:val="none" w:sz="0" w:space="0" w:color="auto"/>
        <w:left w:val="none" w:sz="0" w:space="0" w:color="auto"/>
        <w:bottom w:val="none" w:sz="0" w:space="0" w:color="auto"/>
        <w:right w:val="none" w:sz="0" w:space="0" w:color="auto"/>
      </w:divBdr>
      <w:divsChild>
        <w:div w:id="559093352">
          <w:marLeft w:val="0"/>
          <w:marRight w:val="0"/>
          <w:marTop w:val="0"/>
          <w:marBottom w:val="0"/>
          <w:divBdr>
            <w:top w:val="none" w:sz="0" w:space="0" w:color="auto"/>
            <w:left w:val="none" w:sz="0" w:space="0" w:color="auto"/>
            <w:bottom w:val="none" w:sz="0" w:space="0" w:color="auto"/>
            <w:right w:val="none" w:sz="0" w:space="0" w:color="auto"/>
          </w:divBdr>
          <w:divsChild>
            <w:div w:id="636302792">
              <w:marLeft w:val="0"/>
              <w:marRight w:val="0"/>
              <w:marTop w:val="0"/>
              <w:marBottom w:val="0"/>
              <w:divBdr>
                <w:top w:val="none" w:sz="0" w:space="0" w:color="auto"/>
                <w:left w:val="none" w:sz="0" w:space="0" w:color="auto"/>
                <w:bottom w:val="none" w:sz="0" w:space="0" w:color="auto"/>
                <w:right w:val="none" w:sz="0" w:space="0" w:color="auto"/>
              </w:divBdr>
            </w:div>
            <w:div w:id="1101730039">
              <w:marLeft w:val="0"/>
              <w:marRight w:val="0"/>
              <w:marTop w:val="0"/>
              <w:marBottom w:val="0"/>
              <w:divBdr>
                <w:top w:val="none" w:sz="0" w:space="0" w:color="auto"/>
                <w:left w:val="none" w:sz="0" w:space="0" w:color="auto"/>
                <w:bottom w:val="none" w:sz="0" w:space="0" w:color="auto"/>
                <w:right w:val="none" w:sz="0" w:space="0" w:color="auto"/>
              </w:divBdr>
            </w:div>
            <w:div w:id="1494223212">
              <w:marLeft w:val="0"/>
              <w:marRight w:val="0"/>
              <w:marTop w:val="0"/>
              <w:marBottom w:val="0"/>
              <w:divBdr>
                <w:top w:val="none" w:sz="0" w:space="0" w:color="auto"/>
                <w:left w:val="none" w:sz="0" w:space="0" w:color="auto"/>
                <w:bottom w:val="none" w:sz="0" w:space="0" w:color="auto"/>
                <w:right w:val="none" w:sz="0" w:space="0" w:color="auto"/>
              </w:divBdr>
            </w:div>
            <w:div w:id="2051303038">
              <w:marLeft w:val="0"/>
              <w:marRight w:val="0"/>
              <w:marTop w:val="0"/>
              <w:marBottom w:val="0"/>
              <w:divBdr>
                <w:top w:val="none" w:sz="0" w:space="0" w:color="auto"/>
                <w:left w:val="none" w:sz="0" w:space="0" w:color="auto"/>
                <w:bottom w:val="none" w:sz="0" w:space="0" w:color="auto"/>
                <w:right w:val="none" w:sz="0" w:space="0" w:color="auto"/>
              </w:divBdr>
            </w:div>
            <w:div w:id="372121118">
              <w:marLeft w:val="0"/>
              <w:marRight w:val="0"/>
              <w:marTop w:val="0"/>
              <w:marBottom w:val="0"/>
              <w:divBdr>
                <w:top w:val="none" w:sz="0" w:space="0" w:color="auto"/>
                <w:left w:val="none" w:sz="0" w:space="0" w:color="auto"/>
                <w:bottom w:val="none" w:sz="0" w:space="0" w:color="auto"/>
                <w:right w:val="none" w:sz="0" w:space="0" w:color="auto"/>
              </w:divBdr>
            </w:div>
            <w:div w:id="1946304457">
              <w:marLeft w:val="0"/>
              <w:marRight w:val="0"/>
              <w:marTop w:val="0"/>
              <w:marBottom w:val="0"/>
              <w:divBdr>
                <w:top w:val="none" w:sz="0" w:space="0" w:color="auto"/>
                <w:left w:val="none" w:sz="0" w:space="0" w:color="auto"/>
                <w:bottom w:val="none" w:sz="0" w:space="0" w:color="auto"/>
                <w:right w:val="none" w:sz="0" w:space="0" w:color="auto"/>
              </w:divBdr>
            </w:div>
            <w:div w:id="739131377">
              <w:marLeft w:val="0"/>
              <w:marRight w:val="0"/>
              <w:marTop w:val="0"/>
              <w:marBottom w:val="0"/>
              <w:divBdr>
                <w:top w:val="none" w:sz="0" w:space="0" w:color="auto"/>
                <w:left w:val="none" w:sz="0" w:space="0" w:color="auto"/>
                <w:bottom w:val="none" w:sz="0" w:space="0" w:color="auto"/>
                <w:right w:val="none" w:sz="0" w:space="0" w:color="auto"/>
              </w:divBdr>
            </w:div>
            <w:div w:id="774398914">
              <w:marLeft w:val="0"/>
              <w:marRight w:val="0"/>
              <w:marTop w:val="0"/>
              <w:marBottom w:val="0"/>
              <w:divBdr>
                <w:top w:val="none" w:sz="0" w:space="0" w:color="auto"/>
                <w:left w:val="none" w:sz="0" w:space="0" w:color="auto"/>
                <w:bottom w:val="none" w:sz="0" w:space="0" w:color="auto"/>
                <w:right w:val="none" w:sz="0" w:space="0" w:color="auto"/>
              </w:divBdr>
            </w:div>
            <w:div w:id="920022336">
              <w:marLeft w:val="0"/>
              <w:marRight w:val="0"/>
              <w:marTop w:val="0"/>
              <w:marBottom w:val="0"/>
              <w:divBdr>
                <w:top w:val="none" w:sz="0" w:space="0" w:color="auto"/>
                <w:left w:val="none" w:sz="0" w:space="0" w:color="auto"/>
                <w:bottom w:val="none" w:sz="0" w:space="0" w:color="auto"/>
                <w:right w:val="none" w:sz="0" w:space="0" w:color="auto"/>
              </w:divBdr>
            </w:div>
            <w:div w:id="1470830205">
              <w:marLeft w:val="0"/>
              <w:marRight w:val="0"/>
              <w:marTop w:val="0"/>
              <w:marBottom w:val="0"/>
              <w:divBdr>
                <w:top w:val="none" w:sz="0" w:space="0" w:color="auto"/>
                <w:left w:val="none" w:sz="0" w:space="0" w:color="auto"/>
                <w:bottom w:val="none" w:sz="0" w:space="0" w:color="auto"/>
                <w:right w:val="none" w:sz="0" w:space="0" w:color="auto"/>
              </w:divBdr>
            </w:div>
            <w:div w:id="1396589174">
              <w:marLeft w:val="0"/>
              <w:marRight w:val="0"/>
              <w:marTop w:val="0"/>
              <w:marBottom w:val="0"/>
              <w:divBdr>
                <w:top w:val="none" w:sz="0" w:space="0" w:color="auto"/>
                <w:left w:val="none" w:sz="0" w:space="0" w:color="auto"/>
                <w:bottom w:val="none" w:sz="0" w:space="0" w:color="auto"/>
                <w:right w:val="none" w:sz="0" w:space="0" w:color="auto"/>
              </w:divBdr>
            </w:div>
            <w:div w:id="865294623">
              <w:marLeft w:val="0"/>
              <w:marRight w:val="0"/>
              <w:marTop w:val="0"/>
              <w:marBottom w:val="0"/>
              <w:divBdr>
                <w:top w:val="none" w:sz="0" w:space="0" w:color="auto"/>
                <w:left w:val="none" w:sz="0" w:space="0" w:color="auto"/>
                <w:bottom w:val="none" w:sz="0" w:space="0" w:color="auto"/>
                <w:right w:val="none" w:sz="0" w:space="0" w:color="auto"/>
              </w:divBdr>
            </w:div>
            <w:div w:id="780762014">
              <w:marLeft w:val="0"/>
              <w:marRight w:val="0"/>
              <w:marTop w:val="0"/>
              <w:marBottom w:val="0"/>
              <w:divBdr>
                <w:top w:val="none" w:sz="0" w:space="0" w:color="auto"/>
                <w:left w:val="none" w:sz="0" w:space="0" w:color="auto"/>
                <w:bottom w:val="none" w:sz="0" w:space="0" w:color="auto"/>
                <w:right w:val="none" w:sz="0" w:space="0" w:color="auto"/>
              </w:divBdr>
            </w:div>
            <w:div w:id="288053236">
              <w:marLeft w:val="0"/>
              <w:marRight w:val="0"/>
              <w:marTop w:val="0"/>
              <w:marBottom w:val="0"/>
              <w:divBdr>
                <w:top w:val="none" w:sz="0" w:space="0" w:color="auto"/>
                <w:left w:val="none" w:sz="0" w:space="0" w:color="auto"/>
                <w:bottom w:val="none" w:sz="0" w:space="0" w:color="auto"/>
                <w:right w:val="none" w:sz="0" w:space="0" w:color="auto"/>
              </w:divBdr>
            </w:div>
            <w:div w:id="1458137294">
              <w:marLeft w:val="0"/>
              <w:marRight w:val="0"/>
              <w:marTop w:val="0"/>
              <w:marBottom w:val="0"/>
              <w:divBdr>
                <w:top w:val="none" w:sz="0" w:space="0" w:color="auto"/>
                <w:left w:val="none" w:sz="0" w:space="0" w:color="auto"/>
                <w:bottom w:val="none" w:sz="0" w:space="0" w:color="auto"/>
                <w:right w:val="none" w:sz="0" w:space="0" w:color="auto"/>
              </w:divBdr>
            </w:div>
            <w:div w:id="1257056136">
              <w:marLeft w:val="0"/>
              <w:marRight w:val="0"/>
              <w:marTop w:val="0"/>
              <w:marBottom w:val="0"/>
              <w:divBdr>
                <w:top w:val="none" w:sz="0" w:space="0" w:color="auto"/>
                <w:left w:val="none" w:sz="0" w:space="0" w:color="auto"/>
                <w:bottom w:val="none" w:sz="0" w:space="0" w:color="auto"/>
                <w:right w:val="none" w:sz="0" w:space="0" w:color="auto"/>
              </w:divBdr>
            </w:div>
            <w:div w:id="860049638">
              <w:marLeft w:val="0"/>
              <w:marRight w:val="0"/>
              <w:marTop w:val="0"/>
              <w:marBottom w:val="0"/>
              <w:divBdr>
                <w:top w:val="none" w:sz="0" w:space="0" w:color="auto"/>
                <w:left w:val="none" w:sz="0" w:space="0" w:color="auto"/>
                <w:bottom w:val="none" w:sz="0" w:space="0" w:color="auto"/>
                <w:right w:val="none" w:sz="0" w:space="0" w:color="auto"/>
              </w:divBdr>
            </w:div>
            <w:div w:id="669061107">
              <w:marLeft w:val="0"/>
              <w:marRight w:val="0"/>
              <w:marTop w:val="0"/>
              <w:marBottom w:val="0"/>
              <w:divBdr>
                <w:top w:val="none" w:sz="0" w:space="0" w:color="auto"/>
                <w:left w:val="none" w:sz="0" w:space="0" w:color="auto"/>
                <w:bottom w:val="none" w:sz="0" w:space="0" w:color="auto"/>
                <w:right w:val="none" w:sz="0" w:space="0" w:color="auto"/>
              </w:divBdr>
            </w:div>
            <w:div w:id="1746607239">
              <w:marLeft w:val="0"/>
              <w:marRight w:val="0"/>
              <w:marTop w:val="0"/>
              <w:marBottom w:val="0"/>
              <w:divBdr>
                <w:top w:val="none" w:sz="0" w:space="0" w:color="auto"/>
                <w:left w:val="none" w:sz="0" w:space="0" w:color="auto"/>
                <w:bottom w:val="none" w:sz="0" w:space="0" w:color="auto"/>
                <w:right w:val="none" w:sz="0" w:space="0" w:color="auto"/>
              </w:divBdr>
            </w:div>
            <w:div w:id="1694646642">
              <w:marLeft w:val="0"/>
              <w:marRight w:val="0"/>
              <w:marTop w:val="0"/>
              <w:marBottom w:val="0"/>
              <w:divBdr>
                <w:top w:val="none" w:sz="0" w:space="0" w:color="auto"/>
                <w:left w:val="none" w:sz="0" w:space="0" w:color="auto"/>
                <w:bottom w:val="none" w:sz="0" w:space="0" w:color="auto"/>
                <w:right w:val="none" w:sz="0" w:space="0" w:color="auto"/>
              </w:divBdr>
            </w:div>
            <w:div w:id="1247688268">
              <w:marLeft w:val="0"/>
              <w:marRight w:val="0"/>
              <w:marTop w:val="0"/>
              <w:marBottom w:val="0"/>
              <w:divBdr>
                <w:top w:val="none" w:sz="0" w:space="0" w:color="auto"/>
                <w:left w:val="none" w:sz="0" w:space="0" w:color="auto"/>
                <w:bottom w:val="none" w:sz="0" w:space="0" w:color="auto"/>
                <w:right w:val="none" w:sz="0" w:space="0" w:color="auto"/>
              </w:divBdr>
            </w:div>
            <w:div w:id="399139413">
              <w:marLeft w:val="0"/>
              <w:marRight w:val="0"/>
              <w:marTop w:val="0"/>
              <w:marBottom w:val="0"/>
              <w:divBdr>
                <w:top w:val="none" w:sz="0" w:space="0" w:color="auto"/>
                <w:left w:val="none" w:sz="0" w:space="0" w:color="auto"/>
                <w:bottom w:val="none" w:sz="0" w:space="0" w:color="auto"/>
                <w:right w:val="none" w:sz="0" w:space="0" w:color="auto"/>
              </w:divBdr>
            </w:div>
            <w:div w:id="1946108234">
              <w:marLeft w:val="0"/>
              <w:marRight w:val="0"/>
              <w:marTop w:val="0"/>
              <w:marBottom w:val="0"/>
              <w:divBdr>
                <w:top w:val="none" w:sz="0" w:space="0" w:color="auto"/>
                <w:left w:val="none" w:sz="0" w:space="0" w:color="auto"/>
                <w:bottom w:val="none" w:sz="0" w:space="0" w:color="auto"/>
                <w:right w:val="none" w:sz="0" w:space="0" w:color="auto"/>
              </w:divBdr>
            </w:div>
            <w:div w:id="1555694410">
              <w:marLeft w:val="0"/>
              <w:marRight w:val="0"/>
              <w:marTop w:val="0"/>
              <w:marBottom w:val="0"/>
              <w:divBdr>
                <w:top w:val="none" w:sz="0" w:space="0" w:color="auto"/>
                <w:left w:val="none" w:sz="0" w:space="0" w:color="auto"/>
                <w:bottom w:val="none" w:sz="0" w:space="0" w:color="auto"/>
                <w:right w:val="none" w:sz="0" w:space="0" w:color="auto"/>
              </w:divBdr>
            </w:div>
            <w:div w:id="633875116">
              <w:marLeft w:val="0"/>
              <w:marRight w:val="0"/>
              <w:marTop w:val="0"/>
              <w:marBottom w:val="0"/>
              <w:divBdr>
                <w:top w:val="none" w:sz="0" w:space="0" w:color="auto"/>
                <w:left w:val="none" w:sz="0" w:space="0" w:color="auto"/>
                <w:bottom w:val="none" w:sz="0" w:space="0" w:color="auto"/>
                <w:right w:val="none" w:sz="0" w:space="0" w:color="auto"/>
              </w:divBdr>
            </w:div>
            <w:div w:id="684096216">
              <w:marLeft w:val="0"/>
              <w:marRight w:val="0"/>
              <w:marTop w:val="0"/>
              <w:marBottom w:val="0"/>
              <w:divBdr>
                <w:top w:val="none" w:sz="0" w:space="0" w:color="auto"/>
                <w:left w:val="none" w:sz="0" w:space="0" w:color="auto"/>
                <w:bottom w:val="none" w:sz="0" w:space="0" w:color="auto"/>
                <w:right w:val="none" w:sz="0" w:space="0" w:color="auto"/>
              </w:divBdr>
            </w:div>
            <w:div w:id="1559587144">
              <w:marLeft w:val="0"/>
              <w:marRight w:val="0"/>
              <w:marTop w:val="0"/>
              <w:marBottom w:val="0"/>
              <w:divBdr>
                <w:top w:val="none" w:sz="0" w:space="0" w:color="auto"/>
                <w:left w:val="none" w:sz="0" w:space="0" w:color="auto"/>
                <w:bottom w:val="none" w:sz="0" w:space="0" w:color="auto"/>
                <w:right w:val="none" w:sz="0" w:space="0" w:color="auto"/>
              </w:divBdr>
            </w:div>
            <w:div w:id="13942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400400">
      <w:bodyDiv w:val="1"/>
      <w:marLeft w:val="0"/>
      <w:marRight w:val="0"/>
      <w:marTop w:val="0"/>
      <w:marBottom w:val="0"/>
      <w:divBdr>
        <w:top w:val="none" w:sz="0" w:space="0" w:color="auto"/>
        <w:left w:val="none" w:sz="0" w:space="0" w:color="auto"/>
        <w:bottom w:val="none" w:sz="0" w:space="0" w:color="auto"/>
        <w:right w:val="none" w:sz="0" w:space="0" w:color="auto"/>
      </w:divBdr>
      <w:divsChild>
        <w:div w:id="374744391">
          <w:marLeft w:val="0"/>
          <w:marRight w:val="0"/>
          <w:marTop w:val="0"/>
          <w:marBottom w:val="0"/>
          <w:divBdr>
            <w:top w:val="none" w:sz="0" w:space="0" w:color="auto"/>
            <w:left w:val="none" w:sz="0" w:space="0" w:color="auto"/>
            <w:bottom w:val="none" w:sz="0" w:space="0" w:color="auto"/>
            <w:right w:val="none" w:sz="0" w:space="0" w:color="auto"/>
          </w:divBdr>
          <w:divsChild>
            <w:div w:id="156410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117012">
      <w:bodyDiv w:val="1"/>
      <w:marLeft w:val="0"/>
      <w:marRight w:val="0"/>
      <w:marTop w:val="0"/>
      <w:marBottom w:val="0"/>
      <w:divBdr>
        <w:top w:val="none" w:sz="0" w:space="0" w:color="auto"/>
        <w:left w:val="none" w:sz="0" w:space="0" w:color="auto"/>
        <w:bottom w:val="none" w:sz="0" w:space="0" w:color="auto"/>
        <w:right w:val="none" w:sz="0" w:space="0" w:color="auto"/>
      </w:divBdr>
      <w:divsChild>
        <w:div w:id="219171632">
          <w:marLeft w:val="0"/>
          <w:marRight w:val="0"/>
          <w:marTop w:val="0"/>
          <w:marBottom w:val="0"/>
          <w:divBdr>
            <w:top w:val="none" w:sz="0" w:space="0" w:color="auto"/>
            <w:left w:val="none" w:sz="0" w:space="0" w:color="auto"/>
            <w:bottom w:val="none" w:sz="0" w:space="0" w:color="auto"/>
            <w:right w:val="none" w:sz="0" w:space="0" w:color="auto"/>
          </w:divBdr>
          <w:divsChild>
            <w:div w:id="2111468260">
              <w:marLeft w:val="0"/>
              <w:marRight w:val="0"/>
              <w:marTop w:val="0"/>
              <w:marBottom w:val="0"/>
              <w:divBdr>
                <w:top w:val="none" w:sz="0" w:space="0" w:color="auto"/>
                <w:left w:val="none" w:sz="0" w:space="0" w:color="auto"/>
                <w:bottom w:val="none" w:sz="0" w:space="0" w:color="auto"/>
                <w:right w:val="none" w:sz="0" w:space="0" w:color="auto"/>
              </w:divBdr>
            </w:div>
            <w:div w:id="1221869289">
              <w:marLeft w:val="0"/>
              <w:marRight w:val="0"/>
              <w:marTop w:val="0"/>
              <w:marBottom w:val="0"/>
              <w:divBdr>
                <w:top w:val="none" w:sz="0" w:space="0" w:color="auto"/>
                <w:left w:val="none" w:sz="0" w:space="0" w:color="auto"/>
                <w:bottom w:val="none" w:sz="0" w:space="0" w:color="auto"/>
                <w:right w:val="none" w:sz="0" w:space="0" w:color="auto"/>
              </w:divBdr>
            </w:div>
            <w:div w:id="11953731">
              <w:marLeft w:val="0"/>
              <w:marRight w:val="0"/>
              <w:marTop w:val="0"/>
              <w:marBottom w:val="0"/>
              <w:divBdr>
                <w:top w:val="none" w:sz="0" w:space="0" w:color="auto"/>
                <w:left w:val="none" w:sz="0" w:space="0" w:color="auto"/>
                <w:bottom w:val="none" w:sz="0" w:space="0" w:color="auto"/>
                <w:right w:val="none" w:sz="0" w:space="0" w:color="auto"/>
              </w:divBdr>
            </w:div>
            <w:div w:id="1188788450">
              <w:marLeft w:val="0"/>
              <w:marRight w:val="0"/>
              <w:marTop w:val="0"/>
              <w:marBottom w:val="0"/>
              <w:divBdr>
                <w:top w:val="none" w:sz="0" w:space="0" w:color="auto"/>
                <w:left w:val="none" w:sz="0" w:space="0" w:color="auto"/>
                <w:bottom w:val="none" w:sz="0" w:space="0" w:color="auto"/>
                <w:right w:val="none" w:sz="0" w:space="0" w:color="auto"/>
              </w:divBdr>
            </w:div>
            <w:div w:id="310908975">
              <w:marLeft w:val="0"/>
              <w:marRight w:val="0"/>
              <w:marTop w:val="0"/>
              <w:marBottom w:val="0"/>
              <w:divBdr>
                <w:top w:val="none" w:sz="0" w:space="0" w:color="auto"/>
                <w:left w:val="none" w:sz="0" w:space="0" w:color="auto"/>
                <w:bottom w:val="none" w:sz="0" w:space="0" w:color="auto"/>
                <w:right w:val="none" w:sz="0" w:space="0" w:color="auto"/>
              </w:divBdr>
            </w:div>
            <w:div w:id="1604412434">
              <w:marLeft w:val="0"/>
              <w:marRight w:val="0"/>
              <w:marTop w:val="0"/>
              <w:marBottom w:val="0"/>
              <w:divBdr>
                <w:top w:val="none" w:sz="0" w:space="0" w:color="auto"/>
                <w:left w:val="none" w:sz="0" w:space="0" w:color="auto"/>
                <w:bottom w:val="none" w:sz="0" w:space="0" w:color="auto"/>
                <w:right w:val="none" w:sz="0" w:space="0" w:color="auto"/>
              </w:divBdr>
            </w:div>
            <w:div w:id="589971698">
              <w:marLeft w:val="0"/>
              <w:marRight w:val="0"/>
              <w:marTop w:val="0"/>
              <w:marBottom w:val="0"/>
              <w:divBdr>
                <w:top w:val="none" w:sz="0" w:space="0" w:color="auto"/>
                <w:left w:val="none" w:sz="0" w:space="0" w:color="auto"/>
                <w:bottom w:val="none" w:sz="0" w:space="0" w:color="auto"/>
                <w:right w:val="none" w:sz="0" w:space="0" w:color="auto"/>
              </w:divBdr>
            </w:div>
            <w:div w:id="396241579">
              <w:marLeft w:val="0"/>
              <w:marRight w:val="0"/>
              <w:marTop w:val="0"/>
              <w:marBottom w:val="0"/>
              <w:divBdr>
                <w:top w:val="none" w:sz="0" w:space="0" w:color="auto"/>
                <w:left w:val="none" w:sz="0" w:space="0" w:color="auto"/>
                <w:bottom w:val="none" w:sz="0" w:space="0" w:color="auto"/>
                <w:right w:val="none" w:sz="0" w:space="0" w:color="auto"/>
              </w:divBdr>
            </w:div>
            <w:div w:id="2106607263">
              <w:marLeft w:val="0"/>
              <w:marRight w:val="0"/>
              <w:marTop w:val="0"/>
              <w:marBottom w:val="0"/>
              <w:divBdr>
                <w:top w:val="none" w:sz="0" w:space="0" w:color="auto"/>
                <w:left w:val="none" w:sz="0" w:space="0" w:color="auto"/>
                <w:bottom w:val="none" w:sz="0" w:space="0" w:color="auto"/>
                <w:right w:val="none" w:sz="0" w:space="0" w:color="auto"/>
              </w:divBdr>
            </w:div>
            <w:div w:id="1433041349">
              <w:marLeft w:val="0"/>
              <w:marRight w:val="0"/>
              <w:marTop w:val="0"/>
              <w:marBottom w:val="0"/>
              <w:divBdr>
                <w:top w:val="none" w:sz="0" w:space="0" w:color="auto"/>
                <w:left w:val="none" w:sz="0" w:space="0" w:color="auto"/>
                <w:bottom w:val="none" w:sz="0" w:space="0" w:color="auto"/>
                <w:right w:val="none" w:sz="0" w:space="0" w:color="auto"/>
              </w:divBdr>
            </w:div>
            <w:div w:id="957103467">
              <w:marLeft w:val="0"/>
              <w:marRight w:val="0"/>
              <w:marTop w:val="0"/>
              <w:marBottom w:val="0"/>
              <w:divBdr>
                <w:top w:val="none" w:sz="0" w:space="0" w:color="auto"/>
                <w:left w:val="none" w:sz="0" w:space="0" w:color="auto"/>
                <w:bottom w:val="none" w:sz="0" w:space="0" w:color="auto"/>
                <w:right w:val="none" w:sz="0" w:space="0" w:color="auto"/>
              </w:divBdr>
            </w:div>
            <w:div w:id="1033463557">
              <w:marLeft w:val="0"/>
              <w:marRight w:val="0"/>
              <w:marTop w:val="0"/>
              <w:marBottom w:val="0"/>
              <w:divBdr>
                <w:top w:val="none" w:sz="0" w:space="0" w:color="auto"/>
                <w:left w:val="none" w:sz="0" w:space="0" w:color="auto"/>
                <w:bottom w:val="none" w:sz="0" w:space="0" w:color="auto"/>
                <w:right w:val="none" w:sz="0" w:space="0" w:color="auto"/>
              </w:divBdr>
            </w:div>
            <w:div w:id="1600478952">
              <w:marLeft w:val="0"/>
              <w:marRight w:val="0"/>
              <w:marTop w:val="0"/>
              <w:marBottom w:val="0"/>
              <w:divBdr>
                <w:top w:val="none" w:sz="0" w:space="0" w:color="auto"/>
                <w:left w:val="none" w:sz="0" w:space="0" w:color="auto"/>
                <w:bottom w:val="none" w:sz="0" w:space="0" w:color="auto"/>
                <w:right w:val="none" w:sz="0" w:space="0" w:color="auto"/>
              </w:divBdr>
            </w:div>
            <w:div w:id="90322804">
              <w:marLeft w:val="0"/>
              <w:marRight w:val="0"/>
              <w:marTop w:val="0"/>
              <w:marBottom w:val="0"/>
              <w:divBdr>
                <w:top w:val="none" w:sz="0" w:space="0" w:color="auto"/>
                <w:left w:val="none" w:sz="0" w:space="0" w:color="auto"/>
                <w:bottom w:val="none" w:sz="0" w:space="0" w:color="auto"/>
                <w:right w:val="none" w:sz="0" w:space="0" w:color="auto"/>
              </w:divBdr>
            </w:div>
            <w:div w:id="1887176809">
              <w:marLeft w:val="0"/>
              <w:marRight w:val="0"/>
              <w:marTop w:val="0"/>
              <w:marBottom w:val="0"/>
              <w:divBdr>
                <w:top w:val="none" w:sz="0" w:space="0" w:color="auto"/>
                <w:left w:val="none" w:sz="0" w:space="0" w:color="auto"/>
                <w:bottom w:val="none" w:sz="0" w:space="0" w:color="auto"/>
                <w:right w:val="none" w:sz="0" w:space="0" w:color="auto"/>
              </w:divBdr>
            </w:div>
            <w:div w:id="939803331">
              <w:marLeft w:val="0"/>
              <w:marRight w:val="0"/>
              <w:marTop w:val="0"/>
              <w:marBottom w:val="0"/>
              <w:divBdr>
                <w:top w:val="none" w:sz="0" w:space="0" w:color="auto"/>
                <w:left w:val="none" w:sz="0" w:space="0" w:color="auto"/>
                <w:bottom w:val="none" w:sz="0" w:space="0" w:color="auto"/>
                <w:right w:val="none" w:sz="0" w:space="0" w:color="auto"/>
              </w:divBdr>
            </w:div>
            <w:div w:id="1178808421">
              <w:marLeft w:val="0"/>
              <w:marRight w:val="0"/>
              <w:marTop w:val="0"/>
              <w:marBottom w:val="0"/>
              <w:divBdr>
                <w:top w:val="none" w:sz="0" w:space="0" w:color="auto"/>
                <w:left w:val="none" w:sz="0" w:space="0" w:color="auto"/>
                <w:bottom w:val="none" w:sz="0" w:space="0" w:color="auto"/>
                <w:right w:val="none" w:sz="0" w:space="0" w:color="auto"/>
              </w:divBdr>
            </w:div>
            <w:div w:id="881206208">
              <w:marLeft w:val="0"/>
              <w:marRight w:val="0"/>
              <w:marTop w:val="0"/>
              <w:marBottom w:val="0"/>
              <w:divBdr>
                <w:top w:val="none" w:sz="0" w:space="0" w:color="auto"/>
                <w:left w:val="none" w:sz="0" w:space="0" w:color="auto"/>
                <w:bottom w:val="none" w:sz="0" w:space="0" w:color="auto"/>
                <w:right w:val="none" w:sz="0" w:space="0" w:color="auto"/>
              </w:divBdr>
            </w:div>
            <w:div w:id="2105421146">
              <w:marLeft w:val="0"/>
              <w:marRight w:val="0"/>
              <w:marTop w:val="0"/>
              <w:marBottom w:val="0"/>
              <w:divBdr>
                <w:top w:val="none" w:sz="0" w:space="0" w:color="auto"/>
                <w:left w:val="none" w:sz="0" w:space="0" w:color="auto"/>
                <w:bottom w:val="none" w:sz="0" w:space="0" w:color="auto"/>
                <w:right w:val="none" w:sz="0" w:space="0" w:color="auto"/>
              </w:divBdr>
            </w:div>
            <w:div w:id="1552570757">
              <w:marLeft w:val="0"/>
              <w:marRight w:val="0"/>
              <w:marTop w:val="0"/>
              <w:marBottom w:val="0"/>
              <w:divBdr>
                <w:top w:val="none" w:sz="0" w:space="0" w:color="auto"/>
                <w:left w:val="none" w:sz="0" w:space="0" w:color="auto"/>
                <w:bottom w:val="none" w:sz="0" w:space="0" w:color="auto"/>
                <w:right w:val="none" w:sz="0" w:space="0" w:color="auto"/>
              </w:divBdr>
            </w:div>
            <w:div w:id="1938320583">
              <w:marLeft w:val="0"/>
              <w:marRight w:val="0"/>
              <w:marTop w:val="0"/>
              <w:marBottom w:val="0"/>
              <w:divBdr>
                <w:top w:val="none" w:sz="0" w:space="0" w:color="auto"/>
                <w:left w:val="none" w:sz="0" w:space="0" w:color="auto"/>
                <w:bottom w:val="none" w:sz="0" w:space="0" w:color="auto"/>
                <w:right w:val="none" w:sz="0" w:space="0" w:color="auto"/>
              </w:divBdr>
            </w:div>
            <w:div w:id="732974081">
              <w:marLeft w:val="0"/>
              <w:marRight w:val="0"/>
              <w:marTop w:val="0"/>
              <w:marBottom w:val="0"/>
              <w:divBdr>
                <w:top w:val="none" w:sz="0" w:space="0" w:color="auto"/>
                <w:left w:val="none" w:sz="0" w:space="0" w:color="auto"/>
                <w:bottom w:val="none" w:sz="0" w:space="0" w:color="auto"/>
                <w:right w:val="none" w:sz="0" w:space="0" w:color="auto"/>
              </w:divBdr>
            </w:div>
            <w:div w:id="1738167279">
              <w:marLeft w:val="0"/>
              <w:marRight w:val="0"/>
              <w:marTop w:val="0"/>
              <w:marBottom w:val="0"/>
              <w:divBdr>
                <w:top w:val="none" w:sz="0" w:space="0" w:color="auto"/>
                <w:left w:val="none" w:sz="0" w:space="0" w:color="auto"/>
                <w:bottom w:val="none" w:sz="0" w:space="0" w:color="auto"/>
                <w:right w:val="none" w:sz="0" w:space="0" w:color="auto"/>
              </w:divBdr>
            </w:div>
            <w:div w:id="468135451">
              <w:marLeft w:val="0"/>
              <w:marRight w:val="0"/>
              <w:marTop w:val="0"/>
              <w:marBottom w:val="0"/>
              <w:divBdr>
                <w:top w:val="none" w:sz="0" w:space="0" w:color="auto"/>
                <w:left w:val="none" w:sz="0" w:space="0" w:color="auto"/>
                <w:bottom w:val="none" w:sz="0" w:space="0" w:color="auto"/>
                <w:right w:val="none" w:sz="0" w:space="0" w:color="auto"/>
              </w:divBdr>
            </w:div>
            <w:div w:id="1234122693">
              <w:marLeft w:val="0"/>
              <w:marRight w:val="0"/>
              <w:marTop w:val="0"/>
              <w:marBottom w:val="0"/>
              <w:divBdr>
                <w:top w:val="none" w:sz="0" w:space="0" w:color="auto"/>
                <w:left w:val="none" w:sz="0" w:space="0" w:color="auto"/>
                <w:bottom w:val="none" w:sz="0" w:space="0" w:color="auto"/>
                <w:right w:val="none" w:sz="0" w:space="0" w:color="auto"/>
              </w:divBdr>
            </w:div>
            <w:div w:id="464277231">
              <w:marLeft w:val="0"/>
              <w:marRight w:val="0"/>
              <w:marTop w:val="0"/>
              <w:marBottom w:val="0"/>
              <w:divBdr>
                <w:top w:val="none" w:sz="0" w:space="0" w:color="auto"/>
                <w:left w:val="none" w:sz="0" w:space="0" w:color="auto"/>
                <w:bottom w:val="none" w:sz="0" w:space="0" w:color="auto"/>
                <w:right w:val="none" w:sz="0" w:space="0" w:color="auto"/>
              </w:divBdr>
            </w:div>
            <w:div w:id="1077051212">
              <w:marLeft w:val="0"/>
              <w:marRight w:val="0"/>
              <w:marTop w:val="0"/>
              <w:marBottom w:val="0"/>
              <w:divBdr>
                <w:top w:val="none" w:sz="0" w:space="0" w:color="auto"/>
                <w:left w:val="none" w:sz="0" w:space="0" w:color="auto"/>
                <w:bottom w:val="none" w:sz="0" w:space="0" w:color="auto"/>
                <w:right w:val="none" w:sz="0" w:space="0" w:color="auto"/>
              </w:divBdr>
            </w:div>
            <w:div w:id="1016738190">
              <w:marLeft w:val="0"/>
              <w:marRight w:val="0"/>
              <w:marTop w:val="0"/>
              <w:marBottom w:val="0"/>
              <w:divBdr>
                <w:top w:val="none" w:sz="0" w:space="0" w:color="auto"/>
                <w:left w:val="none" w:sz="0" w:space="0" w:color="auto"/>
                <w:bottom w:val="none" w:sz="0" w:space="0" w:color="auto"/>
                <w:right w:val="none" w:sz="0" w:space="0" w:color="auto"/>
              </w:divBdr>
            </w:div>
            <w:div w:id="1020274550">
              <w:marLeft w:val="0"/>
              <w:marRight w:val="0"/>
              <w:marTop w:val="0"/>
              <w:marBottom w:val="0"/>
              <w:divBdr>
                <w:top w:val="none" w:sz="0" w:space="0" w:color="auto"/>
                <w:left w:val="none" w:sz="0" w:space="0" w:color="auto"/>
                <w:bottom w:val="none" w:sz="0" w:space="0" w:color="auto"/>
                <w:right w:val="none" w:sz="0" w:space="0" w:color="auto"/>
              </w:divBdr>
            </w:div>
            <w:div w:id="197290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524533">
      <w:bodyDiv w:val="1"/>
      <w:marLeft w:val="0"/>
      <w:marRight w:val="0"/>
      <w:marTop w:val="0"/>
      <w:marBottom w:val="0"/>
      <w:divBdr>
        <w:top w:val="none" w:sz="0" w:space="0" w:color="auto"/>
        <w:left w:val="none" w:sz="0" w:space="0" w:color="auto"/>
        <w:bottom w:val="none" w:sz="0" w:space="0" w:color="auto"/>
        <w:right w:val="none" w:sz="0" w:space="0" w:color="auto"/>
      </w:divBdr>
      <w:divsChild>
        <w:div w:id="1686977424">
          <w:marLeft w:val="0"/>
          <w:marRight w:val="0"/>
          <w:marTop w:val="0"/>
          <w:marBottom w:val="0"/>
          <w:divBdr>
            <w:top w:val="none" w:sz="0" w:space="0" w:color="auto"/>
            <w:left w:val="none" w:sz="0" w:space="0" w:color="auto"/>
            <w:bottom w:val="none" w:sz="0" w:space="0" w:color="auto"/>
            <w:right w:val="none" w:sz="0" w:space="0" w:color="auto"/>
          </w:divBdr>
          <w:divsChild>
            <w:div w:id="1060831861">
              <w:marLeft w:val="0"/>
              <w:marRight w:val="0"/>
              <w:marTop w:val="0"/>
              <w:marBottom w:val="0"/>
              <w:divBdr>
                <w:top w:val="none" w:sz="0" w:space="0" w:color="auto"/>
                <w:left w:val="none" w:sz="0" w:space="0" w:color="auto"/>
                <w:bottom w:val="none" w:sz="0" w:space="0" w:color="auto"/>
                <w:right w:val="none" w:sz="0" w:space="0" w:color="auto"/>
              </w:divBdr>
            </w:div>
            <w:div w:id="1278608323">
              <w:marLeft w:val="0"/>
              <w:marRight w:val="0"/>
              <w:marTop w:val="0"/>
              <w:marBottom w:val="0"/>
              <w:divBdr>
                <w:top w:val="none" w:sz="0" w:space="0" w:color="auto"/>
                <w:left w:val="none" w:sz="0" w:space="0" w:color="auto"/>
                <w:bottom w:val="none" w:sz="0" w:space="0" w:color="auto"/>
                <w:right w:val="none" w:sz="0" w:space="0" w:color="auto"/>
              </w:divBdr>
            </w:div>
            <w:div w:id="1241990687">
              <w:marLeft w:val="0"/>
              <w:marRight w:val="0"/>
              <w:marTop w:val="0"/>
              <w:marBottom w:val="0"/>
              <w:divBdr>
                <w:top w:val="none" w:sz="0" w:space="0" w:color="auto"/>
                <w:left w:val="none" w:sz="0" w:space="0" w:color="auto"/>
                <w:bottom w:val="none" w:sz="0" w:space="0" w:color="auto"/>
                <w:right w:val="none" w:sz="0" w:space="0" w:color="auto"/>
              </w:divBdr>
            </w:div>
            <w:div w:id="495926019">
              <w:marLeft w:val="0"/>
              <w:marRight w:val="0"/>
              <w:marTop w:val="0"/>
              <w:marBottom w:val="0"/>
              <w:divBdr>
                <w:top w:val="none" w:sz="0" w:space="0" w:color="auto"/>
                <w:left w:val="none" w:sz="0" w:space="0" w:color="auto"/>
                <w:bottom w:val="none" w:sz="0" w:space="0" w:color="auto"/>
                <w:right w:val="none" w:sz="0" w:space="0" w:color="auto"/>
              </w:divBdr>
            </w:div>
            <w:div w:id="72094199">
              <w:marLeft w:val="0"/>
              <w:marRight w:val="0"/>
              <w:marTop w:val="0"/>
              <w:marBottom w:val="0"/>
              <w:divBdr>
                <w:top w:val="none" w:sz="0" w:space="0" w:color="auto"/>
                <w:left w:val="none" w:sz="0" w:space="0" w:color="auto"/>
                <w:bottom w:val="none" w:sz="0" w:space="0" w:color="auto"/>
                <w:right w:val="none" w:sz="0" w:space="0" w:color="auto"/>
              </w:divBdr>
            </w:div>
            <w:div w:id="985665452">
              <w:marLeft w:val="0"/>
              <w:marRight w:val="0"/>
              <w:marTop w:val="0"/>
              <w:marBottom w:val="0"/>
              <w:divBdr>
                <w:top w:val="none" w:sz="0" w:space="0" w:color="auto"/>
                <w:left w:val="none" w:sz="0" w:space="0" w:color="auto"/>
                <w:bottom w:val="none" w:sz="0" w:space="0" w:color="auto"/>
                <w:right w:val="none" w:sz="0" w:space="0" w:color="auto"/>
              </w:divBdr>
            </w:div>
            <w:div w:id="1275676302">
              <w:marLeft w:val="0"/>
              <w:marRight w:val="0"/>
              <w:marTop w:val="0"/>
              <w:marBottom w:val="0"/>
              <w:divBdr>
                <w:top w:val="none" w:sz="0" w:space="0" w:color="auto"/>
                <w:left w:val="none" w:sz="0" w:space="0" w:color="auto"/>
                <w:bottom w:val="none" w:sz="0" w:space="0" w:color="auto"/>
                <w:right w:val="none" w:sz="0" w:space="0" w:color="auto"/>
              </w:divBdr>
            </w:div>
            <w:div w:id="1232888762">
              <w:marLeft w:val="0"/>
              <w:marRight w:val="0"/>
              <w:marTop w:val="0"/>
              <w:marBottom w:val="0"/>
              <w:divBdr>
                <w:top w:val="none" w:sz="0" w:space="0" w:color="auto"/>
                <w:left w:val="none" w:sz="0" w:space="0" w:color="auto"/>
                <w:bottom w:val="none" w:sz="0" w:space="0" w:color="auto"/>
                <w:right w:val="none" w:sz="0" w:space="0" w:color="auto"/>
              </w:divBdr>
            </w:div>
            <w:div w:id="40250758">
              <w:marLeft w:val="0"/>
              <w:marRight w:val="0"/>
              <w:marTop w:val="0"/>
              <w:marBottom w:val="0"/>
              <w:divBdr>
                <w:top w:val="none" w:sz="0" w:space="0" w:color="auto"/>
                <w:left w:val="none" w:sz="0" w:space="0" w:color="auto"/>
                <w:bottom w:val="none" w:sz="0" w:space="0" w:color="auto"/>
                <w:right w:val="none" w:sz="0" w:space="0" w:color="auto"/>
              </w:divBdr>
            </w:div>
            <w:div w:id="239366035">
              <w:marLeft w:val="0"/>
              <w:marRight w:val="0"/>
              <w:marTop w:val="0"/>
              <w:marBottom w:val="0"/>
              <w:divBdr>
                <w:top w:val="none" w:sz="0" w:space="0" w:color="auto"/>
                <w:left w:val="none" w:sz="0" w:space="0" w:color="auto"/>
                <w:bottom w:val="none" w:sz="0" w:space="0" w:color="auto"/>
                <w:right w:val="none" w:sz="0" w:space="0" w:color="auto"/>
              </w:divBdr>
            </w:div>
            <w:div w:id="125927146">
              <w:marLeft w:val="0"/>
              <w:marRight w:val="0"/>
              <w:marTop w:val="0"/>
              <w:marBottom w:val="0"/>
              <w:divBdr>
                <w:top w:val="none" w:sz="0" w:space="0" w:color="auto"/>
                <w:left w:val="none" w:sz="0" w:space="0" w:color="auto"/>
                <w:bottom w:val="none" w:sz="0" w:space="0" w:color="auto"/>
                <w:right w:val="none" w:sz="0" w:space="0" w:color="auto"/>
              </w:divBdr>
            </w:div>
            <w:div w:id="157889757">
              <w:marLeft w:val="0"/>
              <w:marRight w:val="0"/>
              <w:marTop w:val="0"/>
              <w:marBottom w:val="0"/>
              <w:divBdr>
                <w:top w:val="none" w:sz="0" w:space="0" w:color="auto"/>
                <w:left w:val="none" w:sz="0" w:space="0" w:color="auto"/>
                <w:bottom w:val="none" w:sz="0" w:space="0" w:color="auto"/>
                <w:right w:val="none" w:sz="0" w:space="0" w:color="auto"/>
              </w:divBdr>
            </w:div>
            <w:div w:id="25317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83487">
      <w:bodyDiv w:val="1"/>
      <w:marLeft w:val="0"/>
      <w:marRight w:val="0"/>
      <w:marTop w:val="0"/>
      <w:marBottom w:val="0"/>
      <w:divBdr>
        <w:top w:val="none" w:sz="0" w:space="0" w:color="auto"/>
        <w:left w:val="none" w:sz="0" w:space="0" w:color="auto"/>
        <w:bottom w:val="none" w:sz="0" w:space="0" w:color="auto"/>
        <w:right w:val="none" w:sz="0" w:space="0" w:color="auto"/>
      </w:divBdr>
      <w:divsChild>
        <w:div w:id="141392215">
          <w:marLeft w:val="0"/>
          <w:marRight w:val="0"/>
          <w:marTop w:val="0"/>
          <w:marBottom w:val="0"/>
          <w:divBdr>
            <w:top w:val="none" w:sz="0" w:space="0" w:color="auto"/>
            <w:left w:val="none" w:sz="0" w:space="0" w:color="auto"/>
            <w:bottom w:val="none" w:sz="0" w:space="0" w:color="auto"/>
            <w:right w:val="none" w:sz="0" w:space="0" w:color="auto"/>
          </w:divBdr>
          <w:divsChild>
            <w:div w:id="602614964">
              <w:marLeft w:val="0"/>
              <w:marRight w:val="0"/>
              <w:marTop w:val="0"/>
              <w:marBottom w:val="0"/>
              <w:divBdr>
                <w:top w:val="none" w:sz="0" w:space="0" w:color="auto"/>
                <w:left w:val="none" w:sz="0" w:space="0" w:color="auto"/>
                <w:bottom w:val="none" w:sz="0" w:space="0" w:color="auto"/>
                <w:right w:val="none" w:sz="0" w:space="0" w:color="auto"/>
              </w:divBdr>
            </w:div>
            <w:div w:id="90321046">
              <w:marLeft w:val="0"/>
              <w:marRight w:val="0"/>
              <w:marTop w:val="0"/>
              <w:marBottom w:val="0"/>
              <w:divBdr>
                <w:top w:val="none" w:sz="0" w:space="0" w:color="auto"/>
                <w:left w:val="none" w:sz="0" w:space="0" w:color="auto"/>
                <w:bottom w:val="none" w:sz="0" w:space="0" w:color="auto"/>
                <w:right w:val="none" w:sz="0" w:space="0" w:color="auto"/>
              </w:divBdr>
            </w:div>
            <w:div w:id="205620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971162">
      <w:bodyDiv w:val="1"/>
      <w:marLeft w:val="0"/>
      <w:marRight w:val="0"/>
      <w:marTop w:val="0"/>
      <w:marBottom w:val="0"/>
      <w:divBdr>
        <w:top w:val="none" w:sz="0" w:space="0" w:color="auto"/>
        <w:left w:val="none" w:sz="0" w:space="0" w:color="auto"/>
        <w:bottom w:val="none" w:sz="0" w:space="0" w:color="auto"/>
        <w:right w:val="none" w:sz="0" w:space="0" w:color="auto"/>
      </w:divBdr>
      <w:divsChild>
        <w:div w:id="1130054258">
          <w:marLeft w:val="0"/>
          <w:marRight w:val="0"/>
          <w:marTop w:val="0"/>
          <w:marBottom w:val="0"/>
          <w:divBdr>
            <w:top w:val="none" w:sz="0" w:space="0" w:color="auto"/>
            <w:left w:val="none" w:sz="0" w:space="0" w:color="auto"/>
            <w:bottom w:val="none" w:sz="0" w:space="0" w:color="auto"/>
            <w:right w:val="none" w:sz="0" w:space="0" w:color="auto"/>
          </w:divBdr>
          <w:divsChild>
            <w:div w:id="153919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259531">
      <w:bodyDiv w:val="1"/>
      <w:marLeft w:val="0"/>
      <w:marRight w:val="0"/>
      <w:marTop w:val="0"/>
      <w:marBottom w:val="0"/>
      <w:divBdr>
        <w:top w:val="none" w:sz="0" w:space="0" w:color="auto"/>
        <w:left w:val="none" w:sz="0" w:space="0" w:color="auto"/>
        <w:bottom w:val="none" w:sz="0" w:space="0" w:color="auto"/>
        <w:right w:val="none" w:sz="0" w:space="0" w:color="auto"/>
      </w:divBdr>
      <w:divsChild>
        <w:div w:id="869562257">
          <w:marLeft w:val="0"/>
          <w:marRight w:val="0"/>
          <w:marTop w:val="0"/>
          <w:marBottom w:val="0"/>
          <w:divBdr>
            <w:top w:val="none" w:sz="0" w:space="0" w:color="auto"/>
            <w:left w:val="none" w:sz="0" w:space="0" w:color="auto"/>
            <w:bottom w:val="none" w:sz="0" w:space="0" w:color="auto"/>
            <w:right w:val="none" w:sz="0" w:space="0" w:color="auto"/>
          </w:divBdr>
          <w:divsChild>
            <w:div w:id="1775981810">
              <w:marLeft w:val="0"/>
              <w:marRight w:val="0"/>
              <w:marTop w:val="0"/>
              <w:marBottom w:val="0"/>
              <w:divBdr>
                <w:top w:val="none" w:sz="0" w:space="0" w:color="auto"/>
                <w:left w:val="none" w:sz="0" w:space="0" w:color="auto"/>
                <w:bottom w:val="none" w:sz="0" w:space="0" w:color="auto"/>
                <w:right w:val="none" w:sz="0" w:space="0" w:color="auto"/>
              </w:divBdr>
            </w:div>
            <w:div w:id="1586768973">
              <w:marLeft w:val="0"/>
              <w:marRight w:val="0"/>
              <w:marTop w:val="0"/>
              <w:marBottom w:val="0"/>
              <w:divBdr>
                <w:top w:val="none" w:sz="0" w:space="0" w:color="auto"/>
                <w:left w:val="none" w:sz="0" w:space="0" w:color="auto"/>
                <w:bottom w:val="none" w:sz="0" w:space="0" w:color="auto"/>
                <w:right w:val="none" w:sz="0" w:space="0" w:color="auto"/>
              </w:divBdr>
            </w:div>
            <w:div w:id="724110984">
              <w:marLeft w:val="0"/>
              <w:marRight w:val="0"/>
              <w:marTop w:val="0"/>
              <w:marBottom w:val="0"/>
              <w:divBdr>
                <w:top w:val="none" w:sz="0" w:space="0" w:color="auto"/>
                <w:left w:val="none" w:sz="0" w:space="0" w:color="auto"/>
                <w:bottom w:val="none" w:sz="0" w:space="0" w:color="auto"/>
                <w:right w:val="none" w:sz="0" w:space="0" w:color="auto"/>
              </w:divBdr>
            </w:div>
            <w:div w:id="2063943410">
              <w:marLeft w:val="0"/>
              <w:marRight w:val="0"/>
              <w:marTop w:val="0"/>
              <w:marBottom w:val="0"/>
              <w:divBdr>
                <w:top w:val="none" w:sz="0" w:space="0" w:color="auto"/>
                <w:left w:val="none" w:sz="0" w:space="0" w:color="auto"/>
                <w:bottom w:val="none" w:sz="0" w:space="0" w:color="auto"/>
                <w:right w:val="none" w:sz="0" w:space="0" w:color="auto"/>
              </w:divBdr>
            </w:div>
            <w:div w:id="1588416655">
              <w:marLeft w:val="0"/>
              <w:marRight w:val="0"/>
              <w:marTop w:val="0"/>
              <w:marBottom w:val="0"/>
              <w:divBdr>
                <w:top w:val="none" w:sz="0" w:space="0" w:color="auto"/>
                <w:left w:val="none" w:sz="0" w:space="0" w:color="auto"/>
                <w:bottom w:val="none" w:sz="0" w:space="0" w:color="auto"/>
                <w:right w:val="none" w:sz="0" w:space="0" w:color="auto"/>
              </w:divBdr>
            </w:div>
            <w:div w:id="188222433">
              <w:marLeft w:val="0"/>
              <w:marRight w:val="0"/>
              <w:marTop w:val="0"/>
              <w:marBottom w:val="0"/>
              <w:divBdr>
                <w:top w:val="none" w:sz="0" w:space="0" w:color="auto"/>
                <w:left w:val="none" w:sz="0" w:space="0" w:color="auto"/>
                <w:bottom w:val="none" w:sz="0" w:space="0" w:color="auto"/>
                <w:right w:val="none" w:sz="0" w:space="0" w:color="auto"/>
              </w:divBdr>
            </w:div>
            <w:div w:id="933056044">
              <w:marLeft w:val="0"/>
              <w:marRight w:val="0"/>
              <w:marTop w:val="0"/>
              <w:marBottom w:val="0"/>
              <w:divBdr>
                <w:top w:val="none" w:sz="0" w:space="0" w:color="auto"/>
                <w:left w:val="none" w:sz="0" w:space="0" w:color="auto"/>
                <w:bottom w:val="none" w:sz="0" w:space="0" w:color="auto"/>
                <w:right w:val="none" w:sz="0" w:space="0" w:color="auto"/>
              </w:divBdr>
            </w:div>
            <w:div w:id="183137840">
              <w:marLeft w:val="0"/>
              <w:marRight w:val="0"/>
              <w:marTop w:val="0"/>
              <w:marBottom w:val="0"/>
              <w:divBdr>
                <w:top w:val="none" w:sz="0" w:space="0" w:color="auto"/>
                <w:left w:val="none" w:sz="0" w:space="0" w:color="auto"/>
                <w:bottom w:val="none" w:sz="0" w:space="0" w:color="auto"/>
                <w:right w:val="none" w:sz="0" w:space="0" w:color="auto"/>
              </w:divBdr>
            </w:div>
            <w:div w:id="779564537">
              <w:marLeft w:val="0"/>
              <w:marRight w:val="0"/>
              <w:marTop w:val="0"/>
              <w:marBottom w:val="0"/>
              <w:divBdr>
                <w:top w:val="none" w:sz="0" w:space="0" w:color="auto"/>
                <w:left w:val="none" w:sz="0" w:space="0" w:color="auto"/>
                <w:bottom w:val="none" w:sz="0" w:space="0" w:color="auto"/>
                <w:right w:val="none" w:sz="0" w:space="0" w:color="auto"/>
              </w:divBdr>
            </w:div>
            <w:div w:id="807165667">
              <w:marLeft w:val="0"/>
              <w:marRight w:val="0"/>
              <w:marTop w:val="0"/>
              <w:marBottom w:val="0"/>
              <w:divBdr>
                <w:top w:val="none" w:sz="0" w:space="0" w:color="auto"/>
                <w:left w:val="none" w:sz="0" w:space="0" w:color="auto"/>
                <w:bottom w:val="none" w:sz="0" w:space="0" w:color="auto"/>
                <w:right w:val="none" w:sz="0" w:space="0" w:color="auto"/>
              </w:divBdr>
            </w:div>
            <w:div w:id="1234200153">
              <w:marLeft w:val="0"/>
              <w:marRight w:val="0"/>
              <w:marTop w:val="0"/>
              <w:marBottom w:val="0"/>
              <w:divBdr>
                <w:top w:val="none" w:sz="0" w:space="0" w:color="auto"/>
                <w:left w:val="none" w:sz="0" w:space="0" w:color="auto"/>
                <w:bottom w:val="none" w:sz="0" w:space="0" w:color="auto"/>
                <w:right w:val="none" w:sz="0" w:space="0" w:color="auto"/>
              </w:divBdr>
            </w:div>
            <w:div w:id="219944428">
              <w:marLeft w:val="0"/>
              <w:marRight w:val="0"/>
              <w:marTop w:val="0"/>
              <w:marBottom w:val="0"/>
              <w:divBdr>
                <w:top w:val="none" w:sz="0" w:space="0" w:color="auto"/>
                <w:left w:val="none" w:sz="0" w:space="0" w:color="auto"/>
                <w:bottom w:val="none" w:sz="0" w:space="0" w:color="auto"/>
                <w:right w:val="none" w:sz="0" w:space="0" w:color="auto"/>
              </w:divBdr>
            </w:div>
            <w:div w:id="197086065">
              <w:marLeft w:val="0"/>
              <w:marRight w:val="0"/>
              <w:marTop w:val="0"/>
              <w:marBottom w:val="0"/>
              <w:divBdr>
                <w:top w:val="none" w:sz="0" w:space="0" w:color="auto"/>
                <w:left w:val="none" w:sz="0" w:space="0" w:color="auto"/>
                <w:bottom w:val="none" w:sz="0" w:space="0" w:color="auto"/>
                <w:right w:val="none" w:sz="0" w:space="0" w:color="auto"/>
              </w:divBdr>
            </w:div>
            <w:div w:id="1004433189">
              <w:marLeft w:val="0"/>
              <w:marRight w:val="0"/>
              <w:marTop w:val="0"/>
              <w:marBottom w:val="0"/>
              <w:divBdr>
                <w:top w:val="none" w:sz="0" w:space="0" w:color="auto"/>
                <w:left w:val="none" w:sz="0" w:space="0" w:color="auto"/>
                <w:bottom w:val="none" w:sz="0" w:space="0" w:color="auto"/>
                <w:right w:val="none" w:sz="0" w:space="0" w:color="auto"/>
              </w:divBdr>
            </w:div>
            <w:div w:id="19671290">
              <w:marLeft w:val="0"/>
              <w:marRight w:val="0"/>
              <w:marTop w:val="0"/>
              <w:marBottom w:val="0"/>
              <w:divBdr>
                <w:top w:val="none" w:sz="0" w:space="0" w:color="auto"/>
                <w:left w:val="none" w:sz="0" w:space="0" w:color="auto"/>
                <w:bottom w:val="none" w:sz="0" w:space="0" w:color="auto"/>
                <w:right w:val="none" w:sz="0" w:space="0" w:color="auto"/>
              </w:divBdr>
            </w:div>
            <w:div w:id="633216010">
              <w:marLeft w:val="0"/>
              <w:marRight w:val="0"/>
              <w:marTop w:val="0"/>
              <w:marBottom w:val="0"/>
              <w:divBdr>
                <w:top w:val="none" w:sz="0" w:space="0" w:color="auto"/>
                <w:left w:val="none" w:sz="0" w:space="0" w:color="auto"/>
                <w:bottom w:val="none" w:sz="0" w:space="0" w:color="auto"/>
                <w:right w:val="none" w:sz="0" w:space="0" w:color="auto"/>
              </w:divBdr>
            </w:div>
            <w:div w:id="1153595879">
              <w:marLeft w:val="0"/>
              <w:marRight w:val="0"/>
              <w:marTop w:val="0"/>
              <w:marBottom w:val="0"/>
              <w:divBdr>
                <w:top w:val="none" w:sz="0" w:space="0" w:color="auto"/>
                <w:left w:val="none" w:sz="0" w:space="0" w:color="auto"/>
                <w:bottom w:val="none" w:sz="0" w:space="0" w:color="auto"/>
                <w:right w:val="none" w:sz="0" w:space="0" w:color="auto"/>
              </w:divBdr>
            </w:div>
            <w:div w:id="1330674099">
              <w:marLeft w:val="0"/>
              <w:marRight w:val="0"/>
              <w:marTop w:val="0"/>
              <w:marBottom w:val="0"/>
              <w:divBdr>
                <w:top w:val="none" w:sz="0" w:space="0" w:color="auto"/>
                <w:left w:val="none" w:sz="0" w:space="0" w:color="auto"/>
                <w:bottom w:val="none" w:sz="0" w:space="0" w:color="auto"/>
                <w:right w:val="none" w:sz="0" w:space="0" w:color="auto"/>
              </w:divBdr>
            </w:div>
            <w:div w:id="2013873135">
              <w:marLeft w:val="0"/>
              <w:marRight w:val="0"/>
              <w:marTop w:val="0"/>
              <w:marBottom w:val="0"/>
              <w:divBdr>
                <w:top w:val="none" w:sz="0" w:space="0" w:color="auto"/>
                <w:left w:val="none" w:sz="0" w:space="0" w:color="auto"/>
                <w:bottom w:val="none" w:sz="0" w:space="0" w:color="auto"/>
                <w:right w:val="none" w:sz="0" w:space="0" w:color="auto"/>
              </w:divBdr>
            </w:div>
            <w:div w:id="974942942">
              <w:marLeft w:val="0"/>
              <w:marRight w:val="0"/>
              <w:marTop w:val="0"/>
              <w:marBottom w:val="0"/>
              <w:divBdr>
                <w:top w:val="none" w:sz="0" w:space="0" w:color="auto"/>
                <w:left w:val="none" w:sz="0" w:space="0" w:color="auto"/>
                <w:bottom w:val="none" w:sz="0" w:space="0" w:color="auto"/>
                <w:right w:val="none" w:sz="0" w:space="0" w:color="auto"/>
              </w:divBdr>
            </w:div>
            <w:div w:id="1791439178">
              <w:marLeft w:val="0"/>
              <w:marRight w:val="0"/>
              <w:marTop w:val="0"/>
              <w:marBottom w:val="0"/>
              <w:divBdr>
                <w:top w:val="none" w:sz="0" w:space="0" w:color="auto"/>
                <w:left w:val="none" w:sz="0" w:space="0" w:color="auto"/>
                <w:bottom w:val="none" w:sz="0" w:space="0" w:color="auto"/>
                <w:right w:val="none" w:sz="0" w:space="0" w:color="auto"/>
              </w:divBdr>
            </w:div>
            <w:div w:id="1915816512">
              <w:marLeft w:val="0"/>
              <w:marRight w:val="0"/>
              <w:marTop w:val="0"/>
              <w:marBottom w:val="0"/>
              <w:divBdr>
                <w:top w:val="none" w:sz="0" w:space="0" w:color="auto"/>
                <w:left w:val="none" w:sz="0" w:space="0" w:color="auto"/>
                <w:bottom w:val="none" w:sz="0" w:space="0" w:color="auto"/>
                <w:right w:val="none" w:sz="0" w:space="0" w:color="auto"/>
              </w:divBdr>
            </w:div>
            <w:div w:id="1103500799">
              <w:marLeft w:val="0"/>
              <w:marRight w:val="0"/>
              <w:marTop w:val="0"/>
              <w:marBottom w:val="0"/>
              <w:divBdr>
                <w:top w:val="none" w:sz="0" w:space="0" w:color="auto"/>
                <w:left w:val="none" w:sz="0" w:space="0" w:color="auto"/>
                <w:bottom w:val="none" w:sz="0" w:space="0" w:color="auto"/>
                <w:right w:val="none" w:sz="0" w:space="0" w:color="auto"/>
              </w:divBdr>
            </w:div>
            <w:div w:id="1446851048">
              <w:marLeft w:val="0"/>
              <w:marRight w:val="0"/>
              <w:marTop w:val="0"/>
              <w:marBottom w:val="0"/>
              <w:divBdr>
                <w:top w:val="none" w:sz="0" w:space="0" w:color="auto"/>
                <w:left w:val="none" w:sz="0" w:space="0" w:color="auto"/>
                <w:bottom w:val="none" w:sz="0" w:space="0" w:color="auto"/>
                <w:right w:val="none" w:sz="0" w:space="0" w:color="auto"/>
              </w:divBdr>
            </w:div>
            <w:div w:id="689647754">
              <w:marLeft w:val="0"/>
              <w:marRight w:val="0"/>
              <w:marTop w:val="0"/>
              <w:marBottom w:val="0"/>
              <w:divBdr>
                <w:top w:val="none" w:sz="0" w:space="0" w:color="auto"/>
                <w:left w:val="none" w:sz="0" w:space="0" w:color="auto"/>
                <w:bottom w:val="none" w:sz="0" w:space="0" w:color="auto"/>
                <w:right w:val="none" w:sz="0" w:space="0" w:color="auto"/>
              </w:divBdr>
            </w:div>
            <w:div w:id="724332456">
              <w:marLeft w:val="0"/>
              <w:marRight w:val="0"/>
              <w:marTop w:val="0"/>
              <w:marBottom w:val="0"/>
              <w:divBdr>
                <w:top w:val="none" w:sz="0" w:space="0" w:color="auto"/>
                <w:left w:val="none" w:sz="0" w:space="0" w:color="auto"/>
                <w:bottom w:val="none" w:sz="0" w:space="0" w:color="auto"/>
                <w:right w:val="none" w:sz="0" w:space="0" w:color="auto"/>
              </w:divBdr>
            </w:div>
            <w:div w:id="56722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305017">
      <w:bodyDiv w:val="1"/>
      <w:marLeft w:val="0"/>
      <w:marRight w:val="0"/>
      <w:marTop w:val="0"/>
      <w:marBottom w:val="0"/>
      <w:divBdr>
        <w:top w:val="none" w:sz="0" w:space="0" w:color="auto"/>
        <w:left w:val="none" w:sz="0" w:space="0" w:color="auto"/>
        <w:bottom w:val="none" w:sz="0" w:space="0" w:color="auto"/>
        <w:right w:val="none" w:sz="0" w:space="0" w:color="auto"/>
      </w:divBdr>
      <w:divsChild>
        <w:div w:id="984048751">
          <w:marLeft w:val="0"/>
          <w:marRight w:val="0"/>
          <w:marTop w:val="0"/>
          <w:marBottom w:val="0"/>
          <w:divBdr>
            <w:top w:val="none" w:sz="0" w:space="0" w:color="auto"/>
            <w:left w:val="none" w:sz="0" w:space="0" w:color="auto"/>
            <w:bottom w:val="none" w:sz="0" w:space="0" w:color="auto"/>
            <w:right w:val="none" w:sz="0" w:space="0" w:color="auto"/>
          </w:divBdr>
          <w:divsChild>
            <w:div w:id="28919382">
              <w:marLeft w:val="0"/>
              <w:marRight w:val="0"/>
              <w:marTop w:val="0"/>
              <w:marBottom w:val="0"/>
              <w:divBdr>
                <w:top w:val="none" w:sz="0" w:space="0" w:color="auto"/>
                <w:left w:val="none" w:sz="0" w:space="0" w:color="auto"/>
                <w:bottom w:val="none" w:sz="0" w:space="0" w:color="auto"/>
                <w:right w:val="none" w:sz="0" w:space="0" w:color="auto"/>
              </w:divBdr>
            </w:div>
            <w:div w:id="2042316639">
              <w:marLeft w:val="0"/>
              <w:marRight w:val="0"/>
              <w:marTop w:val="0"/>
              <w:marBottom w:val="0"/>
              <w:divBdr>
                <w:top w:val="none" w:sz="0" w:space="0" w:color="auto"/>
                <w:left w:val="none" w:sz="0" w:space="0" w:color="auto"/>
                <w:bottom w:val="none" w:sz="0" w:space="0" w:color="auto"/>
                <w:right w:val="none" w:sz="0" w:space="0" w:color="auto"/>
              </w:divBdr>
            </w:div>
            <w:div w:id="85774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037220">
      <w:bodyDiv w:val="1"/>
      <w:marLeft w:val="0"/>
      <w:marRight w:val="0"/>
      <w:marTop w:val="0"/>
      <w:marBottom w:val="0"/>
      <w:divBdr>
        <w:top w:val="none" w:sz="0" w:space="0" w:color="auto"/>
        <w:left w:val="none" w:sz="0" w:space="0" w:color="auto"/>
        <w:bottom w:val="none" w:sz="0" w:space="0" w:color="auto"/>
        <w:right w:val="none" w:sz="0" w:space="0" w:color="auto"/>
      </w:divBdr>
      <w:divsChild>
        <w:div w:id="734352895">
          <w:marLeft w:val="0"/>
          <w:marRight w:val="0"/>
          <w:marTop w:val="0"/>
          <w:marBottom w:val="0"/>
          <w:divBdr>
            <w:top w:val="none" w:sz="0" w:space="0" w:color="auto"/>
            <w:left w:val="none" w:sz="0" w:space="0" w:color="auto"/>
            <w:bottom w:val="none" w:sz="0" w:space="0" w:color="auto"/>
            <w:right w:val="none" w:sz="0" w:space="0" w:color="auto"/>
          </w:divBdr>
          <w:divsChild>
            <w:div w:id="1181315232">
              <w:marLeft w:val="0"/>
              <w:marRight w:val="0"/>
              <w:marTop w:val="0"/>
              <w:marBottom w:val="0"/>
              <w:divBdr>
                <w:top w:val="none" w:sz="0" w:space="0" w:color="auto"/>
                <w:left w:val="none" w:sz="0" w:space="0" w:color="auto"/>
                <w:bottom w:val="none" w:sz="0" w:space="0" w:color="auto"/>
                <w:right w:val="none" w:sz="0" w:space="0" w:color="auto"/>
              </w:divBdr>
            </w:div>
            <w:div w:id="1098335108">
              <w:marLeft w:val="0"/>
              <w:marRight w:val="0"/>
              <w:marTop w:val="0"/>
              <w:marBottom w:val="0"/>
              <w:divBdr>
                <w:top w:val="none" w:sz="0" w:space="0" w:color="auto"/>
                <w:left w:val="none" w:sz="0" w:space="0" w:color="auto"/>
                <w:bottom w:val="none" w:sz="0" w:space="0" w:color="auto"/>
                <w:right w:val="none" w:sz="0" w:space="0" w:color="auto"/>
              </w:divBdr>
            </w:div>
            <w:div w:id="807943389">
              <w:marLeft w:val="0"/>
              <w:marRight w:val="0"/>
              <w:marTop w:val="0"/>
              <w:marBottom w:val="0"/>
              <w:divBdr>
                <w:top w:val="none" w:sz="0" w:space="0" w:color="auto"/>
                <w:left w:val="none" w:sz="0" w:space="0" w:color="auto"/>
                <w:bottom w:val="none" w:sz="0" w:space="0" w:color="auto"/>
                <w:right w:val="none" w:sz="0" w:space="0" w:color="auto"/>
              </w:divBdr>
            </w:div>
            <w:div w:id="195655058">
              <w:marLeft w:val="0"/>
              <w:marRight w:val="0"/>
              <w:marTop w:val="0"/>
              <w:marBottom w:val="0"/>
              <w:divBdr>
                <w:top w:val="none" w:sz="0" w:space="0" w:color="auto"/>
                <w:left w:val="none" w:sz="0" w:space="0" w:color="auto"/>
                <w:bottom w:val="none" w:sz="0" w:space="0" w:color="auto"/>
                <w:right w:val="none" w:sz="0" w:space="0" w:color="auto"/>
              </w:divBdr>
            </w:div>
            <w:div w:id="102965285">
              <w:marLeft w:val="0"/>
              <w:marRight w:val="0"/>
              <w:marTop w:val="0"/>
              <w:marBottom w:val="0"/>
              <w:divBdr>
                <w:top w:val="none" w:sz="0" w:space="0" w:color="auto"/>
                <w:left w:val="none" w:sz="0" w:space="0" w:color="auto"/>
                <w:bottom w:val="none" w:sz="0" w:space="0" w:color="auto"/>
                <w:right w:val="none" w:sz="0" w:space="0" w:color="auto"/>
              </w:divBdr>
            </w:div>
            <w:div w:id="1334799525">
              <w:marLeft w:val="0"/>
              <w:marRight w:val="0"/>
              <w:marTop w:val="0"/>
              <w:marBottom w:val="0"/>
              <w:divBdr>
                <w:top w:val="none" w:sz="0" w:space="0" w:color="auto"/>
                <w:left w:val="none" w:sz="0" w:space="0" w:color="auto"/>
                <w:bottom w:val="none" w:sz="0" w:space="0" w:color="auto"/>
                <w:right w:val="none" w:sz="0" w:space="0" w:color="auto"/>
              </w:divBdr>
            </w:div>
            <w:div w:id="29421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737331">
      <w:bodyDiv w:val="1"/>
      <w:marLeft w:val="0"/>
      <w:marRight w:val="0"/>
      <w:marTop w:val="0"/>
      <w:marBottom w:val="0"/>
      <w:divBdr>
        <w:top w:val="none" w:sz="0" w:space="0" w:color="auto"/>
        <w:left w:val="none" w:sz="0" w:space="0" w:color="auto"/>
        <w:bottom w:val="none" w:sz="0" w:space="0" w:color="auto"/>
        <w:right w:val="none" w:sz="0" w:space="0" w:color="auto"/>
      </w:divBdr>
      <w:divsChild>
        <w:div w:id="1968046749">
          <w:marLeft w:val="0"/>
          <w:marRight w:val="0"/>
          <w:marTop w:val="0"/>
          <w:marBottom w:val="0"/>
          <w:divBdr>
            <w:top w:val="none" w:sz="0" w:space="0" w:color="auto"/>
            <w:left w:val="none" w:sz="0" w:space="0" w:color="auto"/>
            <w:bottom w:val="none" w:sz="0" w:space="0" w:color="auto"/>
            <w:right w:val="none" w:sz="0" w:space="0" w:color="auto"/>
          </w:divBdr>
          <w:divsChild>
            <w:div w:id="213975336">
              <w:marLeft w:val="0"/>
              <w:marRight w:val="0"/>
              <w:marTop w:val="0"/>
              <w:marBottom w:val="0"/>
              <w:divBdr>
                <w:top w:val="none" w:sz="0" w:space="0" w:color="auto"/>
                <w:left w:val="none" w:sz="0" w:space="0" w:color="auto"/>
                <w:bottom w:val="none" w:sz="0" w:space="0" w:color="auto"/>
                <w:right w:val="none" w:sz="0" w:space="0" w:color="auto"/>
              </w:divBdr>
            </w:div>
            <w:div w:id="1471049003">
              <w:marLeft w:val="0"/>
              <w:marRight w:val="0"/>
              <w:marTop w:val="0"/>
              <w:marBottom w:val="0"/>
              <w:divBdr>
                <w:top w:val="none" w:sz="0" w:space="0" w:color="auto"/>
                <w:left w:val="none" w:sz="0" w:space="0" w:color="auto"/>
                <w:bottom w:val="none" w:sz="0" w:space="0" w:color="auto"/>
                <w:right w:val="none" w:sz="0" w:space="0" w:color="auto"/>
              </w:divBdr>
            </w:div>
            <w:div w:id="1015769046">
              <w:marLeft w:val="0"/>
              <w:marRight w:val="0"/>
              <w:marTop w:val="0"/>
              <w:marBottom w:val="0"/>
              <w:divBdr>
                <w:top w:val="none" w:sz="0" w:space="0" w:color="auto"/>
                <w:left w:val="none" w:sz="0" w:space="0" w:color="auto"/>
                <w:bottom w:val="none" w:sz="0" w:space="0" w:color="auto"/>
                <w:right w:val="none" w:sz="0" w:space="0" w:color="auto"/>
              </w:divBdr>
            </w:div>
            <w:div w:id="909269536">
              <w:marLeft w:val="0"/>
              <w:marRight w:val="0"/>
              <w:marTop w:val="0"/>
              <w:marBottom w:val="0"/>
              <w:divBdr>
                <w:top w:val="none" w:sz="0" w:space="0" w:color="auto"/>
                <w:left w:val="none" w:sz="0" w:space="0" w:color="auto"/>
                <w:bottom w:val="none" w:sz="0" w:space="0" w:color="auto"/>
                <w:right w:val="none" w:sz="0" w:space="0" w:color="auto"/>
              </w:divBdr>
            </w:div>
            <w:div w:id="572084149">
              <w:marLeft w:val="0"/>
              <w:marRight w:val="0"/>
              <w:marTop w:val="0"/>
              <w:marBottom w:val="0"/>
              <w:divBdr>
                <w:top w:val="none" w:sz="0" w:space="0" w:color="auto"/>
                <w:left w:val="none" w:sz="0" w:space="0" w:color="auto"/>
                <w:bottom w:val="none" w:sz="0" w:space="0" w:color="auto"/>
                <w:right w:val="none" w:sz="0" w:space="0" w:color="auto"/>
              </w:divBdr>
            </w:div>
            <w:div w:id="1614745421">
              <w:marLeft w:val="0"/>
              <w:marRight w:val="0"/>
              <w:marTop w:val="0"/>
              <w:marBottom w:val="0"/>
              <w:divBdr>
                <w:top w:val="none" w:sz="0" w:space="0" w:color="auto"/>
                <w:left w:val="none" w:sz="0" w:space="0" w:color="auto"/>
                <w:bottom w:val="none" w:sz="0" w:space="0" w:color="auto"/>
                <w:right w:val="none" w:sz="0" w:space="0" w:color="auto"/>
              </w:divBdr>
            </w:div>
            <w:div w:id="452359613">
              <w:marLeft w:val="0"/>
              <w:marRight w:val="0"/>
              <w:marTop w:val="0"/>
              <w:marBottom w:val="0"/>
              <w:divBdr>
                <w:top w:val="none" w:sz="0" w:space="0" w:color="auto"/>
                <w:left w:val="none" w:sz="0" w:space="0" w:color="auto"/>
                <w:bottom w:val="none" w:sz="0" w:space="0" w:color="auto"/>
                <w:right w:val="none" w:sz="0" w:space="0" w:color="auto"/>
              </w:divBdr>
            </w:div>
            <w:div w:id="1876698207">
              <w:marLeft w:val="0"/>
              <w:marRight w:val="0"/>
              <w:marTop w:val="0"/>
              <w:marBottom w:val="0"/>
              <w:divBdr>
                <w:top w:val="none" w:sz="0" w:space="0" w:color="auto"/>
                <w:left w:val="none" w:sz="0" w:space="0" w:color="auto"/>
                <w:bottom w:val="none" w:sz="0" w:space="0" w:color="auto"/>
                <w:right w:val="none" w:sz="0" w:space="0" w:color="auto"/>
              </w:divBdr>
            </w:div>
            <w:div w:id="1797137032">
              <w:marLeft w:val="0"/>
              <w:marRight w:val="0"/>
              <w:marTop w:val="0"/>
              <w:marBottom w:val="0"/>
              <w:divBdr>
                <w:top w:val="none" w:sz="0" w:space="0" w:color="auto"/>
                <w:left w:val="none" w:sz="0" w:space="0" w:color="auto"/>
                <w:bottom w:val="none" w:sz="0" w:space="0" w:color="auto"/>
                <w:right w:val="none" w:sz="0" w:space="0" w:color="auto"/>
              </w:divBdr>
            </w:div>
            <w:div w:id="1132285670">
              <w:marLeft w:val="0"/>
              <w:marRight w:val="0"/>
              <w:marTop w:val="0"/>
              <w:marBottom w:val="0"/>
              <w:divBdr>
                <w:top w:val="none" w:sz="0" w:space="0" w:color="auto"/>
                <w:left w:val="none" w:sz="0" w:space="0" w:color="auto"/>
                <w:bottom w:val="none" w:sz="0" w:space="0" w:color="auto"/>
                <w:right w:val="none" w:sz="0" w:space="0" w:color="auto"/>
              </w:divBdr>
            </w:div>
            <w:div w:id="1781797863">
              <w:marLeft w:val="0"/>
              <w:marRight w:val="0"/>
              <w:marTop w:val="0"/>
              <w:marBottom w:val="0"/>
              <w:divBdr>
                <w:top w:val="none" w:sz="0" w:space="0" w:color="auto"/>
                <w:left w:val="none" w:sz="0" w:space="0" w:color="auto"/>
                <w:bottom w:val="none" w:sz="0" w:space="0" w:color="auto"/>
                <w:right w:val="none" w:sz="0" w:space="0" w:color="auto"/>
              </w:divBdr>
            </w:div>
            <w:div w:id="506025129">
              <w:marLeft w:val="0"/>
              <w:marRight w:val="0"/>
              <w:marTop w:val="0"/>
              <w:marBottom w:val="0"/>
              <w:divBdr>
                <w:top w:val="none" w:sz="0" w:space="0" w:color="auto"/>
                <w:left w:val="none" w:sz="0" w:space="0" w:color="auto"/>
                <w:bottom w:val="none" w:sz="0" w:space="0" w:color="auto"/>
                <w:right w:val="none" w:sz="0" w:space="0" w:color="auto"/>
              </w:divBdr>
            </w:div>
            <w:div w:id="188883512">
              <w:marLeft w:val="0"/>
              <w:marRight w:val="0"/>
              <w:marTop w:val="0"/>
              <w:marBottom w:val="0"/>
              <w:divBdr>
                <w:top w:val="none" w:sz="0" w:space="0" w:color="auto"/>
                <w:left w:val="none" w:sz="0" w:space="0" w:color="auto"/>
                <w:bottom w:val="none" w:sz="0" w:space="0" w:color="auto"/>
                <w:right w:val="none" w:sz="0" w:space="0" w:color="auto"/>
              </w:divBdr>
            </w:div>
            <w:div w:id="1636372666">
              <w:marLeft w:val="0"/>
              <w:marRight w:val="0"/>
              <w:marTop w:val="0"/>
              <w:marBottom w:val="0"/>
              <w:divBdr>
                <w:top w:val="none" w:sz="0" w:space="0" w:color="auto"/>
                <w:left w:val="none" w:sz="0" w:space="0" w:color="auto"/>
                <w:bottom w:val="none" w:sz="0" w:space="0" w:color="auto"/>
                <w:right w:val="none" w:sz="0" w:space="0" w:color="auto"/>
              </w:divBdr>
            </w:div>
            <w:div w:id="1212157788">
              <w:marLeft w:val="0"/>
              <w:marRight w:val="0"/>
              <w:marTop w:val="0"/>
              <w:marBottom w:val="0"/>
              <w:divBdr>
                <w:top w:val="none" w:sz="0" w:space="0" w:color="auto"/>
                <w:left w:val="none" w:sz="0" w:space="0" w:color="auto"/>
                <w:bottom w:val="none" w:sz="0" w:space="0" w:color="auto"/>
                <w:right w:val="none" w:sz="0" w:space="0" w:color="auto"/>
              </w:divBdr>
            </w:div>
            <w:div w:id="923683835">
              <w:marLeft w:val="0"/>
              <w:marRight w:val="0"/>
              <w:marTop w:val="0"/>
              <w:marBottom w:val="0"/>
              <w:divBdr>
                <w:top w:val="none" w:sz="0" w:space="0" w:color="auto"/>
                <w:left w:val="none" w:sz="0" w:space="0" w:color="auto"/>
                <w:bottom w:val="none" w:sz="0" w:space="0" w:color="auto"/>
                <w:right w:val="none" w:sz="0" w:space="0" w:color="auto"/>
              </w:divBdr>
            </w:div>
            <w:div w:id="78336277">
              <w:marLeft w:val="0"/>
              <w:marRight w:val="0"/>
              <w:marTop w:val="0"/>
              <w:marBottom w:val="0"/>
              <w:divBdr>
                <w:top w:val="none" w:sz="0" w:space="0" w:color="auto"/>
                <w:left w:val="none" w:sz="0" w:space="0" w:color="auto"/>
                <w:bottom w:val="none" w:sz="0" w:space="0" w:color="auto"/>
                <w:right w:val="none" w:sz="0" w:space="0" w:color="auto"/>
              </w:divBdr>
            </w:div>
            <w:div w:id="855971556">
              <w:marLeft w:val="0"/>
              <w:marRight w:val="0"/>
              <w:marTop w:val="0"/>
              <w:marBottom w:val="0"/>
              <w:divBdr>
                <w:top w:val="none" w:sz="0" w:space="0" w:color="auto"/>
                <w:left w:val="none" w:sz="0" w:space="0" w:color="auto"/>
                <w:bottom w:val="none" w:sz="0" w:space="0" w:color="auto"/>
                <w:right w:val="none" w:sz="0" w:space="0" w:color="auto"/>
              </w:divBdr>
            </w:div>
            <w:div w:id="682980522">
              <w:marLeft w:val="0"/>
              <w:marRight w:val="0"/>
              <w:marTop w:val="0"/>
              <w:marBottom w:val="0"/>
              <w:divBdr>
                <w:top w:val="none" w:sz="0" w:space="0" w:color="auto"/>
                <w:left w:val="none" w:sz="0" w:space="0" w:color="auto"/>
                <w:bottom w:val="none" w:sz="0" w:space="0" w:color="auto"/>
                <w:right w:val="none" w:sz="0" w:space="0" w:color="auto"/>
              </w:divBdr>
            </w:div>
            <w:div w:id="1366902706">
              <w:marLeft w:val="0"/>
              <w:marRight w:val="0"/>
              <w:marTop w:val="0"/>
              <w:marBottom w:val="0"/>
              <w:divBdr>
                <w:top w:val="none" w:sz="0" w:space="0" w:color="auto"/>
                <w:left w:val="none" w:sz="0" w:space="0" w:color="auto"/>
                <w:bottom w:val="none" w:sz="0" w:space="0" w:color="auto"/>
                <w:right w:val="none" w:sz="0" w:space="0" w:color="auto"/>
              </w:divBdr>
            </w:div>
            <w:div w:id="534736321">
              <w:marLeft w:val="0"/>
              <w:marRight w:val="0"/>
              <w:marTop w:val="0"/>
              <w:marBottom w:val="0"/>
              <w:divBdr>
                <w:top w:val="none" w:sz="0" w:space="0" w:color="auto"/>
                <w:left w:val="none" w:sz="0" w:space="0" w:color="auto"/>
                <w:bottom w:val="none" w:sz="0" w:space="0" w:color="auto"/>
                <w:right w:val="none" w:sz="0" w:space="0" w:color="auto"/>
              </w:divBdr>
            </w:div>
            <w:div w:id="497694902">
              <w:marLeft w:val="0"/>
              <w:marRight w:val="0"/>
              <w:marTop w:val="0"/>
              <w:marBottom w:val="0"/>
              <w:divBdr>
                <w:top w:val="none" w:sz="0" w:space="0" w:color="auto"/>
                <w:left w:val="none" w:sz="0" w:space="0" w:color="auto"/>
                <w:bottom w:val="none" w:sz="0" w:space="0" w:color="auto"/>
                <w:right w:val="none" w:sz="0" w:space="0" w:color="auto"/>
              </w:divBdr>
            </w:div>
            <w:div w:id="904069218">
              <w:marLeft w:val="0"/>
              <w:marRight w:val="0"/>
              <w:marTop w:val="0"/>
              <w:marBottom w:val="0"/>
              <w:divBdr>
                <w:top w:val="none" w:sz="0" w:space="0" w:color="auto"/>
                <w:left w:val="none" w:sz="0" w:space="0" w:color="auto"/>
                <w:bottom w:val="none" w:sz="0" w:space="0" w:color="auto"/>
                <w:right w:val="none" w:sz="0" w:space="0" w:color="auto"/>
              </w:divBdr>
            </w:div>
            <w:div w:id="1020862027">
              <w:marLeft w:val="0"/>
              <w:marRight w:val="0"/>
              <w:marTop w:val="0"/>
              <w:marBottom w:val="0"/>
              <w:divBdr>
                <w:top w:val="none" w:sz="0" w:space="0" w:color="auto"/>
                <w:left w:val="none" w:sz="0" w:space="0" w:color="auto"/>
                <w:bottom w:val="none" w:sz="0" w:space="0" w:color="auto"/>
                <w:right w:val="none" w:sz="0" w:space="0" w:color="auto"/>
              </w:divBdr>
            </w:div>
            <w:div w:id="650839299">
              <w:marLeft w:val="0"/>
              <w:marRight w:val="0"/>
              <w:marTop w:val="0"/>
              <w:marBottom w:val="0"/>
              <w:divBdr>
                <w:top w:val="none" w:sz="0" w:space="0" w:color="auto"/>
                <w:left w:val="none" w:sz="0" w:space="0" w:color="auto"/>
                <w:bottom w:val="none" w:sz="0" w:space="0" w:color="auto"/>
                <w:right w:val="none" w:sz="0" w:space="0" w:color="auto"/>
              </w:divBdr>
            </w:div>
            <w:div w:id="1520506867">
              <w:marLeft w:val="0"/>
              <w:marRight w:val="0"/>
              <w:marTop w:val="0"/>
              <w:marBottom w:val="0"/>
              <w:divBdr>
                <w:top w:val="none" w:sz="0" w:space="0" w:color="auto"/>
                <w:left w:val="none" w:sz="0" w:space="0" w:color="auto"/>
                <w:bottom w:val="none" w:sz="0" w:space="0" w:color="auto"/>
                <w:right w:val="none" w:sz="0" w:space="0" w:color="auto"/>
              </w:divBdr>
            </w:div>
            <w:div w:id="1683240832">
              <w:marLeft w:val="0"/>
              <w:marRight w:val="0"/>
              <w:marTop w:val="0"/>
              <w:marBottom w:val="0"/>
              <w:divBdr>
                <w:top w:val="none" w:sz="0" w:space="0" w:color="auto"/>
                <w:left w:val="none" w:sz="0" w:space="0" w:color="auto"/>
                <w:bottom w:val="none" w:sz="0" w:space="0" w:color="auto"/>
                <w:right w:val="none" w:sz="0" w:space="0" w:color="auto"/>
              </w:divBdr>
            </w:div>
            <w:div w:id="87473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278682">
      <w:bodyDiv w:val="1"/>
      <w:marLeft w:val="0"/>
      <w:marRight w:val="0"/>
      <w:marTop w:val="0"/>
      <w:marBottom w:val="0"/>
      <w:divBdr>
        <w:top w:val="none" w:sz="0" w:space="0" w:color="auto"/>
        <w:left w:val="none" w:sz="0" w:space="0" w:color="auto"/>
        <w:bottom w:val="none" w:sz="0" w:space="0" w:color="auto"/>
        <w:right w:val="none" w:sz="0" w:space="0" w:color="auto"/>
      </w:divBdr>
      <w:divsChild>
        <w:div w:id="195970558">
          <w:marLeft w:val="0"/>
          <w:marRight w:val="0"/>
          <w:marTop w:val="0"/>
          <w:marBottom w:val="0"/>
          <w:divBdr>
            <w:top w:val="none" w:sz="0" w:space="0" w:color="auto"/>
            <w:left w:val="none" w:sz="0" w:space="0" w:color="auto"/>
            <w:bottom w:val="none" w:sz="0" w:space="0" w:color="auto"/>
            <w:right w:val="none" w:sz="0" w:space="0" w:color="auto"/>
          </w:divBdr>
          <w:divsChild>
            <w:div w:id="1132017443">
              <w:marLeft w:val="0"/>
              <w:marRight w:val="0"/>
              <w:marTop w:val="0"/>
              <w:marBottom w:val="0"/>
              <w:divBdr>
                <w:top w:val="none" w:sz="0" w:space="0" w:color="auto"/>
                <w:left w:val="none" w:sz="0" w:space="0" w:color="auto"/>
                <w:bottom w:val="none" w:sz="0" w:space="0" w:color="auto"/>
                <w:right w:val="none" w:sz="0" w:space="0" w:color="auto"/>
              </w:divBdr>
            </w:div>
            <w:div w:id="1062951100">
              <w:marLeft w:val="0"/>
              <w:marRight w:val="0"/>
              <w:marTop w:val="0"/>
              <w:marBottom w:val="0"/>
              <w:divBdr>
                <w:top w:val="none" w:sz="0" w:space="0" w:color="auto"/>
                <w:left w:val="none" w:sz="0" w:space="0" w:color="auto"/>
                <w:bottom w:val="none" w:sz="0" w:space="0" w:color="auto"/>
                <w:right w:val="none" w:sz="0" w:space="0" w:color="auto"/>
              </w:divBdr>
            </w:div>
            <w:div w:id="1491092165">
              <w:marLeft w:val="0"/>
              <w:marRight w:val="0"/>
              <w:marTop w:val="0"/>
              <w:marBottom w:val="0"/>
              <w:divBdr>
                <w:top w:val="none" w:sz="0" w:space="0" w:color="auto"/>
                <w:left w:val="none" w:sz="0" w:space="0" w:color="auto"/>
                <w:bottom w:val="none" w:sz="0" w:space="0" w:color="auto"/>
                <w:right w:val="none" w:sz="0" w:space="0" w:color="auto"/>
              </w:divBdr>
            </w:div>
            <w:div w:id="442262432">
              <w:marLeft w:val="0"/>
              <w:marRight w:val="0"/>
              <w:marTop w:val="0"/>
              <w:marBottom w:val="0"/>
              <w:divBdr>
                <w:top w:val="none" w:sz="0" w:space="0" w:color="auto"/>
                <w:left w:val="none" w:sz="0" w:space="0" w:color="auto"/>
                <w:bottom w:val="none" w:sz="0" w:space="0" w:color="auto"/>
                <w:right w:val="none" w:sz="0" w:space="0" w:color="auto"/>
              </w:divBdr>
            </w:div>
            <w:div w:id="83188140">
              <w:marLeft w:val="0"/>
              <w:marRight w:val="0"/>
              <w:marTop w:val="0"/>
              <w:marBottom w:val="0"/>
              <w:divBdr>
                <w:top w:val="none" w:sz="0" w:space="0" w:color="auto"/>
                <w:left w:val="none" w:sz="0" w:space="0" w:color="auto"/>
                <w:bottom w:val="none" w:sz="0" w:space="0" w:color="auto"/>
                <w:right w:val="none" w:sz="0" w:space="0" w:color="auto"/>
              </w:divBdr>
            </w:div>
            <w:div w:id="911433681">
              <w:marLeft w:val="0"/>
              <w:marRight w:val="0"/>
              <w:marTop w:val="0"/>
              <w:marBottom w:val="0"/>
              <w:divBdr>
                <w:top w:val="none" w:sz="0" w:space="0" w:color="auto"/>
                <w:left w:val="none" w:sz="0" w:space="0" w:color="auto"/>
                <w:bottom w:val="none" w:sz="0" w:space="0" w:color="auto"/>
                <w:right w:val="none" w:sz="0" w:space="0" w:color="auto"/>
              </w:divBdr>
            </w:div>
            <w:div w:id="203834341">
              <w:marLeft w:val="0"/>
              <w:marRight w:val="0"/>
              <w:marTop w:val="0"/>
              <w:marBottom w:val="0"/>
              <w:divBdr>
                <w:top w:val="none" w:sz="0" w:space="0" w:color="auto"/>
                <w:left w:val="none" w:sz="0" w:space="0" w:color="auto"/>
                <w:bottom w:val="none" w:sz="0" w:space="0" w:color="auto"/>
                <w:right w:val="none" w:sz="0" w:space="0" w:color="auto"/>
              </w:divBdr>
            </w:div>
            <w:div w:id="898443513">
              <w:marLeft w:val="0"/>
              <w:marRight w:val="0"/>
              <w:marTop w:val="0"/>
              <w:marBottom w:val="0"/>
              <w:divBdr>
                <w:top w:val="none" w:sz="0" w:space="0" w:color="auto"/>
                <w:left w:val="none" w:sz="0" w:space="0" w:color="auto"/>
                <w:bottom w:val="none" w:sz="0" w:space="0" w:color="auto"/>
                <w:right w:val="none" w:sz="0" w:space="0" w:color="auto"/>
              </w:divBdr>
            </w:div>
            <w:div w:id="2024939460">
              <w:marLeft w:val="0"/>
              <w:marRight w:val="0"/>
              <w:marTop w:val="0"/>
              <w:marBottom w:val="0"/>
              <w:divBdr>
                <w:top w:val="none" w:sz="0" w:space="0" w:color="auto"/>
                <w:left w:val="none" w:sz="0" w:space="0" w:color="auto"/>
                <w:bottom w:val="none" w:sz="0" w:space="0" w:color="auto"/>
                <w:right w:val="none" w:sz="0" w:space="0" w:color="auto"/>
              </w:divBdr>
            </w:div>
            <w:div w:id="1178497736">
              <w:marLeft w:val="0"/>
              <w:marRight w:val="0"/>
              <w:marTop w:val="0"/>
              <w:marBottom w:val="0"/>
              <w:divBdr>
                <w:top w:val="none" w:sz="0" w:space="0" w:color="auto"/>
                <w:left w:val="none" w:sz="0" w:space="0" w:color="auto"/>
                <w:bottom w:val="none" w:sz="0" w:space="0" w:color="auto"/>
                <w:right w:val="none" w:sz="0" w:space="0" w:color="auto"/>
              </w:divBdr>
            </w:div>
            <w:div w:id="2072655333">
              <w:marLeft w:val="0"/>
              <w:marRight w:val="0"/>
              <w:marTop w:val="0"/>
              <w:marBottom w:val="0"/>
              <w:divBdr>
                <w:top w:val="none" w:sz="0" w:space="0" w:color="auto"/>
                <w:left w:val="none" w:sz="0" w:space="0" w:color="auto"/>
                <w:bottom w:val="none" w:sz="0" w:space="0" w:color="auto"/>
                <w:right w:val="none" w:sz="0" w:space="0" w:color="auto"/>
              </w:divBdr>
            </w:div>
            <w:div w:id="607205033">
              <w:marLeft w:val="0"/>
              <w:marRight w:val="0"/>
              <w:marTop w:val="0"/>
              <w:marBottom w:val="0"/>
              <w:divBdr>
                <w:top w:val="none" w:sz="0" w:space="0" w:color="auto"/>
                <w:left w:val="none" w:sz="0" w:space="0" w:color="auto"/>
                <w:bottom w:val="none" w:sz="0" w:space="0" w:color="auto"/>
                <w:right w:val="none" w:sz="0" w:space="0" w:color="auto"/>
              </w:divBdr>
            </w:div>
            <w:div w:id="2094353239">
              <w:marLeft w:val="0"/>
              <w:marRight w:val="0"/>
              <w:marTop w:val="0"/>
              <w:marBottom w:val="0"/>
              <w:divBdr>
                <w:top w:val="none" w:sz="0" w:space="0" w:color="auto"/>
                <w:left w:val="none" w:sz="0" w:space="0" w:color="auto"/>
                <w:bottom w:val="none" w:sz="0" w:space="0" w:color="auto"/>
                <w:right w:val="none" w:sz="0" w:space="0" w:color="auto"/>
              </w:divBdr>
            </w:div>
            <w:div w:id="1418139931">
              <w:marLeft w:val="0"/>
              <w:marRight w:val="0"/>
              <w:marTop w:val="0"/>
              <w:marBottom w:val="0"/>
              <w:divBdr>
                <w:top w:val="none" w:sz="0" w:space="0" w:color="auto"/>
                <w:left w:val="none" w:sz="0" w:space="0" w:color="auto"/>
                <w:bottom w:val="none" w:sz="0" w:space="0" w:color="auto"/>
                <w:right w:val="none" w:sz="0" w:space="0" w:color="auto"/>
              </w:divBdr>
            </w:div>
            <w:div w:id="1041436997">
              <w:marLeft w:val="0"/>
              <w:marRight w:val="0"/>
              <w:marTop w:val="0"/>
              <w:marBottom w:val="0"/>
              <w:divBdr>
                <w:top w:val="none" w:sz="0" w:space="0" w:color="auto"/>
                <w:left w:val="none" w:sz="0" w:space="0" w:color="auto"/>
                <w:bottom w:val="none" w:sz="0" w:space="0" w:color="auto"/>
                <w:right w:val="none" w:sz="0" w:space="0" w:color="auto"/>
              </w:divBdr>
            </w:div>
            <w:div w:id="2138255697">
              <w:marLeft w:val="0"/>
              <w:marRight w:val="0"/>
              <w:marTop w:val="0"/>
              <w:marBottom w:val="0"/>
              <w:divBdr>
                <w:top w:val="none" w:sz="0" w:space="0" w:color="auto"/>
                <w:left w:val="none" w:sz="0" w:space="0" w:color="auto"/>
                <w:bottom w:val="none" w:sz="0" w:space="0" w:color="auto"/>
                <w:right w:val="none" w:sz="0" w:space="0" w:color="auto"/>
              </w:divBdr>
            </w:div>
            <w:div w:id="38365095">
              <w:marLeft w:val="0"/>
              <w:marRight w:val="0"/>
              <w:marTop w:val="0"/>
              <w:marBottom w:val="0"/>
              <w:divBdr>
                <w:top w:val="none" w:sz="0" w:space="0" w:color="auto"/>
                <w:left w:val="none" w:sz="0" w:space="0" w:color="auto"/>
                <w:bottom w:val="none" w:sz="0" w:space="0" w:color="auto"/>
                <w:right w:val="none" w:sz="0" w:space="0" w:color="auto"/>
              </w:divBdr>
            </w:div>
            <w:div w:id="114567342">
              <w:marLeft w:val="0"/>
              <w:marRight w:val="0"/>
              <w:marTop w:val="0"/>
              <w:marBottom w:val="0"/>
              <w:divBdr>
                <w:top w:val="none" w:sz="0" w:space="0" w:color="auto"/>
                <w:left w:val="none" w:sz="0" w:space="0" w:color="auto"/>
                <w:bottom w:val="none" w:sz="0" w:space="0" w:color="auto"/>
                <w:right w:val="none" w:sz="0" w:space="0" w:color="auto"/>
              </w:divBdr>
            </w:div>
            <w:div w:id="624848990">
              <w:marLeft w:val="0"/>
              <w:marRight w:val="0"/>
              <w:marTop w:val="0"/>
              <w:marBottom w:val="0"/>
              <w:divBdr>
                <w:top w:val="none" w:sz="0" w:space="0" w:color="auto"/>
                <w:left w:val="none" w:sz="0" w:space="0" w:color="auto"/>
                <w:bottom w:val="none" w:sz="0" w:space="0" w:color="auto"/>
                <w:right w:val="none" w:sz="0" w:space="0" w:color="auto"/>
              </w:divBdr>
            </w:div>
            <w:div w:id="2106226890">
              <w:marLeft w:val="0"/>
              <w:marRight w:val="0"/>
              <w:marTop w:val="0"/>
              <w:marBottom w:val="0"/>
              <w:divBdr>
                <w:top w:val="none" w:sz="0" w:space="0" w:color="auto"/>
                <w:left w:val="none" w:sz="0" w:space="0" w:color="auto"/>
                <w:bottom w:val="none" w:sz="0" w:space="0" w:color="auto"/>
                <w:right w:val="none" w:sz="0" w:space="0" w:color="auto"/>
              </w:divBdr>
            </w:div>
            <w:div w:id="11541660">
              <w:marLeft w:val="0"/>
              <w:marRight w:val="0"/>
              <w:marTop w:val="0"/>
              <w:marBottom w:val="0"/>
              <w:divBdr>
                <w:top w:val="none" w:sz="0" w:space="0" w:color="auto"/>
                <w:left w:val="none" w:sz="0" w:space="0" w:color="auto"/>
                <w:bottom w:val="none" w:sz="0" w:space="0" w:color="auto"/>
                <w:right w:val="none" w:sz="0" w:space="0" w:color="auto"/>
              </w:divBdr>
            </w:div>
            <w:div w:id="391273226">
              <w:marLeft w:val="0"/>
              <w:marRight w:val="0"/>
              <w:marTop w:val="0"/>
              <w:marBottom w:val="0"/>
              <w:divBdr>
                <w:top w:val="none" w:sz="0" w:space="0" w:color="auto"/>
                <w:left w:val="none" w:sz="0" w:space="0" w:color="auto"/>
                <w:bottom w:val="none" w:sz="0" w:space="0" w:color="auto"/>
                <w:right w:val="none" w:sz="0" w:space="0" w:color="auto"/>
              </w:divBdr>
            </w:div>
            <w:div w:id="1029718314">
              <w:marLeft w:val="0"/>
              <w:marRight w:val="0"/>
              <w:marTop w:val="0"/>
              <w:marBottom w:val="0"/>
              <w:divBdr>
                <w:top w:val="none" w:sz="0" w:space="0" w:color="auto"/>
                <w:left w:val="none" w:sz="0" w:space="0" w:color="auto"/>
                <w:bottom w:val="none" w:sz="0" w:space="0" w:color="auto"/>
                <w:right w:val="none" w:sz="0" w:space="0" w:color="auto"/>
              </w:divBdr>
            </w:div>
            <w:div w:id="137459689">
              <w:marLeft w:val="0"/>
              <w:marRight w:val="0"/>
              <w:marTop w:val="0"/>
              <w:marBottom w:val="0"/>
              <w:divBdr>
                <w:top w:val="none" w:sz="0" w:space="0" w:color="auto"/>
                <w:left w:val="none" w:sz="0" w:space="0" w:color="auto"/>
                <w:bottom w:val="none" w:sz="0" w:space="0" w:color="auto"/>
                <w:right w:val="none" w:sz="0" w:space="0" w:color="auto"/>
              </w:divBdr>
            </w:div>
            <w:div w:id="1607497231">
              <w:marLeft w:val="0"/>
              <w:marRight w:val="0"/>
              <w:marTop w:val="0"/>
              <w:marBottom w:val="0"/>
              <w:divBdr>
                <w:top w:val="none" w:sz="0" w:space="0" w:color="auto"/>
                <w:left w:val="none" w:sz="0" w:space="0" w:color="auto"/>
                <w:bottom w:val="none" w:sz="0" w:space="0" w:color="auto"/>
                <w:right w:val="none" w:sz="0" w:space="0" w:color="auto"/>
              </w:divBdr>
            </w:div>
            <w:div w:id="1002439495">
              <w:marLeft w:val="0"/>
              <w:marRight w:val="0"/>
              <w:marTop w:val="0"/>
              <w:marBottom w:val="0"/>
              <w:divBdr>
                <w:top w:val="none" w:sz="0" w:space="0" w:color="auto"/>
                <w:left w:val="none" w:sz="0" w:space="0" w:color="auto"/>
                <w:bottom w:val="none" w:sz="0" w:space="0" w:color="auto"/>
                <w:right w:val="none" w:sz="0" w:space="0" w:color="auto"/>
              </w:divBdr>
            </w:div>
            <w:div w:id="88922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552853">
      <w:bodyDiv w:val="1"/>
      <w:marLeft w:val="0"/>
      <w:marRight w:val="0"/>
      <w:marTop w:val="0"/>
      <w:marBottom w:val="0"/>
      <w:divBdr>
        <w:top w:val="none" w:sz="0" w:space="0" w:color="auto"/>
        <w:left w:val="none" w:sz="0" w:space="0" w:color="auto"/>
        <w:bottom w:val="none" w:sz="0" w:space="0" w:color="auto"/>
        <w:right w:val="none" w:sz="0" w:space="0" w:color="auto"/>
      </w:divBdr>
      <w:divsChild>
        <w:div w:id="827747294">
          <w:marLeft w:val="0"/>
          <w:marRight w:val="0"/>
          <w:marTop w:val="0"/>
          <w:marBottom w:val="0"/>
          <w:divBdr>
            <w:top w:val="none" w:sz="0" w:space="0" w:color="auto"/>
            <w:left w:val="none" w:sz="0" w:space="0" w:color="auto"/>
            <w:bottom w:val="none" w:sz="0" w:space="0" w:color="auto"/>
            <w:right w:val="none" w:sz="0" w:space="0" w:color="auto"/>
          </w:divBdr>
          <w:divsChild>
            <w:div w:id="1405294132">
              <w:marLeft w:val="0"/>
              <w:marRight w:val="0"/>
              <w:marTop w:val="0"/>
              <w:marBottom w:val="0"/>
              <w:divBdr>
                <w:top w:val="none" w:sz="0" w:space="0" w:color="auto"/>
                <w:left w:val="none" w:sz="0" w:space="0" w:color="auto"/>
                <w:bottom w:val="none" w:sz="0" w:space="0" w:color="auto"/>
                <w:right w:val="none" w:sz="0" w:space="0" w:color="auto"/>
              </w:divBdr>
            </w:div>
            <w:div w:id="1473214863">
              <w:marLeft w:val="0"/>
              <w:marRight w:val="0"/>
              <w:marTop w:val="0"/>
              <w:marBottom w:val="0"/>
              <w:divBdr>
                <w:top w:val="none" w:sz="0" w:space="0" w:color="auto"/>
                <w:left w:val="none" w:sz="0" w:space="0" w:color="auto"/>
                <w:bottom w:val="none" w:sz="0" w:space="0" w:color="auto"/>
                <w:right w:val="none" w:sz="0" w:space="0" w:color="auto"/>
              </w:divBdr>
            </w:div>
            <w:div w:id="288826278">
              <w:marLeft w:val="0"/>
              <w:marRight w:val="0"/>
              <w:marTop w:val="0"/>
              <w:marBottom w:val="0"/>
              <w:divBdr>
                <w:top w:val="none" w:sz="0" w:space="0" w:color="auto"/>
                <w:left w:val="none" w:sz="0" w:space="0" w:color="auto"/>
                <w:bottom w:val="none" w:sz="0" w:space="0" w:color="auto"/>
                <w:right w:val="none" w:sz="0" w:space="0" w:color="auto"/>
              </w:divBdr>
            </w:div>
            <w:div w:id="593633269">
              <w:marLeft w:val="0"/>
              <w:marRight w:val="0"/>
              <w:marTop w:val="0"/>
              <w:marBottom w:val="0"/>
              <w:divBdr>
                <w:top w:val="none" w:sz="0" w:space="0" w:color="auto"/>
                <w:left w:val="none" w:sz="0" w:space="0" w:color="auto"/>
                <w:bottom w:val="none" w:sz="0" w:space="0" w:color="auto"/>
                <w:right w:val="none" w:sz="0" w:space="0" w:color="auto"/>
              </w:divBdr>
            </w:div>
            <w:div w:id="105125575">
              <w:marLeft w:val="0"/>
              <w:marRight w:val="0"/>
              <w:marTop w:val="0"/>
              <w:marBottom w:val="0"/>
              <w:divBdr>
                <w:top w:val="none" w:sz="0" w:space="0" w:color="auto"/>
                <w:left w:val="none" w:sz="0" w:space="0" w:color="auto"/>
                <w:bottom w:val="none" w:sz="0" w:space="0" w:color="auto"/>
                <w:right w:val="none" w:sz="0" w:space="0" w:color="auto"/>
              </w:divBdr>
            </w:div>
            <w:div w:id="1350642942">
              <w:marLeft w:val="0"/>
              <w:marRight w:val="0"/>
              <w:marTop w:val="0"/>
              <w:marBottom w:val="0"/>
              <w:divBdr>
                <w:top w:val="none" w:sz="0" w:space="0" w:color="auto"/>
                <w:left w:val="none" w:sz="0" w:space="0" w:color="auto"/>
                <w:bottom w:val="none" w:sz="0" w:space="0" w:color="auto"/>
                <w:right w:val="none" w:sz="0" w:space="0" w:color="auto"/>
              </w:divBdr>
            </w:div>
            <w:div w:id="674919475">
              <w:marLeft w:val="0"/>
              <w:marRight w:val="0"/>
              <w:marTop w:val="0"/>
              <w:marBottom w:val="0"/>
              <w:divBdr>
                <w:top w:val="none" w:sz="0" w:space="0" w:color="auto"/>
                <w:left w:val="none" w:sz="0" w:space="0" w:color="auto"/>
                <w:bottom w:val="none" w:sz="0" w:space="0" w:color="auto"/>
                <w:right w:val="none" w:sz="0" w:space="0" w:color="auto"/>
              </w:divBdr>
            </w:div>
            <w:div w:id="188921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447774">
      <w:bodyDiv w:val="1"/>
      <w:marLeft w:val="0"/>
      <w:marRight w:val="0"/>
      <w:marTop w:val="0"/>
      <w:marBottom w:val="0"/>
      <w:divBdr>
        <w:top w:val="none" w:sz="0" w:space="0" w:color="auto"/>
        <w:left w:val="none" w:sz="0" w:space="0" w:color="auto"/>
        <w:bottom w:val="none" w:sz="0" w:space="0" w:color="auto"/>
        <w:right w:val="none" w:sz="0" w:space="0" w:color="auto"/>
      </w:divBdr>
      <w:divsChild>
        <w:div w:id="773355790">
          <w:marLeft w:val="0"/>
          <w:marRight w:val="0"/>
          <w:marTop w:val="0"/>
          <w:marBottom w:val="0"/>
          <w:divBdr>
            <w:top w:val="none" w:sz="0" w:space="0" w:color="auto"/>
            <w:left w:val="none" w:sz="0" w:space="0" w:color="auto"/>
            <w:bottom w:val="none" w:sz="0" w:space="0" w:color="auto"/>
            <w:right w:val="none" w:sz="0" w:space="0" w:color="auto"/>
          </w:divBdr>
          <w:divsChild>
            <w:div w:id="1280260076">
              <w:marLeft w:val="0"/>
              <w:marRight w:val="0"/>
              <w:marTop w:val="0"/>
              <w:marBottom w:val="0"/>
              <w:divBdr>
                <w:top w:val="none" w:sz="0" w:space="0" w:color="auto"/>
                <w:left w:val="none" w:sz="0" w:space="0" w:color="auto"/>
                <w:bottom w:val="none" w:sz="0" w:space="0" w:color="auto"/>
                <w:right w:val="none" w:sz="0" w:space="0" w:color="auto"/>
              </w:divBdr>
            </w:div>
            <w:div w:id="1966622338">
              <w:marLeft w:val="0"/>
              <w:marRight w:val="0"/>
              <w:marTop w:val="0"/>
              <w:marBottom w:val="0"/>
              <w:divBdr>
                <w:top w:val="none" w:sz="0" w:space="0" w:color="auto"/>
                <w:left w:val="none" w:sz="0" w:space="0" w:color="auto"/>
                <w:bottom w:val="none" w:sz="0" w:space="0" w:color="auto"/>
                <w:right w:val="none" w:sz="0" w:space="0" w:color="auto"/>
              </w:divBdr>
            </w:div>
            <w:div w:id="244337293">
              <w:marLeft w:val="0"/>
              <w:marRight w:val="0"/>
              <w:marTop w:val="0"/>
              <w:marBottom w:val="0"/>
              <w:divBdr>
                <w:top w:val="none" w:sz="0" w:space="0" w:color="auto"/>
                <w:left w:val="none" w:sz="0" w:space="0" w:color="auto"/>
                <w:bottom w:val="none" w:sz="0" w:space="0" w:color="auto"/>
                <w:right w:val="none" w:sz="0" w:space="0" w:color="auto"/>
              </w:divBdr>
            </w:div>
            <w:div w:id="400981263">
              <w:marLeft w:val="0"/>
              <w:marRight w:val="0"/>
              <w:marTop w:val="0"/>
              <w:marBottom w:val="0"/>
              <w:divBdr>
                <w:top w:val="none" w:sz="0" w:space="0" w:color="auto"/>
                <w:left w:val="none" w:sz="0" w:space="0" w:color="auto"/>
                <w:bottom w:val="none" w:sz="0" w:space="0" w:color="auto"/>
                <w:right w:val="none" w:sz="0" w:space="0" w:color="auto"/>
              </w:divBdr>
            </w:div>
            <w:div w:id="1449007476">
              <w:marLeft w:val="0"/>
              <w:marRight w:val="0"/>
              <w:marTop w:val="0"/>
              <w:marBottom w:val="0"/>
              <w:divBdr>
                <w:top w:val="none" w:sz="0" w:space="0" w:color="auto"/>
                <w:left w:val="none" w:sz="0" w:space="0" w:color="auto"/>
                <w:bottom w:val="none" w:sz="0" w:space="0" w:color="auto"/>
                <w:right w:val="none" w:sz="0" w:space="0" w:color="auto"/>
              </w:divBdr>
            </w:div>
            <w:div w:id="83066324">
              <w:marLeft w:val="0"/>
              <w:marRight w:val="0"/>
              <w:marTop w:val="0"/>
              <w:marBottom w:val="0"/>
              <w:divBdr>
                <w:top w:val="none" w:sz="0" w:space="0" w:color="auto"/>
                <w:left w:val="none" w:sz="0" w:space="0" w:color="auto"/>
                <w:bottom w:val="none" w:sz="0" w:space="0" w:color="auto"/>
                <w:right w:val="none" w:sz="0" w:space="0" w:color="auto"/>
              </w:divBdr>
            </w:div>
            <w:div w:id="1328510348">
              <w:marLeft w:val="0"/>
              <w:marRight w:val="0"/>
              <w:marTop w:val="0"/>
              <w:marBottom w:val="0"/>
              <w:divBdr>
                <w:top w:val="none" w:sz="0" w:space="0" w:color="auto"/>
                <w:left w:val="none" w:sz="0" w:space="0" w:color="auto"/>
                <w:bottom w:val="none" w:sz="0" w:space="0" w:color="auto"/>
                <w:right w:val="none" w:sz="0" w:space="0" w:color="auto"/>
              </w:divBdr>
            </w:div>
            <w:div w:id="89944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292091">
      <w:bodyDiv w:val="1"/>
      <w:marLeft w:val="0"/>
      <w:marRight w:val="0"/>
      <w:marTop w:val="0"/>
      <w:marBottom w:val="0"/>
      <w:divBdr>
        <w:top w:val="none" w:sz="0" w:space="0" w:color="auto"/>
        <w:left w:val="none" w:sz="0" w:space="0" w:color="auto"/>
        <w:bottom w:val="none" w:sz="0" w:space="0" w:color="auto"/>
        <w:right w:val="none" w:sz="0" w:space="0" w:color="auto"/>
      </w:divBdr>
      <w:divsChild>
        <w:div w:id="1611670042">
          <w:marLeft w:val="0"/>
          <w:marRight w:val="0"/>
          <w:marTop w:val="0"/>
          <w:marBottom w:val="0"/>
          <w:divBdr>
            <w:top w:val="none" w:sz="0" w:space="0" w:color="auto"/>
            <w:left w:val="none" w:sz="0" w:space="0" w:color="auto"/>
            <w:bottom w:val="none" w:sz="0" w:space="0" w:color="auto"/>
            <w:right w:val="none" w:sz="0" w:space="0" w:color="auto"/>
          </w:divBdr>
          <w:divsChild>
            <w:div w:id="1831288079">
              <w:marLeft w:val="0"/>
              <w:marRight w:val="0"/>
              <w:marTop w:val="0"/>
              <w:marBottom w:val="0"/>
              <w:divBdr>
                <w:top w:val="none" w:sz="0" w:space="0" w:color="auto"/>
                <w:left w:val="none" w:sz="0" w:space="0" w:color="auto"/>
                <w:bottom w:val="none" w:sz="0" w:space="0" w:color="auto"/>
                <w:right w:val="none" w:sz="0" w:space="0" w:color="auto"/>
              </w:divBdr>
            </w:div>
            <w:div w:id="10188513">
              <w:marLeft w:val="0"/>
              <w:marRight w:val="0"/>
              <w:marTop w:val="0"/>
              <w:marBottom w:val="0"/>
              <w:divBdr>
                <w:top w:val="none" w:sz="0" w:space="0" w:color="auto"/>
                <w:left w:val="none" w:sz="0" w:space="0" w:color="auto"/>
                <w:bottom w:val="none" w:sz="0" w:space="0" w:color="auto"/>
                <w:right w:val="none" w:sz="0" w:space="0" w:color="auto"/>
              </w:divBdr>
            </w:div>
            <w:div w:id="1344473319">
              <w:marLeft w:val="0"/>
              <w:marRight w:val="0"/>
              <w:marTop w:val="0"/>
              <w:marBottom w:val="0"/>
              <w:divBdr>
                <w:top w:val="none" w:sz="0" w:space="0" w:color="auto"/>
                <w:left w:val="none" w:sz="0" w:space="0" w:color="auto"/>
                <w:bottom w:val="none" w:sz="0" w:space="0" w:color="auto"/>
                <w:right w:val="none" w:sz="0" w:space="0" w:color="auto"/>
              </w:divBdr>
            </w:div>
            <w:div w:id="324600144">
              <w:marLeft w:val="0"/>
              <w:marRight w:val="0"/>
              <w:marTop w:val="0"/>
              <w:marBottom w:val="0"/>
              <w:divBdr>
                <w:top w:val="none" w:sz="0" w:space="0" w:color="auto"/>
                <w:left w:val="none" w:sz="0" w:space="0" w:color="auto"/>
                <w:bottom w:val="none" w:sz="0" w:space="0" w:color="auto"/>
                <w:right w:val="none" w:sz="0" w:space="0" w:color="auto"/>
              </w:divBdr>
            </w:div>
            <w:div w:id="1766613900">
              <w:marLeft w:val="0"/>
              <w:marRight w:val="0"/>
              <w:marTop w:val="0"/>
              <w:marBottom w:val="0"/>
              <w:divBdr>
                <w:top w:val="none" w:sz="0" w:space="0" w:color="auto"/>
                <w:left w:val="none" w:sz="0" w:space="0" w:color="auto"/>
                <w:bottom w:val="none" w:sz="0" w:space="0" w:color="auto"/>
                <w:right w:val="none" w:sz="0" w:space="0" w:color="auto"/>
              </w:divBdr>
            </w:div>
            <w:div w:id="216204624">
              <w:marLeft w:val="0"/>
              <w:marRight w:val="0"/>
              <w:marTop w:val="0"/>
              <w:marBottom w:val="0"/>
              <w:divBdr>
                <w:top w:val="none" w:sz="0" w:space="0" w:color="auto"/>
                <w:left w:val="none" w:sz="0" w:space="0" w:color="auto"/>
                <w:bottom w:val="none" w:sz="0" w:space="0" w:color="auto"/>
                <w:right w:val="none" w:sz="0" w:space="0" w:color="auto"/>
              </w:divBdr>
            </w:div>
            <w:div w:id="1298879505">
              <w:marLeft w:val="0"/>
              <w:marRight w:val="0"/>
              <w:marTop w:val="0"/>
              <w:marBottom w:val="0"/>
              <w:divBdr>
                <w:top w:val="none" w:sz="0" w:space="0" w:color="auto"/>
                <w:left w:val="none" w:sz="0" w:space="0" w:color="auto"/>
                <w:bottom w:val="none" w:sz="0" w:space="0" w:color="auto"/>
                <w:right w:val="none" w:sz="0" w:space="0" w:color="auto"/>
              </w:divBdr>
            </w:div>
            <w:div w:id="685716273">
              <w:marLeft w:val="0"/>
              <w:marRight w:val="0"/>
              <w:marTop w:val="0"/>
              <w:marBottom w:val="0"/>
              <w:divBdr>
                <w:top w:val="none" w:sz="0" w:space="0" w:color="auto"/>
                <w:left w:val="none" w:sz="0" w:space="0" w:color="auto"/>
                <w:bottom w:val="none" w:sz="0" w:space="0" w:color="auto"/>
                <w:right w:val="none" w:sz="0" w:space="0" w:color="auto"/>
              </w:divBdr>
            </w:div>
            <w:div w:id="2023428640">
              <w:marLeft w:val="0"/>
              <w:marRight w:val="0"/>
              <w:marTop w:val="0"/>
              <w:marBottom w:val="0"/>
              <w:divBdr>
                <w:top w:val="none" w:sz="0" w:space="0" w:color="auto"/>
                <w:left w:val="none" w:sz="0" w:space="0" w:color="auto"/>
                <w:bottom w:val="none" w:sz="0" w:space="0" w:color="auto"/>
                <w:right w:val="none" w:sz="0" w:space="0" w:color="auto"/>
              </w:divBdr>
            </w:div>
            <w:div w:id="1601597739">
              <w:marLeft w:val="0"/>
              <w:marRight w:val="0"/>
              <w:marTop w:val="0"/>
              <w:marBottom w:val="0"/>
              <w:divBdr>
                <w:top w:val="none" w:sz="0" w:space="0" w:color="auto"/>
                <w:left w:val="none" w:sz="0" w:space="0" w:color="auto"/>
                <w:bottom w:val="none" w:sz="0" w:space="0" w:color="auto"/>
                <w:right w:val="none" w:sz="0" w:space="0" w:color="auto"/>
              </w:divBdr>
            </w:div>
            <w:div w:id="394204461">
              <w:marLeft w:val="0"/>
              <w:marRight w:val="0"/>
              <w:marTop w:val="0"/>
              <w:marBottom w:val="0"/>
              <w:divBdr>
                <w:top w:val="none" w:sz="0" w:space="0" w:color="auto"/>
                <w:left w:val="none" w:sz="0" w:space="0" w:color="auto"/>
                <w:bottom w:val="none" w:sz="0" w:space="0" w:color="auto"/>
                <w:right w:val="none" w:sz="0" w:space="0" w:color="auto"/>
              </w:divBdr>
            </w:div>
            <w:div w:id="1543979883">
              <w:marLeft w:val="0"/>
              <w:marRight w:val="0"/>
              <w:marTop w:val="0"/>
              <w:marBottom w:val="0"/>
              <w:divBdr>
                <w:top w:val="none" w:sz="0" w:space="0" w:color="auto"/>
                <w:left w:val="none" w:sz="0" w:space="0" w:color="auto"/>
                <w:bottom w:val="none" w:sz="0" w:space="0" w:color="auto"/>
                <w:right w:val="none" w:sz="0" w:space="0" w:color="auto"/>
              </w:divBdr>
            </w:div>
            <w:div w:id="204223610">
              <w:marLeft w:val="0"/>
              <w:marRight w:val="0"/>
              <w:marTop w:val="0"/>
              <w:marBottom w:val="0"/>
              <w:divBdr>
                <w:top w:val="none" w:sz="0" w:space="0" w:color="auto"/>
                <w:left w:val="none" w:sz="0" w:space="0" w:color="auto"/>
                <w:bottom w:val="none" w:sz="0" w:space="0" w:color="auto"/>
                <w:right w:val="none" w:sz="0" w:space="0" w:color="auto"/>
              </w:divBdr>
            </w:div>
            <w:div w:id="1234702689">
              <w:marLeft w:val="0"/>
              <w:marRight w:val="0"/>
              <w:marTop w:val="0"/>
              <w:marBottom w:val="0"/>
              <w:divBdr>
                <w:top w:val="none" w:sz="0" w:space="0" w:color="auto"/>
                <w:left w:val="none" w:sz="0" w:space="0" w:color="auto"/>
                <w:bottom w:val="none" w:sz="0" w:space="0" w:color="auto"/>
                <w:right w:val="none" w:sz="0" w:space="0" w:color="auto"/>
              </w:divBdr>
            </w:div>
            <w:div w:id="104329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149247">
      <w:bodyDiv w:val="1"/>
      <w:marLeft w:val="0"/>
      <w:marRight w:val="0"/>
      <w:marTop w:val="0"/>
      <w:marBottom w:val="0"/>
      <w:divBdr>
        <w:top w:val="none" w:sz="0" w:space="0" w:color="auto"/>
        <w:left w:val="none" w:sz="0" w:space="0" w:color="auto"/>
        <w:bottom w:val="none" w:sz="0" w:space="0" w:color="auto"/>
        <w:right w:val="none" w:sz="0" w:space="0" w:color="auto"/>
      </w:divBdr>
      <w:divsChild>
        <w:div w:id="1080910390">
          <w:marLeft w:val="0"/>
          <w:marRight w:val="0"/>
          <w:marTop w:val="0"/>
          <w:marBottom w:val="0"/>
          <w:divBdr>
            <w:top w:val="none" w:sz="0" w:space="0" w:color="auto"/>
            <w:left w:val="none" w:sz="0" w:space="0" w:color="auto"/>
            <w:bottom w:val="none" w:sz="0" w:space="0" w:color="auto"/>
            <w:right w:val="none" w:sz="0" w:space="0" w:color="auto"/>
          </w:divBdr>
          <w:divsChild>
            <w:div w:id="1294678820">
              <w:marLeft w:val="0"/>
              <w:marRight w:val="0"/>
              <w:marTop w:val="0"/>
              <w:marBottom w:val="0"/>
              <w:divBdr>
                <w:top w:val="none" w:sz="0" w:space="0" w:color="auto"/>
                <w:left w:val="none" w:sz="0" w:space="0" w:color="auto"/>
                <w:bottom w:val="none" w:sz="0" w:space="0" w:color="auto"/>
                <w:right w:val="none" w:sz="0" w:space="0" w:color="auto"/>
              </w:divBdr>
            </w:div>
            <w:div w:id="1520776803">
              <w:marLeft w:val="0"/>
              <w:marRight w:val="0"/>
              <w:marTop w:val="0"/>
              <w:marBottom w:val="0"/>
              <w:divBdr>
                <w:top w:val="none" w:sz="0" w:space="0" w:color="auto"/>
                <w:left w:val="none" w:sz="0" w:space="0" w:color="auto"/>
                <w:bottom w:val="none" w:sz="0" w:space="0" w:color="auto"/>
                <w:right w:val="none" w:sz="0" w:space="0" w:color="auto"/>
              </w:divBdr>
            </w:div>
            <w:div w:id="155415503">
              <w:marLeft w:val="0"/>
              <w:marRight w:val="0"/>
              <w:marTop w:val="0"/>
              <w:marBottom w:val="0"/>
              <w:divBdr>
                <w:top w:val="none" w:sz="0" w:space="0" w:color="auto"/>
                <w:left w:val="none" w:sz="0" w:space="0" w:color="auto"/>
                <w:bottom w:val="none" w:sz="0" w:space="0" w:color="auto"/>
                <w:right w:val="none" w:sz="0" w:space="0" w:color="auto"/>
              </w:divBdr>
            </w:div>
            <w:div w:id="2105571833">
              <w:marLeft w:val="0"/>
              <w:marRight w:val="0"/>
              <w:marTop w:val="0"/>
              <w:marBottom w:val="0"/>
              <w:divBdr>
                <w:top w:val="none" w:sz="0" w:space="0" w:color="auto"/>
                <w:left w:val="none" w:sz="0" w:space="0" w:color="auto"/>
                <w:bottom w:val="none" w:sz="0" w:space="0" w:color="auto"/>
                <w:right w:val="none" w:sz="0" w:space="0" w:color="auto"/>
              </w:divBdr>
            </w:div>
            <w:div w:id="38283422">
              <w:marLeft w:val="0"/>
              <w:marRight w:val="0"/>
              <w:marTop w:val="0"/>
              <w:marBottom w:val="0"/>
              <w:divBdr>
                <w:top w:val="none" w:sz="0" w:space="0" w:color="auto"/>
                <w:left w:val="none" w:sz="0" w:space="0" w:color="auto"/>
                <w:bottom w:val="none" w:sz="0" w:space="0" w:color="auto"/>
                <w:right w:val="none" w:sz="0" w:space="0" w:color="auto"/>
              </w:divBdr>
            </w:div>
            <w:div w:id="1339576736">
              <w:marLeft w:val="0"/>
              <w:marRight w:val="0"/>
              <w:marTop w:val="0"/>
              <w:marBottom w:val="0"/>
              <w:divBdr>
                <w:top w:val="none" w:sz="0" w:space="0" w:color="auto"/>
                <w:left w:val="none" w:sz="0" w:space="0" w:color="auto"/>
                <w:bottom w:val="none" w:sz="0" w:space="0" w:color="auto"/>
                <w:right w:val="none" w:sz="0" w:space="0" w:color="auto"/>
              </w:divBdr>
            </w:div>
            <w:div w:id="318114850">
              <w:marLeft w:val="0"/>
              <w:marRight w:val="0"/>
              <w:marTop w:val="0"/>
              <w:marBottom w:val="0"/>
              <w:divBdr>
                <w:top w:val="none" w:sz="0" w:space="0" w:color="auto"/>
                <w:left w:val="none" w:sz="0" w:space="0" w:color="auto"/>
                <w:bottom w:val="none" w:sz="0" w:space="0" w:color="auto"/>
                <w:right w:val="none" w:sz="0" w:space="0" w:color="auto"/>
              </w:divBdr>
            </w:div>
            <w:div w:id="1970745043">
              <w:marLeft w:val="0"/>
              <w:marRight w:val="0"/>
              <w:marTop w:val="0"/>
              <w:marBottom w:val="0"/>
              <w:divBdr>
                <w:top w:val="none" w:sz="0" w:space="0" w:color="auto"/>
                <w:left w:val="none" w:sz="0" w:space="0" w:color="auto"/>
                <w:bottom w:val="none" w:sz="0" w:space="0" w:color="auto"/>
                <w:right w:val="none" w:sz="0" w:space="0" w:color="auto"/>
              </w:divBdr>
            </w:div>
            <w:div w:id="1843667593">
              <w:marLeft w:val="0"/>
              <w:marRight w:val="0"/>
              <w:marTop w:val="0"/>
              <w:marBottom w:val="0"/>
              <w:divBdr>
                <w:top w:val="none" w:sz="0" w:space="0" w:color="auto"/>
                <w:left w:val="none" w:sz="0" w:space="0" w:color="auto"/>
                <w:bottom w:val="none" w:sz="0" w:space="0" w:color="auto"/>
                <w:right w:val="none" w:sz="0" w:space="0" w:color="auto"/>
              </w:divBdr>
            </w:div>
            <w:div w:id="1727795780">
              <w:marLeft w:val="0"/>
              <w:marRight w:val="0"/>
              <w:marTop w:val="0"/>
              <w:marBottom w:val="0"/>
              <w:divBdr>
                <w:top w:val="none" w:sz="0" w:space="0" w:color="auto"/>
                <w:left w:val="none" w:sz="0" w:space="0" w:color="auto"/>
                <w:bottom w:val="none" w:sz="0" w:space="0" w:color="auto"/>
                <w:right w:val="none" w:sz="0" w:space="0" w:color="auto"/>
              </w:divBdr>
            </w:div>
            <w:div w:id="1266158697">
              <w:marLeft w:val="0"/>
              <w:marRight w:val="0"/>
              <w:marTop w:val="0"/>
              <w:marBottom w:val="0"/>
              <w:divBdr>
                <w:top w:val="none" w:sz="0" w:space="0" w:color="auto"/>
                <w:left w:val="none" w:sz="0" w:space="0" w:color="auto"/>
                <w:bottom w:val="none" w:sz="0" w:space="0" w:color="auto"/>
                <w:right w:val="none" w:sz="0" w:space="0" w:color="auto"/>
              </w:divBdr>
            </w:div>
            <w:div w:id="823205772">
              <w:marLeft w:val="0"/>
              <w:marRight w:val="0"/>
              <w:marTop w:val="0"/>
              <w:marBottom w:val="0"/>
              <w:divBdr>
                <w:top w:val="none" w:sz="0" w:space="0" w:color="auto"/>
                <w:left w:val="none" w:sz="0" w:space="0" w:color="auto"/>
                <w:bottom w:val="none" w:sz="0" w:space="0" w:color="auto"/>
                <w:right w:val="none" w:sz="0" w:space="0" w:color="auto"/>
              </w:divBdr>
            </w:div>
            <w:div w:id="1061293151">
              <w:marLeft w:val="0"/>
              <w:marRight w:val="0"/>
              <w:marTop w:val="0"/>
              <w:marBottom w:val="0"/>
              <w:divBdr>
                <w:top w:val="none" w:sz="0" w:space="0" w:color="auto"/>
                <w:left w:val="none" w:sz="0" w:space="0" w:color="auto"/>
                <w:bottom w:val="none" w:sz="0" w:space="0" w:color="auto"/>
                <w:right w:val="none" w:sz="0" w:space="0" w:color="auto"/>
              </w:divBdr>
            </w:div>
            <w:div w:id="909464504">
              <w:marLeft w:val="0"/>
              <w:marRight w:val="0"/>
              <w:marTop w:val="0"/>
              <w:marBottom w:val="0"/>
              <w:divBdr>
                <w:top w:val="none" w:sz="0" w:space="0" w:color="auto"/>
                <w:left w:val="none" w:sz="0" w:space="0" w:color="auto"/>
                <w:bottom w:val="none" w:sz="0" w:space="0" w:color="auto"/>
                <w:right w:val="none" w:sz="0" w:space="0" w:color="auto"/>
              </w:divBdr>
            </w:div>
            <w:div w:id="1263879077">
              <w:marLeft w:val="0"/>
              <w:marRight w:val="0"/>
              <w:marTop w:val="0"/>
              <w:marBottom w:val="0"/>
              <w:divBdr>
                <w:top w:val="none" w:sz="0" w:space="0" w:color="auto"/>
                <w:left w:val="none" w:sz="0" w:space="0" w:color="auto"/>
                <w:bottom w:val="none" w:sz="0" w:space="0" w:color="auto"/>
                <w:right w:val="none" w:sz="0" w:space="0" w:color="auto"/>
              </w:divBdr>
            </w:div>
            <w:div w:id="794446862">
              <w:marLeft w:val="0"/>
              <w:marRight w:val="0"/>
              <w:marTop w:val="0"/>
              <w:marBottom w:val="0"/>
              <w:divBdr>
                <w:top w:val="none" w:sz="0" w:space="0" w:color="auto"/>
                <w:left w:val="none" w:sz="0" w:space="0" w:color="auto"/>
                <w:bottom w:val="none" w:sz="0" w:space="0" w:color="auto"/>
                <w:right w:val="none" w:sz="0" w:space="0" w:color="auto"/>
              </w:divBdr>
            </w:div>
            <w:div w:id="1188909379">
              <w:marLeft w:val="0"/>
              <w:marRight w:val="0"/>
              <w:marTop w:val="0"/>
              <w:marBottom w:val="0"/>
              <w:divBdr>
                <w:top w:val="none" w:sz="0" w:space="0" w:color="auto"/>
                <w:left w:val="none" w:sz="0" w:space="0" w:color="auto"/>
                <w:bottom w:val="none" w:sz="0" w:space="0" w:color="auto"/>
                <w:right w:val="none" w:sz="0" w:space="0" w:color="auto"/>
              </w:divBdr>
            </w:div>
            <w:div w:id="301739535">
              <w:marLeft w:val="0"/>
              <w:marRight w:val="0"/>
              <w:marTop w:val="0"/>
              <w:marBottom w:val="0"/>
              <w:divBdr>
                <w:top w:val="none" w:sz="0" w:space="0" w:color="auto"/>
                <w:left w:val="none" w:sz="0" w:space="0" w:color="auto"/>
                <w:bottom w:val="none" w:sz="0" w:space="0" w:color="auto"/>
                <w:right w:val="none" w:sz="0" w:space="0" w:color="auto"/>
              </w:divBdr>
            </w:div>
            <w:div w:id="31923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441835">
      <w:bodyDiv w:val="1"/>
      <w:marLeft w:val="0"/>
      <w:marRight w:val="0"/>
      <w:marTop w:val="0"/>
      <w:marBottom w:val="0"/>
      <w:divBdr>
        <w:top w:val="none" w:sz="0" w:space="0" w:color="auto"/>
        <w:left w:val="none" w:sz="0" w:space="0" w:color="auto"/>
        <w:bottom w:val="none" w:sz="0" w:space="0" w:color="auto"/>
        <w:right w:val="none" w:sz="0" w:space="0" w:color="auto"/>
      </w:divBdr>
      <w:divsChild>
        <w:div w:id="1992906730">
          <w:marLeft w:val="0"/>
          <w:marRight w:val="0"/>
          <w:marTop w:val="0"/>
          <w:marBottom w:val="0"/>
          <w:divBdr>
            <w:top w:val="none" w:sz="0" w:space="0" w:color="auto"/>
            <w:left w:val="none" w:sz="0" w:space="0" w:color="auto"/>
            <w:bottom w:val="none" w:sz="0" w:space="0" w:color="auto"/>
            <w:right w:val="none" w:sz="0" w:space="0" w:color="auto"/>
          </w:divBdr>
          <w:divsChild>
            <w:div w:id="1385326343">
              <w:marLeft w:val="0"/>
              <w:marRight w:val="0"/>
              <w:marTop w:val="0"/>
              <w:marBottom w:val="0"/>
              <w:divBdr>
                <w:top w:val="none" w:sz="0" w:space="0" w:color="auto"/>
                <w:left w:val="none" w:sz="0" w:space="0" w:color="auto"/>
                <w:bottom w:val="none" w:sz="0" w:space="0" w:color="auto"/>
                <w:right w:val="none" w:sz="0" w:space="0" w:color="auto"/>
              </w:divBdr>
            </w:div>
            <w:div w:id="746070095">
              <w:marLeft w:val="0"/>
              <w:marRight w:val="0"/>
              <w:marTop w:val="0"/>
              <w:marBottom w:val="0"/>
              <w:divBdr>
                <w:top w:val="none" w:sz="0" w:space="0" w:color="auto"/>
                <w:left w:val="none" w:sz="0" w:space="0" w:color="auto"/>
                <w:bottom w:val="none" w:sz="0" w:space="0" w:color="auto"/>
                <w:right w:val="none" w:sz="0" w:space="0" w:color="auto"/>
              </w:divBdr>
            </w:div>
            <w:div w:id="38149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307213">
      <w:bodyDiv w:val="1"/>
      <w:marLeft w:val="0"/>
      <w:marRight w:val="0"/>
      <w:marTop w:val="0"/>
      <w:marBottom w:val="0"/>
      <w:divBdr>
        <w:top w:val="none" w:sz="0" w:space="0" w:color="auto"/>
        <w:left w:val="none" w:sz="0" w:space="0" w:color="auto"/>
        <w:bottom w:val="none" w:sz="0" w:space="0" w:color="auto"/>
        <w:right w:val="none" w:sz="0" w:space="0" w:color="auto"/>
      </w:divBdr>
      <w:divsChild>
        <w:div w:id="327444069">
          <w:marLeft w:val="0"/>
          <w:marRight w:val="0"/>
          <w:marTop w:val="0"/>
          <w:marBottom w:val="0"/>
          <w:divBdr>
            <w:top w:val="none" w:sz="0" w:space="0" w:color="auto"/>
            <w:left w:val="none" w:sz="0" w:space="0" w:color="auto"/>
            <w:bottom w:val="none" w:sz="0" w:space="0" w:color="auto"/>
            <w:right w:val="none" w:sz="0" w:space="0" w:color="auto"/>
          </w:divBdr>
          <w:divsChild>
            <w:div w:id="290983737">
              <w:marLeft w:val="0"/>
              <w:marRight w:val="0"/>
              <w:marTop w:val="0"/>
              <w:marBottom w:val="0"/>
              <w:divBdr>
                <w:top w:val="none" w:sz="0" w:space="0" w:color="auto"/>
                <w:left w:val="none" w:sz="0" w:space="0" w:color="auto"/>
                <w:bottom w:val="none" w:sz="0" w:space="0" w:color="auto"/>
                <w:right w:val="none" w:sz="0" w:space="0" w:color="auto"/>
              </w:divBdr>
            </w:div>
            <w:div w:id="353655947">
              <w:marLeft w:val="0"/>
              <w:marRight w:val="0"/>
              <w:marTop w:val="0"/>
              <w:marBottom w:val="0"/>
              <w:divBdr>
                <w:top w:val="none" w:sz="0" w:space="0" w:color="auto"/>
                <w:left w:val="none" w:sz="0" w:space="0" w:color="auto"/>
                <w:bottom w:val="none" w:sz="0" w:space="0" w:color="auto"/>
                <w:right w:val="none" w:sz="0" w:space="0" w:color="auto"/>
              </w:divBdr>
            </w:div>
            <w:div w:id="1619873527">
              <w:marLeft w:val="0"/>
              <w:marRight w:val="0"/>
              <w:marTop w:val="0"/>
              <w:marBottom w:val="0"/>
              <w:divBdr>
                <w:top w:val="none" w:sz="0" w:space="0" w:color="auto"/>
                <w:left w:val="none" w:sz="0" w:space="0" w:color="auto"/>
                <w:bottom w:val="none" w:sz="0" w:space="0" w:color="auto"/>
                <w:right w:val="none" w:sz="0" w:space="0" w:color="auto"/>
              </w:divBdr>
            </w:div>
            <w:div w:id="2092576134">
              <w:marLeft w:val="0"/>
              <w:marRight w:val="0"/>
              <w:marTop w:val="0"/>
              <w:marBottom w:val="0"/>
              <w:divBdr>
                <w:top w:val="none" w:sz="0" w:space="0" w:color="auto"/>
                <w:left w:val="none" w:sz="0" w:space="0" w:color="auto"/>
                <w:bottom w:val="none" w:sz="0" w:space="0" w:color="auto"/>
                <w:right w:val="none" w:sz="0" w:space="0" w:color="auto"/>
              </w:divBdr>
            </w:div>
            <w:div w:id="26222458">
              <w:marLeft w:val="0"/>
              <w:marRight w:val="0"/>
              <w:marTop w:val="0"/>
              <w:marBottom w:val="0"/>
              <w:divBdr>
                <w:top w:val="none" w:sz="0" w:space="0" w:color="auto"/>
                <w:left w:val="none" w:sz="0" w:space="0" w:color="auto"/>
                <w:bottom w:val="none" w:sz="0" w:space="0" w:color="auto"/>
                <w:right w:val="none" w:sz="0" w:space="0" w:color="auto"/>
              </w:divBdr>
            </w:div>
            <w:div w:id="775250569">
              <w:marLeft w:val="0"/>
              <w:marRight w:val="0"/>
              <w:marTop w:val="0"/>
              <w:marBottom w:val="0"/>
              <w:divBdr>
                <w:top w:val="none" w:sz="0" w:space="0" w:color="auto"/>
                <w:left w:val="none" w:sz="0" w:space="0" w:color="auto"/>
                <w:bottom w:val="none" w:sz="0" w:space="0" w:color="auto"/>
                <w:right w:val="none" w:sz="0" w:space="0" w:color="auto"/>
              </w:divBdr>
            </w:div>
            <w:div w:id="931008242">
              <w:marLeft w:val="0"/>
              <w:marRight w:val="0"/>
              <w:marTop w:val="0"/>
              <w:marBottom w:val="0"/>
              <w:divBdr>
                <w:top w:val="none" w:sz="0" w:space="0" w:color="auto"/>
                <w:left w:val="none" w:sz="0" w:space="0" w:color="auto"/>
                <w:bottom w:val="none" w:sz="0" w:space="0" w:color="auto"/>
                <w:right w:val="none" w:sz="0" w:space="0" w:color="auto"/>
              </w:divBdr>
            </w:div>
            <w:div w:id="1732464932">
              <w:marLeft w:val="0"/>
              <w:marRight w:val="0"/>
              <w:marTop w:val="0"/>
              <w:marBottom w:val="0"/>
              <w:divBdr>
                <w:top w:val="none" w:sz="0" w:space="0" w:color="auto"/>
                <w:left w:val="none" w:sz="0" w:space="0" w:color="auto"/>
                <w:bottom w:val="none" w:sz="0" w:space="0" w:color="auto"/>
                <w:right w:val="none" w:sz="0" w:space="0" w:color="auto"/>
              </w:divBdr>
            </w:div>
            <w:div w:id="1986083533">
              <w:marLeft w:val="0"/>
              <w:marRight w:val="0"/>
              <w:marTop w:val="0"/>
              <w:marBottom w:val="0"/>
              <w:divBdr>
                <w:top w:val="none" w:sz="0" w:space="0" w:color="auto"/>
                <w:left w:val="none" w:sz="0" w:space="0" w:color="auto"/>
                <w:bottom w:val="none" w:sz="0" w:space="0" w:color="auto"/>
                <w:right w:val="none" w:sz="0" w:space="0" w:color="auto"/>
              </w:divBdr>
            </w:div>
            <w:div w:id="1969311129">
              <w:marLeft w:val="0"/>
              <w:marRight w:val="0"/>
              <w:marTop w:val="0"/>
              <w:marBottom w:val="0"/>
              <w:divBdr>
                <w:top w:val="none" w:sz="0" w:space="0" w:color="auto"/>
                <w:left w:val="none" w:sz="0" w:space="0" w:color="auto"/>
                <w:bottom w:val="none" w:sz="0" w:space="0" w:color="auto"/>
                <w:right w:val="none" w:sz="0" w:space="0" w:color="auto"/>
              </w:divBdr>
            </w:div>
            <w:div w:id="17319570">
              <w:marLeft w:val="0"/>
              <w:marRight w:val="0"/>
              <w:marTop w:val="0"/>
              <w:marBottom w:val="0"/>
              <w:divBdr>
                <w:top w:val="none" w:sz="0" w:space="0" w:color="auto"/>
                <w:left w:val="none" w:sz="0" w:space="0" w:color="auto"/>
                <w:bottom w:val="none" w:sz="0" w:space="0" w:color="auto"/>
                <w:right w:val="none" w:sz="0" w:space="0" w:color="auto"/>
              </w:divBdr>
            </w:div>
            <w:div w:id="1569921797">
              <w:marLeft w:val="0"/>
              <w:marRight w:val="0"/>
              <w:marTop w:val="0"/>
              <w:marBottom w:val="0"/>
              <w:divBdr>
                <w:top w:val="none" w:sz="0" w:space="0" w:color="auto"/>
                <w:left w:val="none" w:sz="0" w:space="0" w:color="auto"/>
                <w:bottom w:val="none" w:sz="0" w:space="0" w:color="auto"/>
                <w:right w:val="none" w:sz="0" w:space="0" w:color="auto"/>
              </w:divBdr>
            </w:div>
            <w:div w:id="610093963">
              <w:marLeft w:val="0"/>
              <w:marRight w:val="0"/>
              <w:marTop w:val="0"/>
              <w:marBottom w:val="0"/>
              <w:divBdr>
                <w:top w:val="none" w:sz="0" w:space="0" w:color="auto"/>
                <w:left w:val="none" w:sz="0" w:space="0" w:color="auto"/>
                <w:bottom w:val="none" w:sz="0" w:space="0" w:color="auto"/>
                <w:right w:val="none" w:sz="0" w:space="0" w:color="auto"/>
              </w:divBdr>
            </w:div>
            <w:div w:id="719019785">
              <w:marLeft w:val="0"/>
              <w:marRight w:val="0"/>
              <w:marTop w:val="0"/>
              <w:marBottom w:val="0"/>
              <w:divBdr>
                <w:top w:val="none" w:sz="0" w:space="0" w:color="auto"/>
                <w:left w:val="none" w:sz="0" w:space="0" w:color="auto"/>
                <w:bottom w:val="none" w:sz="0" w:space="0" w:color="auto"/>
                <w:right w:val="none" w:sz="0" w:space="0" w:color="auto"/>
              </w:divBdr>
            </w:div>
            <w:div w:id="256405510">
              <w:marLeft w:val="0"/>
              <w:marRight w:val="0"/>
              <w:marTop w:val="0"/>
              <w:marBottom w:val="0"/>
              <w:divBdr>
                <w:top w:val="none" w:sz="0" w:space="0" w:color="auto"/>
                <w:left w:val="none" w:sz="0" w:space="0" w:color="auto"/>
                <w:bottom w:val="none" w:sz="0" w:space="0" w:color="auto"/>
                <w:right w:val="none" w:sz="0" w:space="0" w:color="auto"/>
              </w:divBdr>
            </w:div>
            <w:div w:id="929583091">
              <w:marLeft w:val="0"/>
              <w:marRight w:val="0"/>
              <w:marTop w:val="0"/>
              <w:marBottom w:val="0"/>
              <w:divBdr>
                <w:top w:val="none" w:sz="0" w:space="0" w:color="auto"/>
                <w:left w:val="none" w:sz="0" w:space="0" w:color="auto"/>
                <w:bottom w:val="none" w:sz="0" w:space="0" w:color="auto"/>
                <w:right w:val="none" w:sz="0" w:space="0" w:color="auto"/>
              </w:divBdr>
            </w:div>
            <w:div w:id="825899741">
              <w:marLeft w:val="0"/>
              <w:marRight w:val="0"/>
              <w:marTop w:val="0"/>
              <w:marBottom w:val="0"/>
              <w:divBdr>
                <w:top w:val="none" w:sz="0" w:space="0" w:color="auto"/>
                <w:left w:val="none" w:sz="0" w:space="0" w:color="auto"/>
                <w:bottom w:val="none" w:sz="0" w:space="0" w:color="auto"/>
                <w:right w:val="none" w:sz="0" w:space="0" w:color="auto"/>
              </w:divBdr>
            </w:div>
            <w:div w:id="1314875934">
              <w:marLeft w:val="0"/>
              <w:marRight w:val="0"/>
              <w:marTop w:val="0"/>
              <w:marBottom w:val="0"/>
              <w:divBdr>
                <w:top w:val="none" w:sz="0" w:space="0" w:color="auto"/>
                <w:left w:val="none" w:sz="0" w:space="0" w:color="auto"/>
                <w:bottom w:val="none" w:sz="0" w:space="0" w:color="auto"/>
                <w:right w:val="none" w:sz="0" w:space="0" w:color="auto"/>
              </w:divBdr>
            </w:div>
            <w:div w:id="89686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644912">
      <w:bodyDiv w:val="1"/>
      <w:marLeft w:val="0"/>
      <w:marRight w:val="0"/>
      <w:marTop w:val="0"/>
      <w:marBottom w:val="0"/>
      <w:divBdr>
        <w:top w:val="none" w:sz="0" w:space="0" w:color="auto"/>
        <w:left w:val="none" w:sz="0" w:space="0" w:color="auto"/>
        <w:bottom w:val="none" w:sz="0" w:space="0" w:color="auto"/>
        <w:right w:val="none" w:sz="0" w:space="0" w:color="auto"/>
      </w:divBdr>
    </w:div>
    <w:div w:id="1628466915">
      <w:bodyDiv w:val="1"/>
      <w:marLeft w:val="0"/>
      <w:marRight w:val="0"/>
      <w:marTop w:val="0"/>
      <w:marBottom w:val="0"/>
      <w:divBdr>
        <w:top w:val="none" w:sz="0" w:space="0" w:color="auto"/>
        <w:left w:val="none" w:sz="0" w:space="0" w:color="auto"/>
        <w:bottom w:val="none" w:sz="0" w:space="0" w:color="auto"/>
        <w:right w:val="none" w:sz="0" w:space="0" w:color="auto"/>
      </w:divBdr>
      <w:divsChild>
        <w:div w:id="1768311015">
          <w:marLeft w:val="0"/>
          <w:marRight w:val="0"/>
          <w:marTop w:val="0"/>
          <w:marBottom w:val="0"/>
          <w:divBdr>
            <w:top w:val="none" w:sz="0" w:space="0" w:color="auto"/>
            <w:left w:val="none" w:sz="0" w:space="0" w:color="auto"/>
            <w:bottom w:val="none" w:sz="0" w:space="0" w:color="auto"/>
            <w:right w:val="none" w:sz="0" w:space="0" w:color="auto"/>
          </w:divBdr>
          <w:divsChild>
            <w:div w:id="1440174565">
              <w:marLeft w:val="0"/>
              <w:marRight w:val="0"/>
              <w:marTop w:val="0"/>
              <w:marBottom w:val="0"/>
              <w:divBdr>
                <w:top w:val="none" w:sz="0" w:space="0" w:color="auto"/>
                <w:left w:val="none" w:sz="0" w:space="0" w:color="auto"/>
                <w:bottom w:val="none" w:sz="0" w:space="0" w:color="auto"/>
                <w:right w:val="none" w:sz="0" w:space="0" w:color="auto"/>
              </w:divBdr>
            </w:div>
            <w:div w:id="1582176267">
              <w:marLeft w:val="0"/>
              <w:marRight w:val="0"/>
              <w:marTop w:val="0"/>
              <w:marBottom w:val="0"/>
              <w:divBdr>
                <w:top w:val="none" w:sz="0" w:space="0" w:color="auto"/>
                <w:left w:val="none" w:sz="0" w:space="0" w:color="auto"/>
                <w:bottom w:val="none" w:sz="0" w:space="0" w:color="auto"/>
                <w:right w:val="none" w:sz="0" w:space="0" w:color="auto"/>
              </w:divBdr>
            </w:div>
            <w:div w:id="185946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431717">
      <w:bodyDiv w:val="1"/>
      <w:marLeft w:val="0"/>
      <w:marRight w:val="0"/>
      <w:marTop w:val="0"/>
      <w:marBottom w:val="0"/>
      <w:divBdr>
        <w:top w:val="none" w:sz="0" w:space="0" w:color="auto"/>
        <w:left w:val="none" w:sz="0" w:space="0" w:color="auto"/>
        <w:bottom w:val="none" w:sz="0" w:space="0" w:color="auto"/>
        <w:right w:val="none" w:sz="0" w:space="0" w:color="auto"/>
      </w:divBdr>
      <w:divsChild>
        <w:div w:id="437138838">
          <w:marLeft w:val="0"/>
          <w:marRight w:val="0"/>
          <w:marTop w:val="0"/>
          <w:marBottom w:val="0"/>
          <w:divBdr>
            <w:top w:val="none" w:sz="0" w:space="0" w:color="auto"/>
            <w:left w:val="none" w:sz="0" w:space="0" w:color="auto"/>
            <w:bottom w:val="none" w:sz="0" w:space="0" w:color="auto"/>
            <w:right w:val="none" w:sz="0" w:space="0" w:color="auto"/>
          </w:divBdr>
          <w:divsChild>
            <w:div w:id="1643340438">
              <w:marLeft w:val="0"/>
              <w:marRight w:val="0"/>
              <w:marTop w:val="0"/>
              <w:marBottom w:val="0"/>
              <w:divBdr>
                <w:top w:val="none" w:sz="0" w:space="0" w:color="auto"/>
                <w:left w:val="none" w:sz="0" w:space="0" w:color="auto"/>
                <w:bottom w:val="none" w:sz="0" w:space="0" w:color="auto"/>
                <w:right w:val="none" w:sz="0" w:space="0" w:color="auto"/>
              </w:divBdr>
            </w:div>
            <w:div w:id="950360681">
              <w:marLeft w:val="0"/>
              <w:marRight w:val="0"/>
              <w:marTop w:val="0"/>
              <w:marBottom w:val="0"/>
              <w:divBdr>
                <w:top w:val="none" w:sz="0" w:space="0" w:color="auto"/>
                <w:left w:val="none" w:sz="0" w:space="0" w:color="auto"/>
                <w:bottom w:val="none" w:sz="0" w:space="0" w:color="auto"/>
                <w:right w:val="none" w:sz="0" w:space="0" w:color="auto"/>
              </w:divBdr>
            </w:div>
            <w:div w:id="74058665">
              <w:marLeft w:val="0"/>
              <w:marRight w:val="0"/>
              <w:marTop w:val="0"/>
              <w:marBottom w:val="0"/>
              <w:divBdr>
                <w:top w:val="none" w:sz="0" w:space="0" w:color="auto"/>
                <w:left w:val="none" w:sz="0" w:space="0" w:color="auto"/>
                <w:bottom w:val="none" w:sz="0" w:space="0" w:color="auto"/>
                <w:right w:val="none" w:sz="0" w:space="0" w:color="auto"/>
              </w:divBdr>
            </w:div>
            <w:div w:id="1631394646">
              <w:marLeft w:val="0"/>
              <w:marRight w:val="0"/>
              <w:marTop w:val="0"/>
              <w:marBottom w:val="0"/>
              <w:divBdr>
                <w:top w:val="none" w:sz="0" w:space="0" w:color="auto"/>
                <w:left w:val="none" w:sz="0" w:space="0" w:color="auto"/>
                <w:bottom w:val="none" w:sz="0" w:space="0" w:color="auto"/>
                <w:right w:val="none" w:sz="0" w:space="0" w:color="auto"/>
              </w:divBdr>
            </w:div>
            <w:div w:id="861012215">
              <w:marLeft w:val="0"/>
              <w:marRight w:val="0"/>
              <w:marTop w:val="0"/>
              <w:marBottom w:val="0"/>
              <w:divBdr>
                <w:top w:val="none" w:sz="0" w:space="0" w:color="auto"/>
                <w:left w:val="none" w:sz="0" w:space="0" w:color="auto"/>
                <w:bottom w:val="none" w:sz="0" w:space="0" w:color="auto"/>
                <w:right w:val="none" w:sz="0" w:space="0" w:color="auto"/>
              </w:divBdr>
            </w:div>
            <w:div w:id="471560593">
              <w:marLeft w:val="0"/>
              <w:marRight w:val="0"/>
              <w:marTop w:val="0"/>
              <w:marBottom w:val="0"/>
              <w:divBdr>
                <w:top w:val="none" w:sz="0" w:space="0" w:color="auto"/>
                <w:left w:val="none" w:sz="0" w:space="0" w:color="auto"/>
                <w:bottom w:val="none" w:sz="0" w:space="0" w:color="auto"/>
                <w:right w:val="none" w:sz="0" w:space="0" w:color="auto"/>
              </w:divBdr>
            </w:div>
            <w:div w:id="1922173044">
              <w:marLeft w:val="0"/>
              <w:marRight w:val="0"/>
              <w:marTop w:val="0"/>
              <w:marBottom w:val="0"/>
              <w:divBdr>
                <w:top w:val="none" w:sz="0" w:space="0" w:color="auto"/>
                <w:left w:val="none" w:sz="0" w:space="0" w:color="auto"/>
                <w:bottom w:val="none" w:sz="0" w:space="0" w:color="auto"/>
                <w:right w:val="none" w:sz="0" w:space="0" w:color="auto"/>
              </w:divBdr>
            </w:div>
            <w:div w:id="1290629083">
              <w:marLeft w:val="0"/>
              <w:marRight w:val="0"/>
              <w:marTop w:val="0"/>
              <w:marBottom w:val="0"/>
              <w:divBdr>
                <w:top w:val="none" w:sz="0" w:space="0" w:color="auto"/>
                <w:left w:val="none" w:sz="0" w:space="0" w:color="auto"/>
                <w:bottom w:val="none" w:sz="0" w:space="0" w:color="auto"/>
                <w:right w:val="none" w:sz="0" w:space="0" w:color="auto"/>
              </w:divBdr>
            </w:div>
            <w:div w:id="98632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56905">
      <w:bodyDiv w:val="1"/>
      <w:marLeft w:val="0"/>
      <w:marRight w:val="0"/>
      <w:marTop w:val="0"/>
      <w:marBottom w:val="0"/>
      <w:divBdr>
        <w:top w:val="none" w:sz="0" w:space="0" w:color="auto"/>
        <w:left w:val="none" w:sz="0" w:space="0" w:color="auto"/>
        <w:bottom w:val="none" w:sz="0" w:space="0" w:color="auto"/>
        <w:right w:val="none" w:sz="0" w:space="0" w:color="auto"/>
      </w:divBdr>
      <w:divsChild>
        <w:div w:id="1026447535">
          <w:marLeft w:val="0"/>
          <w:marRight w:val="0"/>
          <w:marTop w:val="0"/>
          <w:marBottom w:val="0"/>
          <w:divBdr>
            <w:top w:val="none" w:sz="0" w:space="0" w:color="auto"/>
            <w:left w:val="none" w:sz="0" w:space="0" w:color="auto"/>
            <w:bottom w:val="none" w:sz="0" w:space="0" w:color="auto"/>
            <w:right w:val="none" w:sz="0" w:space="0" w:color="auto"/>
          </w:divBdr>
          <w:divsChild>
            <w:div w:id="2129398050">
              <w:marLeft w:val="0"/>
              <w:marRight w:val="0"/>
              <w:marTop w:val="0"/>
              <w:marBottom w:val="0"/>
              <w:divBdr>
                <w:top w:val="none" w:sz="0" w:space="0" w:color="auto"/>
                <w:left w:val="none" w:sz="0" w:space="0" w:color="auto"/>
                <w:bottom w:val="none" w:sz="0" w:space="0" w:color="auto"/>
                <w:right w:val="none" w:sz="0" w:space="0" w:color="auto"/>
              </w:divBdr>
            </w:div>
            <w:div w:id="1768308620">
              <w:marLeft w:val="0"/>
              <w:marRight w:val="0"/>
              <w:marTop w:val="0"/>
              <w:marBottom w:val="0"/>
              <w:divBdr>
                <w:top w:val="none" w:sz="0" w:space="0" w:color="auto"/>
                <w:left w:val="none" w:sz="0" w:space="0" w:color="auto"/>
                <w:bottom w:val="none" w:sz="0" w:space="0" w:color="auto"/>
                <w:right w:val="none" w:sz="0" w:space="0" w:color="auto"/>
              </w:divBdr>
            </w:div>
            <w:div w:id="17196284">
              <w:marLeft w:val="0"/>
              <w:marRight w:val="0"/>
              <w:marTop w:val="0"/>
              <w:marBottom w:val="0"/>
              <w:divBdr>
                <w:top w:val="none" w:sz="0" w:space="0" w:color="auto"/>
                <w:left w:val="none" w:sz="0" w:space="0" w:color="auto"/>
                <w:bottom w:val="none" w:sz="0" w:space="0" w:color="auto"/>
                <w:right w:val="none" w:sz="0" w:space="0" w:color="auto"/>
              </w:divBdr>
            </w:div>
            <w:div w:id="1277907594">
              <w:marLeft w:val="0"/>
              <w:marRight w:val="0"/>
              <w:marTop w:val="0"/>
              <w:marBottom w:val="0"/>
              <w:divBdr>
                <w:top w:val="none" w:sz="0" w:space="0" w:color="auto"/>
                <w:left w:val="none" w:sz="0" w:space="0" w:color="auto"/>
                <w:bottom w:val="none" w:sz="0" w:space="0" w:color="auto"/>
                <w:right w:val="none" w:sz="0" w:space="0" w:color="auto"/>
              </w:divBdr>
            </w:div>
            <w:div w:id="584807489">
              <w:marLeft w:val="0"/>
              <w:marRight w:val="0"/>
              <w:marTop w:val="0"/>
              <w:marBottom w:val="0"/>
              <w:divBdr>
                <w:top w:val="none" w:sz="0" w:space="0" w:color="auto"/>
                <w:left w:val="none" w:sz="0" w:space="0" w:color="auto"/>
                <w:bottom w:val="none" w:sz="0" w:space="0" w:color="auto"/>
                <w:right w:val="none" w:sz="0" w:space="0" w:color="auto"/>
              </w:divBdr>
            </w:div>
            <w:div w:id="2085685438">
              <w:marLeft w:val="0"/>
              <w:marRight w:val="0"/>
              <w:marTop w:val="0"/>
              <w:marBottom w:val="0"/>
              <w:divBdr>
                <w:top w:val="none" w:sz="0" w:space="0" w:color="auto"/>
                <w:left w:val="none" w:sz="0" w:space="0" w:color="auto"/>
                <w:bottom w:val="none" w:sz="0" w:space="0" w:color="auto"/>
                <w:right w:val="none" w:sz="0" w:space="0" w:color="auto"/>
              </w:divBdr>
            </w:div>
            <w:div w:id="1631132314">
              <w:marLeft w:val="0"/>
              <w:marRight w:val="0"/>
              <w:marTop w:val="0"/>
              <w:marBottom w:val="0"/>
              <w:divBdr>
                <w:top w:val="none" w:sz="0" w:space="0" w:color="auto"/>
                <w:left w:val="none" w:sz="0" w:space="0" w:color="auto"/>
                <w:bottom w:val="none" w:sz="0" w:space="0" w:color="auto"/>
                <w:right w:val="none" w:sz="0" w:space="0" w:color="auto"/>
              </w:divBdr>
            </w:div>
            <w:div w:id="612904248">
              <w:marLeft w:val="0"/>
              <w:marRight w:val="0"/>
              <w:marTop w:val="0"/>
              <w:marBottom w:val="0"/>
              <w:divBdr>
                <w:top w:val="none" w:sz="0" w:space="0" w:color="auto"/>
                <w:left w:val="none" w:sz="0" w:space="0" w:color="auto"/>
                <w:bottom w:val="none" w:sz="0" w:space="0" w:color="auto"/>
                <w:right w:val="none" w:sz="0" w:space="0" w:color="auto"/>
              </w:divBdr>
            </w:div>
            <w:div w:id="1188981592">
              <w:marLeft w:val="0"/>
              <w:marRight w:val="0"/>
              <w:marTop w:val="0"/>
              <w:marBottom w:val="0"/>
              <w:divBdr>
                <w:top w:val="none" w:sz="0" w:space="0" w:color="auto"/>
                <w:left w:val="none" w:sz="0" w:space="0" w:color="auto"/>
                <w:bottom w:val="none" w:sz="0" w:space="0" w:color="auto"/>
                <w:right w:val="none" w:sz="0" w:space="0" w:color="auto"/>
              </w:divBdr>
            </w:div>
            <w:div w:id="1232695740">
              <w:marLeft w:val="0"/>
              <w:marRight w:val="0"/>
              <w:marTop w:val="0"/>
              <w:marBottom w:val="0"/>
              <w:divBdr>
                <w:top w:val="none" w:sz="0" w:space="0" w:color="auto"/>
                <w:left w:val="none" w:sz="0" w:space="0" w:color="auto"/>
                <w:bottom w:val="none" w:sz="0" w:space="0" w:color="auto"/>
                <w:right w:val="none" w:sz="0" w:space="0" w:color="auto"/>
              </w:divBdr>
            </w:div>
            <w:div w:id="1737825975">
              <w:marLeft w:val="0"/>
              <w:marRight w:val="0"/>
              <w:marTop w:val="0"/>
              <w:marBottom w:val="0"/>
              <w:divBdr>
                <w:top w:val="none" w:sz="0" w:space="0" w:color="auto"/>
                <w:left w:val="none" w:sz="0" w:space="0" w:color="auto"/>
                <w:bottom w:val="none" w:sz="0" w:space="0" w:color="auto"/>
                <w:right w:val="none" w:sz="0" w:space="0" w:color="auto"/>
              </w:divBdr>
            </w:div>
            <w:div w:id="1582376461">
              <w:marLeft w:val="0"/>
              <w:marRight w:val="0"/>
              <w:marTop w:val="0"/>
              <w:marBottom w:val="0"/>
              <w:divBdr>
                <w:top w:val="none" w:sz="0" w:space="0" w:color="auto"/>
                <w:left w:val="none" w:sz="0" w:space="0" w:color="auto"/>
                <w:bottom w:val="none" w:sz="0" w:space="0" w:color="auto"/>
                <w:right w:val="none" w:sz="0" w:space="0" w:color="auto"/>
              </w:divBdr>
            </w:div>
            <w:div w:id="1565021443">
              <w:marLeft w:val="0"/>
              <w:marRight w:val="0"/>
              <w:marTop w:val="0"/>
              <w:marBottom w:val="0"/>
              <w:divBdr>
                <w:top w:val="none" w:sz="0" w:space="0" w:color="auto"/>
                <w:left w:val="none" w:sz="0" w:space="0" w:color="auto"/>
                <w:bottom w:val="none" w:sz="0" w:space="0" w:color="auto"/>
                <w:right w:val="none" w:sz="0" w:space="0" w:color="auto"/>
              </w:divBdr>
            </w:div>
            <w:div w:id="1869635449">
              <w:marLeft w:val="0"/>
              <w:marRight w:val="0"/>
              <w:marTop w:val="0"/>
              <w:marBottom w:val="0"/>
              <w:divBdr>
                <w:top w:val="none" w:sz="0" w:space="0" w:color="auto"/>
                <w:left w:val="none" w:sz="0" w:space="0" w:color="auto"/>
                <w:bottom w:val="none" w:sz="0" w:space="0" w:color="auto"/>
                <w:right w:val="none" w:sz="0" w:space="0" w:color="auto"/>
              </w:divBdr>
            </w:div>
            <w:div w:id="154332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09308">
      <w:bodyDiv w:val="1"/>
      <w:marLeft w:val="0"/>
      <w:marRight w:val="0"/>
      <w:marTop w:val="0"/>
      <w:marBottom w:val="0"/>
      <w:divBdr>
        <w:top w:val="none" w:sz="0" w:space="0" w:color="auto"/>
        <w:left w:val="none" w:sz="0" w:space="0" w:color="auto"/>
        <w:bottom w:val="none" w:sz="0" w:space="0" w:color="auto"/>
        <w:right w:val="none" w:sz="0" w:space="0" w:color="auto"/>
      </w:divBdr>
      <w:divsChild>
        <w:div w:id="649333056">
          <w:marLeft w:val="0"/>
          <w:marRight w:val="0"/>
          <w:marTop w:val="0"/>
          <w:marBottom w:val="0"/>
          <w:divBdr>
            <w:top w:val="none" w:sz="0" w:space="0" w:color="auto"/>
            <w:left w:val="none" w:sz="0" w:space="0" w:color="auto"/>
            <w:bottom w:val="none" w:sz="0" w:space="0" w:color="auto"/>
            <w:right w:val="none" w:sz="0" w:space="0" w:color="auto"/>
          </w:divBdr>
          <w:divsChild>
            <w:div w:id="1496147387">
              <w:marLeft w:val="0"/>
              <w:marRight w:val="0"/>
              <w:marTop w:val="0"/>
              <w:marBottom w:val="0"/>
              <w:divBdr>
                <w:top w:val="none" w:sz="0" w:space="0" w:color="auto"/>
                <w:left w:val="none" w:sz="0" w:space="0" w:color="auto"/>
                <w:bottom w:val="none" w:sz="0" w:space="0" w:color="auto"/>
                <w:right w:val="none" w:sz="0" w:space="0" w:color="auto"/>
              </w:divBdr>
            </w:div>
            <w:div w:id="1752854165">
              <w:marLeft w:val="0"/>
              <w:marRight w:val="0"/>
              <w:marTop w:val="0"/>
              <w:marBottom w:val="0"/>
              <w:divBdr>
                <w:top w:val="none" w:sz="0" w:space="0" w:color="auto"/>
                <w:left w:val="none" w:sz="0" w:space="0" w:color="auto"/>
                <w:bottom w:val="none" w:sz="0" w:space="0" w:color="auto"/>
                <w:right w:val="none" w:sz="0" w:space="0" w:color="auto"/>
              </w:divBdr>
            </w:div>
            <w:div w:id="1895654447">
              <w:marLeft w:val="0"/>
              <w:marRight w:val="0"/>
              <w:marTop w:val="0"/>
              <w:marBottom w:val="0"/>
              <w:divBdr>
                <w:top w:val="none" w:sz="0" w:space="0" w:color="auto"/>
                <w:left w:val="none" w:sz="0" w:space="0" w:color="auto"/>
                <w:bottom w:val="none" w:sz="0" w:space="0" w:color="auto"/>
                <w:right w:val="none" w:sz="0" w:space="0" w:color="auto"/>
              </w:divBdr>
            </w:div>
            <w:div w:id="258411223">
              <w:marLeft w:val="0"/>
              <w:marRight w:val="0"/>
              <w:marTop w:val="0"/>
              <w:marBottom w:val="0"/>
              <w:divBdr>
                <w:top w:val="none" w:sz="0" w:space="0" w:color="auto"/>
                <w:left w:val="none" w:sz="0" w:space="0" w:color="auto"/>
                <w:bottom w:val="none" w:sz="0" w:space="0" w:color="auto"/>
                <w:right w:val="none" w:sz="0" w:space="0" w:color="auto"/>
              </w:divBdr>
            </w:div>
            <w:div w:id="1492406465">
              <w:marLeft w:val="0"/>
              <w:marRight w:val="0"/>
              <w:marTop w:val="0"/>
              <w:marBottom w:val="0"/>
              <w:divBdr>
                <w:top w:val="none" w:sz="0" w:space="0" w:color="auto"/>
                <w:left w:val="none" w:sz="0" w:space="0" w:color="auto"/>
                <w:bottom w:val="none" w:sz="0" w:space="0" w:color="auto"/>
                <w:right w:val="none" w:sz="0" w:space="0" w:color="auto"/>
              </w:divBdr>
            </w:div>
            <w:div w:id="241649855">
              <w:marLeft w:val="0"/>
              <w:marRight w:val="0"/>
              <w:marTop w:val="0"/>
              <w:marBottom w:val="0"/>
              <w:divBdr>
                <w:top w:val="none" w:sz="0" w:space="0" w:color="auto"/>
                <w:left w:val="none" w:sz="0" w:space="0" w:color="auto"/>
                <w:bottom w:val="none" w:sz="0" w:space="0" w:color="auto"/>
                <w:right w:val="none" w:sz="0" w:space="0" w:color="auto"/>
              </w:divBdr>
            </w:div>
            <w:div w:id="1946375922">
              <w:marLeft w:val="0"/>
              <w:marRight w:val="0"/>
              <w:marTop w:val="0"/>
              <w:marBottom w:val="0"/>
              <w:divBdr>
                <w:top w:val="none" w:sz="0" w:space="0" w:color="auto"/>
                <w:left w:val="none" w:sz="0" w:space="0" w:color="auto"/>
                <w:bottom w:val="none" w:sz="0" w:space="0" w:color="auto"/>
                <w:right w:val="none" w:sz="0" w:space="0" w:color="auto"/>
              </w:divBdr>
            </w:div>
            <w:div w:id="295526207">
              <w:marLeft w:val="0"/>
              <w:marRight w:val="0"/>
              <w:marTop w:val="0"/>
              <w:marBottom w:val="0"/>
              <w:divBdr>
                <w:top w:val="none" w:sz="0" w:space="0" w:color="auto"/>
                <w:left w:val="none" w:sz="0" w:space="0" w:color="auto"/>
                <w:bottom w:val="none" w:sz="0" w:space="0" w:color="auto"/>
                <w:right w:val="none" w:sz="0" w:space="0" w:color="auto"/>
              </w:divBdr>
            </w:div>
            <w:div w:id="333076083">
              <w:marLeft w:val="0"/>
              <w:marRight w:val="0"/>
              <w:marTop w:val="0"/>
              <w:marBottom w:val="0"/>
              <w:divBdr>
                <w:top w:val="none" w:sz="0" w:space="0" w:color="auto"/>
                <w:left w:val="none" w:sz="0" w:space="0" w:color="auto"/>
                <w:bottom w:val="none" w:sz="0" w:space="0" w:color="auto"/>
                <w:right w:val="none" w:sz="0" w:space="0" w:color="auto"/>
              </w:divBdr>
            </w:div>
            <w:div w:id="160893026">
              <w:marLeft w:val="0"/>
              <w:marRight w:val="0"/>
              <w:marTop w:val="0"/>
              <w:marBottom w:val="0"/>
              <w:divBdr>
                <w:top w:val="none" w:sz="0" w:space="0" w:color="auto"/>
                <w:left w:val="none" w:sz="0" w:space="0" w:color="auto"/>
                <w:bottom w:val="none" w:sz="0" w:space="0" w:color="auto"/>
                <w:right w:val="none" w:sz="0" w:space="0" w:color="auto"/>
              </w:divBdr>
            </w:div>
            <w:div w:id="827284291">
              <w:marLeft w:val="0"/>
              <w:marRight w:val="0"/>
              <w:marTop w:val="0"/>
              <w:marBottom w:val="0"/>
              <w:divBdr>
                <w:top w:val="none" w:sz="0" w:space="0" w:color="auto"/>
                <w:left w:val="none" w:sz="0" w:space="0" w:color="auto"/>
                <w:bottom w:val="none" w:sz="0" w:space="0" w:color="auto"/>
                <w:right w:val="none" w:sz="0" w:space="0" w:color="auto"/>
              </w:divBdr>
            </w:div>
            <w:div w:id="764695024">
              <w:marLeft w:val="0"/>
              <w:marRight w:val="0"/>
              <w:marTop w:val="0"/>
              <w:marBottom w:val="0"/>
              <w:divBdr>
                <w:top w:val="none" w:sz="0" w:space="0" w:color="auto"/>
                <w:left w:val="none" w:sz="0" w:space="0" w:color="auto"/>
                <w:bottom w:val="none" w:sz="0" w:space="0" w:color="auto"/>
                <w:right w:val="none" w:sz="0" w:space="0" w:color="auto"/>
              </w:divBdr>
            </w:div>
            <w:div w:id="41095941">
              <w:marLeft w:val="0"/>
              <w:marRight w:val="0"/>
              <w:marTop w:val="0"/>
              <w:marBottom w:val="0"/>
              <w:divBdr>
                <w:top w:val="none" w:sz="0" w:space="0" w:color="auto"/>
                <w:left w:val="none" w:sz="0" w:space="0" w:color="auto"/>
                <w:bottom w:val="none" w:sz="0" w:space="0" w:color="auto"/>
                <w:right w:val="none" w:sz="0" w:space="0" w:color="auto"/>
              </w:divBdr>
            </w:div>
            <w:div w:id="1102533375">
              <w:marLeft w:val="0"/>
              <w:marRight w:val="0"/>
              <w:marTop w:val="0"/>
              <w:marBottom w:val="0"/>
              <w:divBdr>
                <w:top w:val="none" w:sz="0" w:space="0" w:color="auto"/>
                <w:left w:val="none" w:sz="0" w:space="0" w:color="auto"/>
                <w:bottom w:val="none" w:sz="0" w:space="0" w:color="auto"/>
                <w:right w:val="none" w:sz="0" w:space="0" w:color="auto"/>
              </w:divBdr>
            </w:div>
            <w:div w:id="416942296">
              <w:marLeft w:val="0"/>
              <w:marRight w:val="0"/>
              <w:marTop w:val="0"/>
              <w:marBottom w:val="0"/>
              <w:divBdr>
                <w:top w:val="none" w:sz="0" w:space="0" w:color="auto"/>
                <w:left w:val="none" w:sz="0" w:space="0" w:color="auto"/>
                <w:bottom w:val="none" w:sz="0" w:space="0" w:color="auto"/>
                <w:right w:val="none" w:sz="0" w:space="0" w:color="auto"/>
              </w:divBdr>
            </w:div>
            <w:div w:id="1046442850">
              <w:marLeft w:val="0"/>
              <w:marRight w:val="0"/>
              <w:marTop w:val="0"/>
              <w:marBottom w:val="0"/>
              <w:divBdr>
                <w:top w:val="none" w:sz="0" w:space="0" w:color="auto"/>
                <w:left w:val="none" w:sz="0" w:space="0" w:color="auto"/>
                <w:bottom w:val="none" w:sz="0" w:space="0" w:color="auto"/>
                <w:right w:val="none" w:sz="0" w:space="0" w:color="auto"/>
              </w:divBdr>
            </w:div>
            <w:div w:id="786506052">
              <w:marLeft w:val="0"/>
              <w:marRight w:val="0"/>
              <w:marTop w:val="0"/>
              <w:marBottom w:val="0"/>
              <w:divBdr>
                <w:top w:val="none" w:sz="0" w:space="0" w:color="auto"/>
                <w:left w:val="none" w:sz="0" w:space="0" w:color="auto"/>
                <w:bottom w:val="none" w:sz="0" w:space="0" w:color="auto"/>
                <w:right w:val="none" w:sz="0" w:space="0" w:color="auto"/>
              </w:divBdr>
            </w:div>
            <w:div w:id="1213926953">
              <w:marLeft w:val="0"/>
              <w:marRight w:val="0"/>
              <w:marTop w:val="0"/>
              <w:marBottom w:val="0"/>
              <w:divBdr>
                <w:top w:val="none" w:sz="0" w:space="0" w:color="auto"/>
                <w:left w:val="none" w:sz="0" w:space="0" w:color="auto"/>
                <w:bottom w:val="none" w:sz="0" w:space="0" w:color="auto"/>
                <w:right w:val="none" w:sz="0" w:space="0" w:color="auto"/>
              </w:divBdr>
            </w:div>
            <w:div w:id="1433819915">
              <w:marLeft w:val="0"/>
              <w:marRight w:val="0"/>
              <w:marTop w:val="0"/>
              <w:marBottom w:val="0"/>
              <w:divBdr>
                <w:top w:val="none" w:sz="0" w:space="0" w:color="auto"/>
                <w:left w:val="none" w:sz="0" w:space="0" w:color="auto"/>
                <w:bottom w:val="none" w:sz="0" w:space="0" w:color="auto"/>
                <w:right w:val="none" w:sz="0" w:space="0" w:color="auto"/>
              </w:divBdr>
            </w:div>
            <w:div w:id="1565674173">
              <w:marLeft w:val="0"/>
              <w:marRight w:val="0"/>
              <w:marTop w:val="0"/>
              <w:marBottom w:val="0"/>
              <w:divBdr>
                <w:top w:val="none" w:sz="0" w:space="0" w:color="auto"/>
                <w:left w:val="none" w:sz="0" w:space="0" w:color="auto"/>
                <w:bottom w:val="none" w:sz="0" w:space="0" w:color="auto"/>
                <w:right w:val="none" w:sz="0" w:space="0" w:color="auto"/>
              </w:divBdr>
            </w:div>
            <w:div w:id="1340891909">
              <w:marLeft w:val="0"/>
              <w:marRight w:val="0"/>
              <w:marTop w:val="0"/>
              <w:marBottom w:val="0"/>
              <w:divBdr>
                <w:top w:val="none" w:sz="0" w:space="0" w:color="auto"/>
                <w:left w:val="none" w:sz="0" w:space="0" w:color="auto"/>
                <w:bottom w:val="none" w:sz="0" w:space="0" w:color="auto"/>
                <w:right w:val="none" w:sz="0" w:space="0" w:color="auto"/>
              </w:divBdr>
            </w:div>
            <w:div w:id="1565945481">
              <w:marLeft w:val="0"/>
              <w:marRight w:val="0"/>
              <w:marTop w:val="0"/>
              <w:marBottom w:val="0"/>
              <w:divBdr>
                <w:top w:val="none" w:sz="0" w:space="0" w:color="auto"/>
                <w:left w:val="none" w:sz="0" w:space="0" w:color="auto"/>
                <w:bottom w:val="none" w:sz="0" w:space="0" w:color="auto"/>
                <w:right w:val="none" w:sz="0" w:space="0" w:color="auto"/>
              </w:divBdr>
            </w:div>
            <w:div w:id="706027254">
              <w:marLeft w:val="0"/>
              <w:marRight w:val="0"/>
              <w:marTop w:val="0"/>
              <w:marBottom w:val="0"/>
              <w:divBdr>
                <w:top w:val="none" w:sz="0" w:space="0" w:color="auto"/>
                <w:left w:val="none" w:sz="0" w:space="0" w:color="auto"/>
                <w:bottom w:val="none" w:sz="0" w:space="0" w:color="auto"/>
                <w:right w:val="none" w:sz="0" w:space="0" w:color="auto"/>
              </w:divBdr>
            </w:div>
            <w:div w:id="1611161890">
              <w:marLeft w:val="0"/>
              <w:marRight w:val="0"/>
              <w:marTop w:val="0"/>
              <w:marBottom w:val="0"/>
              <w:divBdr>
                <w:top w:val="none" w:sz="0" w:space="0" w:color="auto"/>
                <w:left w:val="none" w:sz="0" w:space="0" w:color="auto"/>
                <w:bottom w:val="none" w:sz="0" w:space="0" w:color="auto"/>
                <w:right w:val="none" w:sz="0" w:space="0" w:color="auto"/>
              </w:divBdr>
            </w:div>
            <w:div w:id="1949727288">
              <w:marLeft w:val="0"/>
              <w:marRight w:val="0"/>
              <w:marTop w:val="0"/>
              <w:marBottom w:val="0"/>
              <w:divBdr>
                <w:top w:val="none" w:sz="0" w:space="0" w:color="auto"/>
                <w:left w:val="none" w:sz="0" w:space="0" w:color="auto"/>
                <w:bottom w:val="none" w:sz="0" w:space="0" w:color="auto"/>
                <w:right w:val="none" w:sz="0" w:space="0" w:color="auto"/>
              </w:divBdr>
            </w:div>
            <w:div w:id="1714958245">
              <w:marLeft w:val="0"/>
              <w:marRight w:val="0"/>
              <w:marTop w:val="0"/>
              <w:marBottom w:val="0"/>
              <w:divBdr>
                <w:top w:val="none" w:sz="0" w:space="0" w:color="auto"/>
                <w:left w:val="none" w:sz="0" w:space="0" w:color="auto"/>
                <w:bottom w:val="none" w:sz="0" w:space="0" w:color="auto"/>
                <w:right w:val="none" w:sz="0" w:space="0" w:color="auto"/>
              </w:divBdr>
            </w:div>
            <w:div w:id="1610309513">
              <w:marLeft w:val="0"/>
              <w:marRight w:val="0"/>
              <w:marTop w:val="0"/>
              <w:marBottom w:val="0"/>
              <w:divBdr>
                <w:top w:val="none" w:sz="0" w:space="0" w:color="auto"/>
                <w:left w:val="none" w:sz="0" w:space="0" w:color="auto"/>
                <w:bottom w:val="none" w:sz="0" w:space="0" w:color="auto"/>
                <w:right w:val="none" w:sz="0" w:space="0" w:color="auto"/>
              </w:divBdr>
            </w:div>
            <w:div w:id="712388990">
              <w:marLeft w:val="0"/>
              <w:marRight w:val="0"/>
              <w:marTop w:val="0"/>
              <w:marBottom w:val="0"/>
              <w:divBdr>
                <w:top w:val="none" w:sz="0" w:space="0" w:color="auto"/>
                <w:left w:val="none" w:sz="0" w:space="0" w:color="auto"/>
                <w:bottom w:val="none" w:sz="0" w:space="0" w:color="auto"/>
                <w:right w:val="none" w:sz="0" w:space="0" w:color="auto"/>
              </w:divBdr>
            </w:div>
            <w:div w:id="1441215899">
              <w:marLeft w:val="0"/>
              <w:marRight w:val="0"/>
              <w:marTop w:val="0"/>
              <w:marBottom w:val="0"/>
              <w:divBdr>
                <w:top w:val="none" w:sz="0" w:space="0" w:color="auto"/>
                <w:left w:val="none" w:sz="0" w:space="0" w:color="auto"/>
                <w:bottom w:val="none" w:sz="0" w:space="0" w:color="auto"/>
                <w:right w:val="none" w:sz="0" w:space="0" w:color="auto"/>
              </w:divBdr>
            </w:div>
            <w:div w:id="51473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887416">
      <w:bodyDiv w:val="1"/>
      <w:marLeft w:val="0"/>
      <w:marRight w:val="0"/>
      <w:marTop w:val="0"/>
      <w:marBottom w:val="0"/>
      <w:divBdr>
        <w:top w:val="none" w:sz="0" w:space="0" w:color="auto"/>
        <w:left w:val="none" w:sz="0" w:space="0" w:color="auto"/>
        <w:bottom w:val="none" w:sz="0" w:space="0" w:color="auto"/>
        <w:right w:val="none" w:sz="0" w:space="0" w:color="auto"/>
      </w:divBdr>
      <w:divsChild>
        <w:div w:id="1135680390">
          <w:marLeft w:val="0"/>
          <w:marRight w:val="0"/>
          <w:marTop w:val="0"/>
          <w:marBottom w:val="0"/>
          <w:divBdr>
            <w:top w:val="single" w:sz="6" w:space="0" w:color="E5E5E5"/>
            <w:left w:val="single" w:sz="6" w:space="0" w:color="E5E5E5"/>
            <w:bottom w:val="single" w:sz="6" w:space="0" w:color="E5E5E5"/>
            <w:right w:val="single" w:sz="6" w:space="0" w:color="E5E5E5"/>
          </w:divBdr>
        </w:div>
      </w:divsChild>
    </w:div>
    <w:div w:id="1724794944">
      <w:bodyDiv w:val="1"/>
      <w:marLeft w:val="0"/>
      <w:marRight w:val="0"/>
      <w:marTop w:val="0"/>
      <w:marBottom w:val="0"/>
      <w:divBdr>
        <w:top w:val="none" w:sz="0" w:space="0" w:color="auto"/>
        <w:left w:val="none" w:sz="0" w:space="0" w:color="auto"/>
        <w:bottom w:val="none" w:sz="0" w:space="0" w:color="auto"/>
        <w:right w:val="none" w:sz="0" w:space="0" w:color="auto"/>
      </w:divBdr>
      <w:divsChild>
        <w:div w:id="1041511607">
          <w:marLeft w:val="0"/>
          <w:marRight w:val="0"/>
          <w:marTop w:val="0"/>
          <w:marBottom w:val="0"/>
          <w:divBdr>
            <w:top w:val="none" w:sz="0" w:space="0" w:color="auto"/>
            <w:left w:val="none" w:sz="0" w:space="0" w:color="auto"/>
            <w:bottom w:val="none" w:sz="0" w:space="0" w:color="auto"/>
            <w:right w:val="none" w:sz="0" w:space="0" w:color="auto"/>
          </w:divBdr>
          <w:divsChild>
            <w:div w:id="1658924520">
              <w:marLeft w:val="0"/>
              <w:marRight w:val="0"/>
              <w:marTop w:val="0"/>
              <w:marBottom w:val="0"/>
              <w:divBdr>
                <w:top w:val="none" w:sz="0" w:space="0" w:color="auto"/>
                <w:left w:val="none" w:sz="0" w:space="0" w:color="auto"/>
                <w:bottom w:val="none" w:sz="0" w:space="0" w:color="auto"/>
                <w:right w:val="none" w:sz="0" w:space="0" w:color="auto"/>
              </w:divBdr>
            </w:div>
            <w:div w:id="1063139535">
              <w:marLeft w:val="0"/>
              <w:marRight w:val="0"/>
              <w:marTop w:val="0"/>
              <w:marBottom w:val="0"/>
              <w:divBdr>
                <w:top w:val="none" w:sz="0" w:space="0" w:color="auto"/>
                <w:left w:val="none" w:sz="0" w:space="0" w:color="auto"/>
                <w:bottom w:val="none" w:sz="0" w:space="0" w:color="auto"/>
                <w:right w:val="none" w:sz="0" w:space="0" w:color="auto"/>
              </w:divBdr>
            </w:div>
            <w:div w:id="2064519551">
              <w:marLeft w:val="0"/>
              <w:marRight w:val="0"/>
              <w:marTop w:val="0"/>
              <w:marBottom w:val="0"/>
              <w:divBdr>
                <w:top w:val="none" w:sz="0" w:space="0" w:color="auto"/>
                <w:left w:val="none" w:sz="0" w:space="0" w:color="auto"/>
                <w:bottom w:val="none" w:sz="0" w:space="0" w:color="auto"/>
                <w:right w:val="none" w:sz="0" w:space="0" w:color="auto"/>
              </w:divBdr>
            </w:div>
            <w:div w:id="1112045372">
              <w:marLeft w:val="0"/>
              <w:marRight w:val="0"/>
              <w:marTop w:val="0"/>
              <w:marBottom w:val="0"/>
              <w:divBdr>
                <w:top w:val="none" w:sz="0" w:space="0" w:color="auto"/>
                <w:left w:val="none" w:sz="0" w:space="0" w:color="auto"/>
                <w:bottom w:val="none" w:sz="0" w:space="0" w:color="auto"/>
                <w:right w:val="none" w:sz="0" w:space="0" w:color="auto"/>
              </w:divBdr>
            </w:div>
            <w:div w:id="1455059605">
              <w:marLeft w:val="0"/>
              <w:marRight w:val="0"/>
              <w:marTop w:val="0"/>
              <w:marBottom w:val="0"/>
              <w:divBdr>
                <w:top w:val="none" w:sz="0" w:space="0" w:color="auto"/>
                <w:left w:val="none" w:sz="0" w:space="0" w:color="auto"/>
                <w:bottom w:val="none" w:sz="0" w:space="0" w:color="auto"/>
                <w:right w:val="none" w:sz="0" w:space="0" w:color="auto"/>
              </w:divBdr>
            </w:div>
            <w:div w:id="1944607182">
              <w:marLeft w:val="0"/>
              <w:marRight w:val="0"/>
              <w:marTop w:val="0"/>
              <w:marBottom w:val="0"/>
              <w:divBdr>
                <w:top w:val="none" w:sz="0" w:space="0" w:color="auto"/>
                <w:left w:val="none" w:sz="0" w:space="0" w:color="auto"/>
                <w:bottom w:val="none" w:sz="0" w:space="0" w:color="auto"/>
                <w:right w:val="none" w:sz="0" w:space="0" w:color="auto"/>
              </w:divBdr>
            </w:div>
            <w:div w:id="1266888308">
              <w:marLeft w:val="0"/>
              <w:marRight w:val="0"/>
              <w:marTop w:val="0"/>
              <w:marBottom w:val="0"/>
              <w:divBdr>
                <w:top w:val="none" w:sz="0" w:space="0" w:color="auto"/>
                <w:left w:val="none" w:sz="0" w:space="0" w:color="auto"/>
                <w:bottom w:val="none" w:sz="0" w:space="0" w:color="auto"/>
                <w:right w:val="none" w:sz="0" w:space="0" w:color="auto"/>
              </w:divBdr>
            </w:div>
            <w:div w:id="914628934">
              <w:marLeft w:val="0"/>
              <w:marRight w:val="0"/>
              <w:marTop w:val="0"/>
              <w:marBottom w:val="0"/>
              <w:divBdr>
                <w:top w:val="none" w:sz="0" w:space="0" w:color="auto"/>
                <w:left w:val="none" w:sz="0" w:space="0" w:color="auto"/>
                <w:bottom w:val="none" w:sz="0" w:space="0" w:color="auto"/>
                <w:right w:val="none" w:sz="0" w:space="0" w:color="auto"/>
              </w:divBdr>
            </w:div>
            <w:div w:id="95909195">
              <w:marLeft w:val="0"/>
              <w:marRight w:val="0"/>
              <w:marTop w:val="0"/>
              <w:marBottom w:val="0"/>
              <w:divBdr>
                <w:top w:val="none" w:sz="0" w:space="0" w:color="auto"/>
                <w:left w:val="none" w:sz="0" w:space="0" w:color="auto"/>
                <w:bottom w:val="none" w:sz="0" w:space="0" w:color="auto"/>
                <w:right w:val="none" w:sz="0" w:space="0" w:color="auto"/>
              </w:divBdr>
            </w:div>
            <w:div w:id="1778670637">
              <w:marLeft w:val="0"/>
              <w:marRight w:val="0"/>
              <w:marTop w:val="0"/>
              <w:marBottom w:val="0"/>
              <w:divBdr>
                <w:top w:val="none" w:sz="0" w:space="0" w:color="auto"/>
                <w:left w:val="none" w:sz="0" w:space="0" w:color="auto"/>
                <w:bottom w:val="none" w:sz="0" w:space="0" w:color="auto"/>
                <w:right w:val="none" w:sz="0" w:space="0" w:color="auto"/>
              </w:divBdr>
            </w:div>
            <w:div w:id="1427002572">
              <w:marLeft w:val="0"/>
              <w:marRight w:val="0"/>
              <w:marTop w:val="0"/>
              <w:marBottom w:val="0"/>
              <w:divBdr>
                <w:top w:val="none" w:sz="0" w:space="0" w:color="auto"/>
                <w:left w:val="none" w:sz="0" w:space="0" w:color="auto"/>
                <w:bottom w:val="none" w:sz="0" w:space="0" w:color="auto"/>
                <w:right w:val="none" w:sz="0" w:space="0" w:color="auto"/>
              </w:divBdr>
            </w:div>
            <w:div w:id="718280230">
              <w:marLeft w:val="0"/>
              <w:marRight w:val="0"/>
              <w:marTop w:val="0"/>
              <w:marBottom w:val="0"/>
              <w:divBdr>
                <w:top w:val="none" w:sz="0" w:space="0" w:color="auto"/>
                <w:left w:val="none" w:sz="0" w:space="0" w:color="auto"/>
                <w:bottom w:val="none" w:sz="0" w:space="0" w:color="auto"/>
                <w:right w:val="none" w:sz="0" w:space="0" w:color="auto"/>
              </w:divBdr>
            </w:div>
            <w:div w:id="851261758">
              <w:marLeft w:val="0"/>
              <w:marRight w:val="0"/>
              <w:marTop w:val="0"/>
              <w:marBottom w:val="0"/>
              <w:divBdr>
                <w:top w:val="none" w:sz="0" w:space="0" w:color="auto"/>
                <w:left w:val="none" w:sz="0" w:space="0" w:color="auto"/>
                <w:bottom w:val="none" w:sz="0" w:space="0" w:color="auto"/>
                <w:right w:val="none" w:sz="0" w:space="0" w:color="auto"/>
              </w:divBdr>
            </w:div>
            <w:div w:id="300618969">
              <w:marLeft w:val="0"/>
              <w:marRight w:val="0"/>
              <w:marTop w:val="0"/>
              <w:marBottom w:val="0"/>
              <w:divBdr>
                <w:top w:val="none" w:sz="0" w:space="0" w:color="auto"/>
                <w:left w:val="none" w:sz="0" w:space="0" w:color="auto"/>
                <w:bottom w:val="none" w:sz="0" w:space="0" w:color="auto"/>
                <w:right w:val="none" w:sz="0" w:space="0" w:color="auto"/>
              </w:divBdr>
            </w:div>
            <w:div w:id="1405108609">
              <w:marLeft w:val="0"/>
              <w:marRight w:val="0"/>
              <w:marTop w:val="0"/>
              <w:marBottom w:val="0"/>
              <w:divBdr>
                <w:top w:val="none" w:sz="0" w:space="0" w:color="auto"/>
                <w:left w:val="none" w:sz="0" w:space="0" w:color="auto"/>
                <w:bottom w:val="none" w:sz="0" w:space="0" w:color="auto"/>
                <w:right w:val="none" w:sz="0" w:space="0" w:color="auto"/>
              </w:divBdr>
            </w:div>
            <w:div w:id="379092474">
              <w:marLeft w:val="0"/>
              <w:marRight w:val="0"/>
              <w:marTop w:val="0"/>
              <w:marBottom w:val="0"/>
              <w:divBdr>
                <w:top w:val="none" w:sz="0" w:space="0" w:color="auto"/>
                <w:left w:val="none" w:sz="0" w:space="0" w:color="auto"/>
                <w:bottom w:val="none" w:sz="0" w:space="0" w:color="auto"/>
                <w:right w:val="none" w:sz="0" w:space="0" w:color="auto"/>
              </w:divBdr>
            </w:div>
            <w:div w:id="483396408">
              <w:marLeft w:val="0"/>
              <w:marRight w:val="0"/>
              <w:marTop w:val="0"/>
              <w:marBottom w:val="0"/>
              <w:divBdr>
                <w:top w:val="none" w:sz="0" w:space="0" w:color="auto"/>
                <w:left w:val="none" w:sz="0" w:space="0" w:color="auto"/>
                <w:bottom w:val="none" w:sz="0" w:space="0" w:color="auto"/>
                <w:right w:val="none" w:sz="0" w:space="0" w:color="auto"/>
              </w:divBdr>
            </w:div>
            <w:div w:id="1932277346">
              <w:marLeft w:val="0"/>
              <w:marRight w:val="0"/>
              <w:marTop w:val="0"/>
              <w:marBottom w:val="0"/>
              <w:divBdr>
                <w:top w:val="none" w:sz="0" w:space="0" w:color="auto"/>
                <w:left w:val="none" w:sz="0" w:space="0" w:color="auto"/>
                <w:bottom w:val="none" w:sz="0" w:space="0" w:color="auto"/>
                <w:right w:val="none" w:sz="0" w:space="0" w:color="auto"/>
              </w:divBdr>
            </w:div>
            <w:div w:id="1631743403">
              <w:marLeft w:val="0"/>
              <w:marRight w:val="0"/>
              <w:marTop w:val="0"/>
              <w:marBottom w:val="0"/>
              <w:divBdr>
                <w:top w:val="none" w:sz="0" w:space="0" w:color="auto"/>
                <w:left w:val="none" w:sz="0" w:space="0" w:color="auto"/>
                <w:bottom w:val="none" w:sz="0" w:space="0" w:color="auto"/>
                <w:right w:val="none" w:sz="0" w:space="0" w:color="auto"/>
              </w:divBdr>
            </w:div>
            <w:div w:id="1694380166">
              <w:marLeft w:val="0"/>
              <w:marRight w:val="0"/>
              <w:marTop w:val="0"/>
              <w:marBottom w:val="0"/>
              <w:divBdr>
                <w:top w:val="none" w:sz="0" w:space="0" w:color="auto"/>
                <w:left w:val="none" w:sz="0" w:space="0" w:color="auto"/>
                <w:bottom w:val="none" w:sz="0" w:space="0" w:color="auto"/>
                <w:right w:val="none" w:sz="0" w:space="0" w:color="auto"/>
              </w:divBdr>
            </w:div>
            <w:div w:id="380330939">
              <w:marLeft w:val="0"/>
              <w:marRight w:val="0"/>
              <w:marTop w:val="0"/>
              <w:marBottom w:val="0"/>
              <w:divBdr>
                <w:top w:val="none" w:sz="0" w:space="0" w:color="auto"/>
                <w:left w:val="none" w:sz="0" w:space="0" w:color="auto"/>
                <w:bottom w:val="none" w:sz="0" w:space="0" w:color="auto"/>
                <w:right w:val="none" w:sz="0" w:space="0" w:color="auto"/>
              </w:divBdr>
            </w:div>
            <w:div w:id="809246222">
              <w:marLeft w:val="0"/>
              <w:marRight w:val="0"/>
              <w:marTop w:val="0"/>
              <w:marBottom w:val="0"/>
              <w:divBdr>
                <w:top w:val="none" w:sz="0" w:space="0" w:color="auto"/>
                <w:left w:val="none" w:sz="0" w:space="0" w:color="auto"/>
                <w:bottom w:val="none" w:sz="0" w:space="0" w:color="auto"/>
                <w:right w:val="none" w:sz="0" w:space="0" w:color="auto"/>
              </w:divBdr>
            </w:div>
            <w:div w:id="473760214">
              <w:marLeft w:val="0"/>
              <w:marRight w:val="0"/>
              <w:marTop w:val="0"/>
              <w:marBottom w:val="0"/>
              <w:divBdr>
                <w:top w:val="none" w:sz="0" w:space="0" w:color="auto"/>
                <w:left w:val="none" w:sz="0" w:space="0" w:color="auto"/>
                <w:bottom w:val="none" w:sz="0" w:space="0" w:color="auto"/>
                <w:right w:val="none" w:sz="0" w:space="0" w:color="auto"/>
              </w:divBdr>
            </w:div>
            <w:div w:id="1754741067">
              <w:marLeft w:val="0"/>
              <w:marRight w:val="0"/>
              <w:marTop w:val="0"/>
              <w:marBottom w:val="0"/>
              <w:divBdr>
                <w:top w:val="none" w:sz="0" w:space="0" w:color="auto"/>
                <w:left w:val="none" w:sz="0" w:space="0" w:color="auto"/>
                <w:bottom w:val="none" w:sz="0" w:space="0" w:color="auto"/>
                <w:right w:val="none" w:sz="0" w:space="0" w:color="auto"/>
              </w:divBdr>
            </w:div>
            <w:div w:id="252783437">
              <w:marLeft w:val="0"/>
              <w:marRight w:val="0"/>
              <w:marTop w:val="0"/>
              <w:marBottom w:val="0"/>
              <w:divBdr>
                <w:top w:val="none" w:sz="0" w:space="0" w:color="auto"/>
                <w:left w:val="none" w:sz="0" w:space="0" w:color="auto"/>
                <w:bottom w:val="none" w:sz="0" w:space="0" w:color="auto"/>
                <w:right w:val="none" w:sz="0" w:space="0" w:color="auto"/>
              </w:divBdr>
            </w:div>
            <w:div w:id="1282029482">
              <w:marLeft w:val="0"/>
              <w:marRight w:val="0"/>
              <w:marTop w:val="0"/>
              <w:marBottom w:val="0"/>
              <w:divBdr>
                <w:top w:val="none" w:sz="0" w:space="0" w:color="auto"/>
                <w:left w:val="none" w:sz="0" w:space="0" w:color="auto"/>
                <w:bottom w:val="none" w:sz="0" w:space="0" w:color="auto"/>
                <w:right w:val="none" w:sz="0" w:space="0" w:color="auto"/>
              </w:divBdr>
            </w:div>
            <w:div w:id="14971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531952">
      <w:bodyDiv w:val="1"/>
      <w:marLeft w:val="0"/>
      <w:marRight w:val="0"/>
      <w:marTop w:val="0"/>
      <w:marBottom w:val="0"/>
      <w:divBdr>
        <w:top w:val="none" w:sz="0" w:space="0" w:color="auto"/>
        <w:left w:val="none" w:sz="0" w:space="0" w:color="auto"/>
        <w:bottom w:val="none" w:sz="0" w:space="0" w:color="auto"/>
        <w:right w:val="none" w:sz="0" w:space="0" w:color="auto"/>
      </w:divBdr>
    </w:div>
    <w:div w:id="1829898474">
      <w:bodyDiv w:val="1"/>
      <w:marLeft w:val="0"/>
      <w:marRight w:val="0"/>
      <w:marTop w:val="0"/>
      <w:marBottom w:val="0"/>
      <w:divBdr>
        <w:top w:val="none" w:sz="0" w:space="0" w:color="auto"/>
        <w:left w:val="none" w:sz="0" w:space="0" w:color="auto"/>
        <w:bottom w:val="none" w:sz="0" w:space="0" w:color="auto"/>
        <w:right w:val="none" w:sz="0" w:space="0" w:color="auto"/>
      </w:divBdr>
      <w:divsChild>
        <w:div w:id="968584766">
          <w:marLeft w:val="0"/>
          <w:marRight w:val="0"/>
          <w:marTop w:val="0"/>
          <w:marBottom w:val="0"/>
          <w:divBdr>
            <w:top w:val="none" w:sz="0" w:space="0" w:color="auto"/>
            <w:left w:val="none" w:sz="0" w:space="0" w:color="auto"/>
            <w:bottom w:val="none" w:sz="0" w:space="0" w:color="auto"/>
            <w:right w:val="none" w:sz="0" w:space="0" w:color="auto"/>
          </w:divBdr>
          <w:divsChild>
            <w:div w:id="271399067">
              <w:marLeft w:val="0"/>
              <w:marRight w:val="0"/>
              <w:marTop w:val="0"/>
              <w:marBottom w:val="0"/>
              <w:divBdr>
                <w:top w:val="none" w:sz="0" w:space="0" w:color="auto"/>
                <w:left w:val="none" w:sz="0" w:space="0" w:color="auto"/>
                <w:bottom w:val="none" w:sz="0" w:space="0" w:color="auto"/>
                <w:right w:val="none" w:sz="0" w:space="0" w:color="auto"/>
              </w:divBdr>
            </w:div>
            <w:div w:id="591353552">
              <w:marLeft w:val="0"/>
              <w:marRight w:val="0"/>
              <w:marTop w:val="0"/>
              <w:marBottom w:val="0"/>
              <w:divBdr>
                <w:top w:val="none" w:sz="0" w:space="0" w:color="auto"/>
                <w:left w:val="none" w:sz="0" w:space="0" w:color="auto"/>
                <w:bottom w:val="none" w:sz="0" w:space="0" w:color="auto"/>
                <w:right w:val="none" w:sz="0" w:space="0" w:color="auto"/>
              </w:divBdr>
            </w:div>
            <w:div w:id="2028872082">
              <w:marLeft w:val="0"/>
              <w:marRight w:val="0"/>
              <w:marTop w:val="0"/>
              <w:marBottom w:val="0"/>
              <w:divBdr>
                <w:top w:val="none" w:sz="0" w:space="0" w:color="auto"/>
                <w:left w:val="none" w:sz="0" w:space="0" w:color="auto"/>
                <w:bottom w:val="none" w:sz="0" w:space="0" w:color="auto"/>
                <w:right w:val="none" w:sz="0" w:space="0" w:color="auto"/>
              </w:divBdr>
            </w:div>
            <w:div w:id="2113743960">
              <w:marLeft w:val="0"/>
              <w:marRight w:val="0"/>
              <w:marTop w:val="0"/>
              <w:marBottom w:val="0"/>
              <w:divBdr>
                <w:top w:val="none" w:sz="0" w:space="0" w:color="auto"/>
                <w:left w:val="none" w:sz="0" w:space="0" w:color="auto"/>
                <w:bottom w:val="none" w:sz="0" w:space="0" w:color="auto"/>
                <w:right w:val="none" w:sz="0" w:space="0" w:color="auto"/>
              </w:divBdr>
            </w:div>
            <w:div w:id="1293176714">
              <w:marLeft w:val="0"/>
              <w:marRight w:val="0"/>
              <w:marTop w:val="0"/>
              <w:marBottom w:val="0"/>
              <w:divBdr>
                <w:top w:val="none" w:sz="0" w:space="0" w:color="auto"/>
                <w:left w:val="none" w:sz="0" w:space="0" w:color="auto"/>
                <w:bottom w:val="none" w:sz="0" w:space="0" w:color="auto"/>
                <w:right w:val="none" w:sz="0" w:space="0" w:color="auto"/>
              </w:divBdr>
            </w:div>
            <w:div w:id="183518143">
              <w:marLeft w:val="0"/>
              <w:marRight w:val="0"/>
              <w:marTop w:val="0"/>
              <w:marBottom w:val="0"/>
              <w:divBdr>
                <w:top w:val="none" w:sz="0" w:space="0" w:color="auto"/>
                <w:left w:val="none" w:sz="0" w:space="0" w:color="auto"/>
                <w:bottom w:val="none" w:sz="0" w:space="0" w:color="auto"/>
                <w:right w:val="none" w:sz="0" w:space="0" w:color="auto"/>
              </w:divBdr>
            </w:div>
            <w:div w:id="344527570">
              <w:marLeft w:val="0"/>
              <w:marRight w:val="0"/>
              <w:marTop w:val="0"/>
              <w:marBottom w:val="0"/>
              <w:divBdr>
                <w:top w:val="none" w:sz="0" w:space="0" w:color="auto"/>
                <w:left w:val="none" w:sz="0" w:space="0" w:color="auto"/>
                <w:bottom w:val="none" w:sz="0" w:space="0" w:color="auto"/>
                <w:right w:val="none" w:sz="0" w:space="0" w:color="auto"/>
              </w:divBdr>
            </w:div>
            <w:div w:id="440074723">
              <w:marLeft w:val="0"/>
              <w:marRight w:val="0"/>
              <w:marTop w:val="0"/>
              <w:marBottom w:val="0"/>
              <w:divBdr>
                <w:top w:val="none" w:sz="0" w:space="0" w:color="auto"/>
                <w:left w:val="none" w:sz="0" w:space="0" w:color="auto"/>
                <w:bottom w:val="none" w:sz="0" w:space="0" w:color="auto"/>
                <w:right w:val="none" w:sz="0" w:space="0" w:color="auto"/>
              </w:divBdr>
            </w:div>
            <w:div w:id="2045402127">
              <w:marLeft w:val="0"/>
              <w:marRight w:val="0"/>
              <w:marTop w:val="0"/>
              <w:marBottom w:val="0"/>
              <w:divBdr>
                <w:top w:val="none" w:sz="0" w:space="0" w:color="auto"/>
                <w:left w:val="none" w:sz="0" w:space="0" w:color="auto"/>
                <w:bottom w:val="none" w:sz="0" w:space="0" w:color="auto"/>
                <w:right w:val="none" w:sz="0" w:space="0" w:color="auto"/>
              </w:divBdr>
            </w:div>
            <w:div w:id="1164248615">
              <w:marLeft w:val="0"/>
              <w:marRight w:val="0"/>
              <w:marTop w:val="0"/>
              <w:marBottom w:val="0"/>
              <w:divBdr>
                <w:top w:val="none" w:sz="0" w:space="0" w:color="auto"/>
                <w:left w:val="none" w:sz="0" w:space="0" w:color="auto"/>
                <w:bottom w:val="none" w:sz="0" w:space="0" w:color="auto"/>
                <w:right w:val="none" w:sz="0" w:space="0" w:color="auto"/>
              </w:divBdr>
            </w:div>
            <w:div w:id="123936458">
              <w:marLeft w:val="0"/>
              <w:marRight w:val="0"/>
              <w:marTop w:val="0"/>
              <w:marBottom w:val="0"/>
              <w:divBdr>
                <w:top w:val="none" w:sz="0" w:space="0" w:color="auto"/>
                <w:left w:val="none" w:sz="0" w:space="0" w:color="auto"/>
                <w:bottom w:val="none" w:sz="0" w:space="0" w:color="auto"/>
                <w:right w:val="none" w:sz="0" w:space="0" w:color="auto"/>
              </w:divBdr>
            </w:div>
            <w:div w:id="895582193">
              <w:marLeft w:val="0"/>
              <w:marRight w:val="0"/>
              <w:marTop w:val="0"/>
              <w:marBottom w:val="0"/>
              <w:divBdr>
                <w:top w:val="none" w:sz="0" w:space="0" w:color="auto"/>
                <w:left w:val="none" w:sz="0" w:space="0" w:color="auto"/>
                <w:bottom w:val="none" w:sz="0" w:space="0" w:color="auto"/>
                <w:right w:val="none" w:sz="0" w:space="0" w:color="auto"/>
              </w:divBdr>
            </w:div>
            <w:div w:id="1767997200">
              <w:marLeft w:val="0"/>
              <w:marRight w:val="0"/>
              <w:marTop w:val="0"/>
              <w:marBottom w:val="0"/>
              <w:divBdr>
                <w:top w:val="none" w:sz="0" w:space="0" w:color="auto"/>
                <w:left w:val="none" w:sz="0" w:space="0" w:color="auto"/>
                <w:bottom w:val="none" w:sz="0" w:space="0" w:color="auto"/>
                <w:right w:val="none" w:sz="0" w:space="0" w:color="auto"/>
              </w:divBdr>
            </w:div>
            <w:div w:id="993144581">
              <w:marLeft w:val="0"/>
              <w:marRight w:val="0"/>
              <w:marTop w:val="0"/>
              <w:marBottom w:val="0"/>
              <w:divBdr>
                <w:top w:val="none" w:sz="0" w:space="0" w:color="auto"/>
                <w:left w:val="none" w:sz="0" w:space="0" w:color="auto"/>
                <w:bottom w:val="none" w:sz="0" w:space="0" w:color="auto"/>
                <w:right w:val="none" w:sz="0" w:space="0" w:color="auto"/>
              </w:divBdr>
            </w:div>
            <w:div w:id="160033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2.png"/><Relationship Id="rId26" Type="http://schemas.openxmlformats.org/officeDocument/2006/relationships/image" Target="media/image5.jpg"/><Relationship Id="rId39" Type="http://schemas.openxmlformats.org/officeDocument/2006/relationships/footer" Target="footer22.xml"/><Relationship Id="rId21" Type="http://schemas.openxmlformats.org/officeDocument/2006/relationships/footer" Target="footer11.xml"/><Relationship Id="rId34" Type="http://schemas.openxmlformats.org/officeDocument/2006/relationships/footer" Target="footer17.xml"/><Relationship Id="rId42" Type="http://schemas.openxmlformats.org/officeDocument/2006/relationships/image" Target="media/image11.png"/><Relationship Id="rId47" Type="http://schemas.openxmlformats.org/officeDocument/2006/relationships/image" Target="media/image16.png"/><Relationship Id="rId50" Type="http://schemas.openxmlformats.org/officeDocument/2006/relationships/image" Target="media/image18.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7.xml"/><Relationship Id="rId29" Type="http://schemas.openxmlformats.org/officeDocument/2006/relationships/image" Target="media/image7.jpg"/><Relationship Id="rId11" Type="http://schemas.openxmlformats.org/officeDocument/2006/relationships/footer" Target="footer2.xml"/><Relationship Id="rId24" Type="http://schemas.openxmlformats.org/officeDocument/2006/relationships/footer" Target="footer13.xml"/><Relationship Id="rId32" Type="http://schemas.openxmlformats.org/officeDocument/2006/relationships/image" Target="media/image9.jpg"/><Relationship Id="rId37" Type="http://schemas.openxmlformats.org/officeDocument/2006/relationships/footer" Target="footer20.xml"/><Relationship Id="rId40" Type="http://schemas.openxmlformats.org/officeDocument/2006/relationships/footer" Target="footer23.xml"/><Relationship Id="rId45"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footer" Target="footer6.xml"/><Relationship Id="rId23" Type="http://schemas.openxmlformats.org/officeDocument/2006/relationships/footer" Target="footer12.xml"/><Relationship Id="rId28" Type="http://schemas.openxmlformats.org/officeDocument/2006/relationships/image" Target="media/image6.jpg"/><Relationship Id="rId36" Type="http://schemas.openxmlformats.org/officeDocument/2006/relationships/footer" Target="footer19.xml"/><Relationship Id="rId49" Type="http://schemas.openxmlformats.org/officeDocument/2006/relationships/image" Target="media/image17.png"/><Relationship Id="rId10" Type="http://schemas.openxmlformats.org/officeDocument/2006/relationships/footer" Target="footer1.xml"/><Relationship Id="rId19" Type="http://schemas.openxmlformats.org/officeDocument/2006/relationships/footer" Target="footer9.xml"/><Relationship Id="rId31" Type="http://schemas.openxmlformats.org/officeDocument/2006/relationships/image" Target="media/image8.jpg"/><Relationship Id="rId44" Type="http://schemas.openxmlformats.org/officeDocument/2006/relationships/image" Target="media/image13.png"/><Relationship Id="rId52"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5.xml"/><Relationship Id="rId22" Type="http://schemas.openxmlformats.org/officeDocument/2006/relationships/image" Target="media/image3.png"/><Relationship Id="rId27" Type="http://schemas.openxmlformats.org/officeDocument/2006/relationships/footer" Target="footer14.xml"/><Relationship Id="rId30" Type="http://schemas.openxmlformats.org/officeDocument/2006/relationships/footer" Target="footer15.xml"/><Relationship Id="rId35" Type="http://schemas.openxmlformats.org/officeDocument/2006/relationships/footer" Target="footer18.xml"/><Relationship Id="rId43" Type="http://schemas.openxmlformats.org/officeDocument/2006/relationships/image" Target="media/image12.png"/><Relationship Id="rId48" Type="http://schemas.openxmlformats.org/officeDocument/2006/relationships/footer" Target="footer24.xml"/><Relationship Id="rId8" Type="http://schemas.openxmlformats.org/officeDocument/2006/relationships/endnotes" Target="endnotes.xml"/><Relationship Id="rId51"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footer" Target="footer3.xml"/><Relationship Id="rId17" Type="http://schemas.openxmlformats.org/officeDocument/2006/relationships/footer" Target="footer8.xml"/><Relationship Id="rId25" Type="http://schemas.openxmlformats.org/officeDocument/2006/relationships/image" Target="media/image4.jpeg"/><Relationship Id="rId33" Type="http://schemas.openxmlformats.org/officeDocument/2006/relationships/footer" Target="footer16.xml"/><Relationship Id="rId38" Type="http://schemas.openxmlformats.org/officeDocument/2006/relationships/footer" Target="footer21.xml"/><Relationship Id="rId46" Type="http://schemas.openxmlformats.org/officeDocument/2006/relationships/image" Target="media/image15.png"/><Relationship Id="rId20" Type="http://schemas.openxmlformats.org/officeDocument/2006/relationships/footer" Target="footer10.xml"/><Relationship Id="rId41"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Info spid="_x0000_s1025"/>
    <customShpInfo spid="_x0000_s1030"/>
    <customShpInfo spid="_x0000_s1031"/>
    <customShpInfo spid="_x0000_s1032"/>
    <customShpInfo spid="_x0000_s1036"/>
  </customShpExts>
</s:customData>
</file>

<file path=customXml/itemProps1.xml><?xml version="1.0" encoding="utf-8"?>
<ds:datastoreItem xmlns:ds="http://schemas.openxmlformats.org/officeDocument/2006/customXml" ds:itemID="{AEE08B7D-366C-40E9-8D64-1B9790A1BA3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46</Pages>
  <Words>7050</Words>
  <Characters>40189</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Mini_Project_Documentation</vt:lpstr>
    </vt:vector>
  </TitlesOfParts>
  <Company/>
  <LinksUpToDate>false</LinksUpToDate>
  <CharactersWithSpaces>47145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Mini_Project_Documentation</dc:title>
  <dc:creator>Divya P</dc:creator>
  <cp:lastModifiedBy>Thanusha Gundupalli</cp:lastModifiedBy>
  <cp:revision>2</cp:revision>
  <dcterms:created xsi:type="dcterms:W3CDTF">2025-06-15T13:12:00Z</dcterms:created>
  <dcterms:modified xsi:type="dcterms:W3CDTF">2025-06-15T13:12:00Z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AC223BAC2299499BAF7C2884D64137C3_13</vt:lpwstr>
  </property>
</Properties>
</file>